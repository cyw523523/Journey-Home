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FDE9E" w14:textId="77777777" w:rsidR="00297150" w:rsidRDefault="00297150"/>
    <w:p w14:paraId="541C1542" w14:textId="77777777" w:rsidR="00297150" w:rsidRDefault="00000000">
      <w:pPr>
        <w:spacing w:after="60" w:line="300" w:lineRule="auto"/>
        <w:jc w:val="center"/>
        <w:rPr>
          <w:lang w:eastAsia="zh-CN"/>
        </w:rPr>
      </w:pPr>
      <w:r>
        <w:rPr>
          <w:b/>
          <w:sz w:val="36"/>
          <w:lang w:eastAsia="zh-CN"/>
        </w:rPr>
        <w:t>归途</w:t>
      </w:r>
      <w:r>
        <w:rPr>
          <w:b/>
          <w:sz w:val="36"/>
          <w:lang w:eastAsia="zh-CN"/>
        </w:rPr>
        <w:t>——</w:t>
      </w:r>
      <w:r>
        <w:rPr>
          <w:b/>
          <w:sz w:val="36"/>
          <w:lang w:eastAsia="zh-CN"/>
        </w:rPr>
        <w:t>流浪动物救助领养管理系统</w:t>
      </w:r>
    </w:p>
    <w:p w14:paraId="54687837" w14:textId="77777777" w:rsidR="00297150" w:rsidRDefault="00000000">
      <w:pPr>
        <w:spacing w:after="60" w:line="300" w:lineRule="auto"/>
        <w:jc w:val="center"/>
        <w:rPr>
          <w:lang w:eastAsia="zh-CN"/>
        </w:rPr>
      </w:pPr>
      <w:proofErr w:type="spellStart"/>
      <w:r>
        <w:rPr>
          <w:b/>
          <w:sz w:val="44"/>
        </w:rPr>
        <w:t>软件需求规格说明</w:t>
      </w:r>
      <w:proofErr w:type="spellEnd"/>
      <w:r>
        <w:rPr>
          <w:rFonts w:hint="eastAsia"/>
          <w:b/>
          <w:sz w:val="44"/>
          <w:lang w:eastAsia="zh-CN"/>
        </w:rPr>
        <w:t>书</w:t>
      </w:r>
    </w:p>
    <w:p w14:paraId="46D8BDC2" w14:textId="77777777" w:rsidR="00297150" w:rsidRDefault="00297150"/>
    <w:p w14:paraId="03F484E9" w14:textId="77777777" w:rsidR="00297150" w:rsidRDefault="00297150"/>
    <w:tbl>
      <w:tblPr>
        <w:tblStyle w:val="af4"/>
        <w:tblW w:w="0" w:type="auto"/>
        <w:jc w:val="center"/>
        <w:tblLook w:val="04A0" w:firstRow="1" w:lastRow="0" w:firstColumn="1" w:lastColumn="0" w:noHBand="0" w:noVBand="1"/>
      </w:tblPr>
      <w:tblGrid>
        <w:gridCol w:w="2268"/>
        <w:gridCol w:w="6236"/>
      </w:tblGrid>
      <w:tr w:rsidR="00297150" w14:paraId="0A15D1C8" w14:textId="77777777">
        <w:trPr>
          <w:jc w:val="center"/>
        </w:trPr>
        <w:tc>
          <w:tcPr>
            <w:tcW w:w="226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69B926B" w14:textId="77777777" w:rsidR="00297150" w:rsidRDefault="00000000">
            <w:pPr>
              <w:spacing w:after="60" w:line="300" w:lineRule="auto"/>
              <w:jc w:val="center"/>
            </w:pPr>
            <w:proofErr w:type="spellStart"/>
            <w:r>
              <w:rPr>
                <w:b/>
              </w:rPr>
              <w:t>项目</w:t>
            </w:r>
            <w:proofErr w:type="spellEnd"/>
          </w:p>
        </w:tc>
        <w:tc>
          <w:tcPr>
            <w:tcW w:w="6236"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94D006B" w14:textId="77777777" w:rsidR="00297150" w:rsidRDefault="00000000">
            <w:pPr>
              <w:spacing w:after="60" w:line="300" w:lineRule="auto"/>
              <w:jc w:val="center"/>
            </w:pPr>
            <w:proofErr w:type="spellStart"/>
            <w:r>
              <w:rPr>
                <w:b/>
              </w:rPr>
              <w:t>内容</w:t>
            </w:r>
            <w:proofErr w:type="spellEnd"/>
          </w:p>
        </w:tc>
      </w:tr>
      <w:tr w:rsidR="00297150" w14:paraId="1C5C0B56"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021D8F05" w14:textId="77777777" w:rsidR="00297150" w:rsidRDefault="00000000">
            <w:pPr>
              <w:spacing w:after="60" w:line="300" w:lineRule="auto"/>
            </w:pPr>
            <w:proofErr w:type="spellStart"/>
            <w:r>
              <w:t>项目名称</w:t>
            </w:r>
            <w:proofErr w:type="spellEnd"/>
          </w:p>
        </w:tc>
        <w:tc>
          <w:tcPr>
            <w:tcW w:w="6236" w:type="dxa"/>
            <w:tcBorders>
              <w:top w:val="single" w:sz="8" w:space="0" w:color="000000"/>
              <w:left w:val="single" w:sz="8" w:space="0" w:color="000000"/>
              <w:bottom w:val="single" w:sz="8" w:space="0" w:color="000000"/>
              <w:right w:val="single" w:sz="8" w:space="0" w:color="000000"/>
            </w:tcBorders>
            <w:vAlign w:val="center"/>
          </w:tcPr>
          <w:p w14:paraId="4304707C" w14:textId="77777777" w:rsidR="00297150" w:rsidRDefault="00000000">
            <w:pPr>
              <w:spacing w:after="60" w:line="300" w:lineRule="auto"/>
              <w:rPr>
                <w:lang w:eastAsia="zh-CN"/>
              </w:rPr>
            </w:pPr>
            <w:r>
              <w:rPr>
                <w:lang w:eastAsia="zh-CN"/>
              </w:rPr>
              <w:t>归途</w:t>
            </w:r>
            <w:r>
              <w:rPr>
                <w:lang w:eastAsia="zh-CN"/>
              </w:rPr>
              <w:t>——</w:t>
            </w:r>
            <w:r>
              <w:rPr>
                <w:lang w:eastAsia="zh-CN"/>
              </w:rPr>
              <w:t>流浪动物救助领养管理系统</w:t>
            </w:r>
          </w:p>
        </w:tc>
      </w:tr>
      <w:tr w:rsidR="00297150" w14:paraId="56D7658B"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122B94E6" w14:textId="77777777" w:rsidR="00297150" w:rsidRDefault="00000000">
            <w:pPr>
              <w:spacing w:after="60" w:line="300" w:lineRule="auto"/>
            </w:pPr>
            <w:proofErr w:type="spellStart"/>
            <w:r>
              <w:t>组号</w:t>
            </w:r>
            <w:proofErr w:type="spellEnd"/>
          </w:p>
        </w:tc>
        <w:tc>
          <w:tcPr>
            <w:tcW w:w="6236" w:type="dxa"/>
            <w:tcBorders>
              <w:top w:val="single" w:sz="8" w:space="0" w:color="000000"/>
              <w:left w:val="single" w:sz="8" w:space="0" w:color="000000"/>
              <w:bottom w:val="single" w:sz="8" w:space="0" w:color="000000"/>
              <w:right w:val="single" w:sz="8" w:space="0" w:color="000000"/>
            </w:tcBorders>
            <w:vAlign w:val="center"/>
          </w:tcPr>
          <w:p w14:paraId="2CFBE6F1" w14:textId="77777777" w:rsidR="00297150" w:rsidRDefault="00000000">
            <w:pPr>
              <w:spacing w:after="60" w:line="300" w:lineRule="auto"/>
            </w:pPr>
            <w:r>
              <w:t>A2603</w:t>
            </w:r>
          </w:p>
        </w:tc>
      </w:tr>
      <w:tr w:rsidR="00297150" w14:paraId="1053D061"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205F75F7" w14:textId="77777777" w:rsidR="00297150" w:rsidRDefault="00000000">
            <w:pPr>
              <w:spacing w:after="60" w:line="300" w:lineRule="auto"/>
            </w:pPr>
            <w:proofErr w:type="spellStart"/>
            <w:r>
              <w:t>小组成员</w:t>
            </w:r>
            <w:proofErr w:type="spellEnd"/>
          </w:p>
        </w:tc>
        <w:tc>
          <w:tcPr>
            <w:tcW w:w="6236" w:type="dxa"/>
            <w:tcBorders>
              <w:top w:val="single" w:sz="8" w:space="0" w:color="000000"/>
              <w:left w:val="single" w:sz="8" w:space="0" w:color="000000"/>
              <w:bottom w:val="single" w:sz="8" w:space="0" w:color="000000"/>
              <w:right w:val="single" w:sz="8" w:space="0" w:color="000000"/>
            </w:tcBorders>
            <w:vAlign w:val="center"/>
          </w:tcPr>
          <w:p w14:paraId="093D50DC" w14:textId="77777777" w:rsidR="00297150" w:rsidRDefault="00000000">
            <w:pPr>
              <w:spacing w:after="60" w:line="300" w:lineRule="auto"/>
              <w:rPr>
                <w:lang w:eastAsia="zh-CN"/>
              </w:rPr>
            </w:pPr>
            <w:r>
              <w:rPr>
                <w:lang w:eastAsia="zh-CN"/>
              </w:rPr>
              <w:t>蔡以威、曾柏雄</w:t>
            </w:r>
            <w:r>
              <w:rPr>
                <w:rFonts w:hint="eastAsia"/>
                <w:lang w:eastAsia="zh-CN"/>
              </w:rPr>
              <w:t>、</w:t>
            </w:r>
            <w:r>
              <w:rPr>
                <w:lang w:eastAsia="zh-CN"/>
              </w:rPr>
              <w:t>苗雨轩、樊臣东、李思翰、张贺铭、</w:t>
            </w:r>
          </w:p>
        </w:tc>
      </w:tr>
      <w:tr w:rsidR="00297150" w14:paraId="6AC14D71"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7A6DE583" w14:textId="77777777" w:rsidR="00297150" w:rsidRDefault="00000000">
            <w:pPr>
              <w:spacing w:after="60" w:line="300" w:lineRule="auto"/>
            </w:pPr>
            <w:proofErr w:type="spellStart"/>
            <w:r>
              <w:t>任课教师</w:t>
            </w:r>
            <w:proofErr w:type="spellEnd"/>
          </w:p>
        </w:tc>
        <w:tc>
          <w:tcPr>
            <w:tcW w:w="6236" w:type="dxa"/>
            <w:tcBorders>
              <w:top w:val="single" w:sz="8" w:space="0" w:color="000000"/>
              <w:left w:val="single" w:sz="8" w:space="0" w:color="000000"/>
              <w:bottom w:val="single" w:sz="8" w:space="0" w:color="000000"/>
              <w:right w:val="single" w:sz="8" w:space="0" w:color="000000"/>
            </w:tcBorders>
            <w:vAlign w:val="center"/>
          </w:tcPr>
          <w:p w14:paraId="650ACF58" w14:textId="77777777" w:rsidR="00297150" w:rsidRDefault="00000000">
            <w:pPr>
              <w:spacing w:after="60" w:line="300" w:lineRule="auto"/>
            </w:pPr>
            <w:proofErr w:type="spellStart"/>
            <w:r>
              <w:t>杜卓敏</w:t>
            </w:r>
            <w:proofErr w:type="spellEnd"/>
          </w:p>
        </w:tc>
      </w:tr>
      <w:tr w:rsidR="00297150" w14:paraId="123FB0A9"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14C4C62A" w14:textId="77777777" w:rsidR="00297150" w:rsidRDefault="00000000">
            <w:pPr>
              <w:spacing w:after="60" w:line="300" w:lineRule="auto"/>
            </w:pPr>
            <w:proofErr w:type="spellStart"/>
            <w:r>
              <w:t>文档版本</w:t>
            </w:r>
            <w:proofErr w:type="spellEnd"/>
          </w:p>
        </w:tc>
        <w:tc>
          <w:tcPr>
            <w:tcW w:w="6236" w:type="dxa"/>
            <w:tcBorders>
              <w:top w:val="single" w:sz="8" w:space="0" w:color="000000"/>
              <w:left w:val="single" w:sz="8" w:space="0" w:color="000000"/>
              <w:bottom w:val="single" w:sz="8" w:space="0" w:color="000000"/>
              <w:right w:val="single" w:sz="8" w:space="0" w:color="000000"/>
            </w:tcBorders>
            <w:vAlign w:val="center"/>
          </w:tcPr>
          <w:p w14:paraId="5BF2F221" w14:textId="77777777" w:rsidR="00297150" w:rsidRDefault="00000000">
            <w:pPr>
              <w:spacing w:after="60" w:line="300" w:lineRule="auto"/>
            </w:pPr>
            <w:r>
              <w:t>V1.0</w:t>
            </w:r>
          </w:p>
        </w:tc>
      </w:tr>
      <w:tr w:rsidR="00297150" w14:paraId="61A3CAC0"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3069009D" w14:textId="77777777" w:rsidR="00297150" w:rsidRDefault="00000000">
            <w:pPr>
              <w:spacing w:after="60" w:line="300" w:lineRule="auto"/>
            </w:pPr>
            <w:proofErr w:type="spellStart"/>
            <w:r>
              <w:t>日期</w:t>
            </w:r>
            <w:proofErr w:type="spellEnd"/>
          </w:p>
        </w:tc>
        <w:tc>
          <w:tcPr>
            <w:tcW w:w="6236" w:type="dxa"/>
            <w:tcBorders>
              <w:top w:val="single" w:sz="8" w:space="0" w:color="000000"/>
              <w:left w:val="single" w:sz="8" w:space="0" w:color="000000"/>
              <w:bottom w:val="single" w:sz="8" w:space="0" w:color="000000"/>
              <w:right w:val="single" w:sz="8" w:space="0" w:color="000000"/>
            </w:tcBorders>
            <w:vAlign w:val="center"/>
          </w:tcPr>
          <w:p w14:paraId="474949DF" w14:textId="77777777" w:rsidR="00297150" w:rsidRDefault="00000000">
            <w:pPr>
              <w:spacing w:after="60" w:line="300" w:lineRule="auto"/>
            </w:pPr>
            <w:r>
              <w:t xml:space="preserve">2026 </w:t>
            </w:r>
            <w:proofErr w:type="gramStart"/>
            <w:r>
              <w:t>年</w:t>
            </w:r>
            <w:r>
              <w:t xml:space="preserve">  </w:t>
            </w:r>
            <w:r>
              <w:t>月</w:t>
            </w:r>
            <w:proofErr w:type="gramEnd"/>
            <w:r>
              <w:t xml:space="preserve">  </w:t>
            </w:r>
            <w:r>
              <w:t>日</w:t>
            </w:r>
          </w:p>
        </w:tc>
      </w:tr>
    </w:tbl>
    <w:p w14:paraId="63A60050" w14:textId="77777777" w:rsidR="00297150" w:rsidRDefault="00297150"/>
    <w:p w14:paraId="7266F1B9" w14:textId="77777777" w:rsidR="00297150" w:rsidRDefault="00000000">
      <w:proofErr w:type="spellStart"/>
      <w:r>
        <w:rPr>
          <w:b/>
          <w:sz w:val="30"/>
        </w:rPr>
        <w:t>文档变更历史记录</w:t>
      </w:r>
      <w:proofErr w:type="spellEnd"/>
    </w:p>
    <w:tbl>
      <w:tblPr>
        <w:tblStyle w:val="af4"/>
        <w:tblW w:w="0" w:type="auto"/>
        <w:jc w:val="center"/>
        <w:tblLook w:val="04A0" w:firstRow="1" w:lastRow="0" w:firstColumn="1" w:lastColumn="0" w:noHBand="0" w:noVBand="1"/>
      </w:tblPr>
      <w:tblGrid>
        <w:gridCol w:w="680"/>
        <w:gridCol w:w="1417"/>
        <w:gridCol w:w="1417"/>
        <w:gridCol w:w="4082"/>
        <w:gridCol w:w="1134"/>
      </w:tblGrid>
      <w:tr w:rsidR="00297150" w14:paraId="42D37C0B" w14:textId="77777777">
        <w:trPr>
          <w:jc w:val="center"/>
        </w:trPr>
        <w:tc>
          <w:tcPr>
            <w:tcW w:w="68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2543F4A" w14:textId="77777777" w:rsidR="00297150" w:rsidRDefault="00000000">
            <w:pPr>
              <w:spacing w:after="60" w:line="300" w:lineRule="auto"/>
              <w:jc w:val="center"/>
            </w:pPr>
            <w:proofErr w:type="spellStart"/>
            <w:r>
              <w:rPr>
                <w:b/>
              </w:rPr>
              <w:t>序号</w:t>
            </w:r>
            <w:proofErr w:type="spellEnd"/>
          </w:p>
        </w:tc>
        <w:tc>
          <w:tcPr>
            <w:tcW w:w="141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50CE81B" w14:textId="77777777" w:rsidR="00297150" w:rsidRDefault="00000000">
            <w:pPr>
              <w:spacing w:after="60" w:line="300" w:lineRule="auto"/>
              <w:jc w:val="center"/>
            </w:pPr>
            <w:proofErr w:type="spellStart"/>
            <w:r>
              <w:rPr>
                <w:b/>
              </w:rPr>
              <w:t>变更日期</w:t>
            </w:r>
            <w:proofErr w:type="spellEnd"/>
          </w:p>
        </w:tc>
        <w:tc>
          <w:tcPr>
            <w:tcW w:w="141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B310EC6" w14:textId="77777777" w:rsidR="00297150" w:rsidRDefault="00000000">
            <w:pPr>
              <w:spacing w:after="60" w:line="300" w:lineRule="auto"/>
              <w:jc w:val="center"/>
            </w:pPr>
            <w:proofErr w:type="spellStart"/>
            <w:r>
              <w:rPr>
                <w:b/>
              </w:rPr>
              <w:t>变更人员</w:t>
            </w:r>
            <w:proofErr w:type="spellEnd"/>
          </w:p>
        </w:tc>
        <w:tc>
          <w:tcPr>
            <w:tcW w:w="408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410C043" w14:textId="77777777" w:rsidR="00297150" w:rsidRDefault="00000000">
            <w:pPr>
              <w:spacing w:after="60" w:line="300" w:lineRule="auto"/>
              <w:jc w:val="center"/>
            </w:pPr>
            <w:proofErr w:type="spellStart"/>
            <w:r>
              <w:rPr>
                <w:b/>
              </w:rPr>
              <w:t>变更内容详情描述</w:t>
            </w:r>
            <w:proofErr w:type="spellEnd"/>
          </w:p>
        </w:tc>
        <w:tc>
          <w:tcPr>
            <w:tcW w:w="113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1AC8768" w14:textId="77777777" w:rsidR="00297150" w:rsidRDefault="00000000">
            <w:pPr>
              <w:spacing w:after="60" w:line="300" w:lineRule="auto"/>
              <w:jc w:val="center"/>
            </w:pPr>
            <w:proofErr w:type="spellStart"/>
            <w:r>
              <w:rPr>
                <w:b/>
              </w:rPr>
              <w:t>变更后的版本号</w:t>
            </w:r>
            <w:proofErr w:type="spellEnd"/>
          </w:p>
        </w:tc>
      </w:tr>
      <w:tr w:rsidR="00297150" w14:paraId="114074B6"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64A94FA" w14:textId="77777777" w:rsidR="00297150" w:rsidRDefault="00000000">
            <w:pPr>
              <w:spacing w:after="60" w:line="300" w:lineRule="auto"/>
            </w:pPr>
            <w:r>
              <w:t>1</w:t>
            </w:r>
          </w:p>
        </w:tc>
        <w:tc>
          <w:tcPr>
            <w:tcW w:w="1417" w:type="dxa"/>
            <w:tcBorders>
              <w:top w:val="single" w:sz="8" w:space="0" w:color="000000"/>
              <w:left w:val="single" w:sz="8" w:space="0" w:color="000000"/>
              <w:bottom w:val="single" w:sz="8" w:space="0" w:color="000000"/>
              <w:right w:val="single" w:sz="8" w:space="0" w:color="000000"/>
            </w:tcBorders>
            <w:vAlign w:val="center"/>
          </w:tcPr>
          <w:p w14:paraId="364212A3" w14:textId="77777777" w:rsidR="00297150" w:rsidRDefault="00000000">
            <w:pPr>
              <w:spacing w:after="60" w:line="300" w:lineRule="auto"/>
            </w:pPr>
            <w:r>
              <w:t>2026</w:t>
            </w:r>
            <w:proofErr w:type="gramStart"/>
            <w:r>
              <w:t>-  -</w:t>
            </w:r>
            <w:proofErr w:type="gramEnd"/>
            <w:r>
              <w:t xml:space="preserve">  </w:t>
            </w:r>
          </w:p>
        </w:tc>
        <w:tc>
          <w:tcPr>
            <w:tcW w:w="1417" w:type="dxa"/>
            <w:tcBorders>
              <w:top w:val="single" w:sz="8" w:space="0" w:color="000000"/>
              <w:left w:val="single" w:sz="8" w:space="0" w:color="000000"/>
              <w:bottom w:val="single" w:sz="8" w:space="0" w:color="000000"/>
              <w:right w:val="single" w:sz="8" w:space="0" w:color="000000"/>
            </w:tcBorders>
            <w:vAlign w:val="center"/>
          </w:tcPr>
          <w:p w14:paraId="1FD1CC8F" w14:textId="77777777" w:rsidR="00297150" w:rsidRDefault="00000000">
            <w:pPr>
              <w:spacing w:after="60" w:line="300" w:lineRule="auto"/>
            </w:pPr>
            <w:proofErr w:type="spellStart"/>
            <w:r>
              <w:t>全体成员</w:t>
            </w:r>
            <w:proofErr w:type="spellEnd"/>
          </w:p>
        </w:tc>
        <w:tc>
          <w:tcPr>
            <w:tcW w:w="4082" w:type="dxa"/>
            <w:tcBorders>
              <w:top w:val="single" w:sz="8" w:space="0" w:color="000000"/>
              <w:left w:val="single" w:sz="8" w:space="0" w:color="000000"/>
              <w:bottom w:val="single" w:sz="8" w:space="0" w:color="000000"/>
              <w:right w:val="single" w:sz="8" w:space="0" w:color="000000"/>
            </w:tcBorders>
            <w:vAlign w:val="center"/>
          </w:tcPr>
          <w:p w14:paraId="4EA15F84" w14:textId="77777777" w:rsidR="00297150" w:rsidRDefault="00000000">
            <w:pPr>
              <w:spacing w:after="60" w:line="300" w:lineRule="auto"/>
              <w:rPr>
                <w:lang w:eastAsia="zh-CN"/>
              </w:rPr>
            </w:pPr>
            <w:r>
              <w:rPr>
                <w:lang w:eastAsia="zh-CN"/>
              </w:rPr>
              <w:t>形成软件需求规格说明书初稿</w:t>
            </w:r>
          </w:p>
        </w:tc>
        <w:tc>
          <w:tcPr>
            <w:tcW w:w="1134" w:type="dxa"/>
            <w:tcBorders>
              <w:top w:val="single" w:sz="8" w:space="0" w:color="000000"/>
              <w:left w:val="single" w:sz="8" w:space="0" w:color="000000"/>
              <w:bottom w:val="single" w:sz="8" w:space="0" w:color="000000"/>
              <w:right w:val="single" w:sz="8" w:space="0" w:color="000000"/>
            </w:tcBorders>
            <w:vAlign w:val="center"/>
          </w:tcPr>
          <w:p w14:paraId="1FDA356E" w14:textId="77777777" w:rsidR="00297150" w:rsidRDefault="00000000">
            <w:pPr>
              <w:spacing w:after="60" w:line="300" w:lineRule="auto"/>
            </w:pPr>
            <w:r>
              <w:t>V1.0</w:t>
            </w:r>
          </w:p>
        </w:tc>
      </w:tr>
      <w:tr w:rsidR="00297150" w14:paraId="4EE06C64"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70CA22FC" w14:textId="77777777" w:rsidR="00297150" w:rsidRDefault="00000000">
            <w:pPr>
              <w:spacing w:after="60" w:line="300" w:lineRule="auto"/>
            </w:pPr>
            <w:r>
              <w:t>2</w:t>
            </w:r>
          </w:p>
        </w:tc>
        <w:tc>
          <w:tcPr>
            <w:tcW w:w="1417" w:type="dxa"/>
            <w:tcBorders>
              <w:top w:val="single" w:sz="8" w:space="0" w:color="000000"/>
              <w:left w:val="single" w:sz="8" w:space="0" w:color="000000"/>
              <w:bottom w:val="single" w:sz="8" w:space="0" w:color="000000"/>
              <w:right w:val="single" w:sz="8" w:space="0" w:color="000000"/>
            </w:tcBorders>
            <w:vAlign w:val="center"/>
          </w:tcPr>
          <w:p w14:paraId="15AD1895" w14:textId="77777777" w:rsidR="00297150" w:rsidRDefault="00297150">
            <w:pPr>
              <w:spacing w:after="60" w:line="300" w:lineRule="auto"/>
            </w:pPr>
          </w:p>
        </w:tc>
        <w:tc>
          <w:tcPr>
            <w:tcW w:w="1417" w:type="dxa"/>
            <w:tcBorders>
              <w:top w:val="single" w:sz="8" w:space="0" w:color="000000"/>
              <w:left w:val="single" w:sz="8" w:space="0" w:color="000000"/>
              <w:bottom w:val="single" w:sz="8" w:space="0" w:color="000000"/>
              <w:right w:val="single" w:sz="8" w:space="0" w:color="000000"/>
            </w:tcBorders>
            <w:vAlign w:val="center"/>
          </w:tcPr>
          <w:p w14:paraId="2C94C97F" w14:textId="77777777" w:rsidR="00297150" w:rsidRDefault="00297150">
            <w:pPr>
              <w:spacing w:after="60" w:line="300" w:lineRule="auto"/>
            </w:pPr>
          </w:p>
        </w:tc>
        <w:tc>
          <w:tcPr>
            <w:tcW w:w="4082" w:type="dxa"/>
            <w:tcBorders>
              <w:top w:val="single" w:sz="8" w:space="0" w:color="000000"/>
              <w:left w:val="single" w:sz="8" w:space="0" w:color="000000"/>
              <w:bottom w:val="single" w:sz="8" w:space="0" w:color="000000"/>
              <w:right w:val="single" w:sz="8" w:space="0" w:color="000000"/>
            </w:tcBorders>
            <w:vAlign w:val="center"/>
          </w:tcPr>
          <w:p w14:paraId="6302DDE8" w14:textId="77777777" w:rsidR="00297150" w:rsidRDefault="00297150">
            <w:pPr>
              <w:spacing w:after="60" w:line="300" w:lineRule="auto"/>
            </w:pPr>
          </w:p>
        </w:tc>
        <w:tc>
          <w:tcPr>
            <w:tcW w:w="1134" w:type="dxa"/>
            <w:tcBorders>
              <w:top w:val="single" w:sz="8" w:space="0" w:color="000000"/>
              <w:left w:val="single" w:sz="8" w:space="0" w:color="000000"/>
              <w:bottom w:val="single" w:sz="8" w:space="0" w:color="000000"/>
              <w:right w:val="single" w:sz="8" w:space="0" w:color="000000"/>
            </w:tcBorders>
            <w:vAlign w:val="center"/>
          </w:tcPr>
          <w:p w14:paraId="00080625" w14:textId="77777777" w:rsidR="00297150" w:rsidRDefault="00297150">
            <w:pPr>
              <w:spacing w:after="60" w:line="300" w:lineRule="auto"/>
            </w:pPr>
          </w:p>
        </w:tc>
      </w:tr>
      <w:tr w:rsidR="00297150" w14:paraId="6B1B7745"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12AB25F4" w14:textId="77777777" w:rsidR="00297150" w:rsidRDefault="00000000">
            <w:pPr>
              <w:spacing w:after="60" w:line="300" w:lineRule="auto"/>
            </w:pPr>
            <w:r>
              <w:t>3</w:t>
            </w:r>
          </w:p>
        </w:tc>
        <w:tc>
          <w:tcPr>
            <w:tcW w:w="1417" w:type="dxa"/>
            <w:tcBorders>
              <w:top w:val="single" w:sz="8" w:space="0" w:color="000000"/>
              <w:left w:val="single" w:sz="8" w:space="0" w:color="000000"/>
              <w:bottom w:val="single" w:sz="8" w:space="0" w:color="000000"/>
              <w:right w:val="single" w:sz="8" w:space="0" w:color="000000"/>
            </w:tcBorders>
            <w:vAlign w:val="center"/>
          </w:tcPr>
          <w:p w14:paraId="4ADBB8CA" w14:textId="77777777" w:rsidR="00297150" w:rsidRDefault="00297150">
            <w:pPr>
              <w:spacing w:after="60" w:line="300" w:lineRule="auto"/>
            </w:pPr>
          </w:p>
        </w:tc>
        <w:tc>
          <w:tcPr>
            <w:tcW w:w="1417" w:type="dxa"/>
            <w:tcBorders>
              <w:top w:val="single" w:sz="8" w:space="0" w:color="000000"/>
              <w:left w:val="single" w:sz="8" w:space="0" w:color="000000"/>
              <w:bottom w:val="single" w:sz="8" w:space="0" w:color="000000"/>
              <w:right w:val="single" w:sz="8" w:space="0" w:color="000000"/>
            </w:tcBorders>
            <w:vAlign w:val="center"/>
          </w:tcPr>
          <w:p w14:paraId="6A4CEB3B" w14:textId="77777777" w:rsidR="00297150" w:rsidRDefault="00297150">
            <w:pPr>
              <w:spacing w:after="60" w:line="300" w:lineRule="auto"/>
            </w:pPr>
          </w:p>
        </w:tc>
        <w:tc>
          <w:tcPr>
            <w:tcW w:w="4082" w:type="dxa"/>
            <w:tcBorders>
              <w:top w:val="single" w:sz="8" w:space="0" w:color="000000"/>
              <w:left w:val="single" w:sz="8" w:space="0" w:color="000000"/>
              <w:bottom w:val="single" w:sz="8" w:space="0" w:color="000000"/>
              <w:right w:val="single" w:sz="8" w:space="0" w:color="000000"/>
            </w:tcBorders>
            <w:vAlign w:val="center"/>
          </w:tcPr>
          <w:p w14:paraId="23E92C13" w14:textId="77777777" w:rsidR="00297150" w:rsidRDefault="00297150">
            <w:pPr>
              <w:spacing w:after="60" w:line="300" w:lineRule="auto"/>
            </w:pPr>
          </w:p>
        </w:tc>
        <w:tc>
          <w:tcPr>
            <w:tcW w:w="1134" w:type="dxa"/>
            <w:tcBorders>
              <w:top w:val="single" w:sz="8" w:space="0" w:color="000000"/>
              <w:left w:val="single" w:sz="8" w:space="0" w:color="000000"/>
              <w:bottom w:val="single" w:sz="8" w:space="0" w:color="000000"/>
              <w:right w:val="single" w:sz="8" w:space="0" w:color="000000"/>
            </w:tcBorders>
            <w:vAlign w:val="center"/>
          </w:tcPr>
          <w:p w14:paraId="434C8F1F" w14:textId="77777777" w:rsidR="00297150" w:rsidRDefault="00297150">
            <w:pPr>
              <w:spacing w:after="60" w:line="300" w:lineRule="auto"/>
            </w:pPr>
          </w:p>
        </w:tc>
      </w:tr>
    </w:tbl>
    <w:p w14:paraId="17BB7832" w14:textId="77777777" w:rsidR="00297150" w:rsidRDefault="00297150"/>
    <w:p w14:paraId="0DFEDFD2" w14:textId="77777777" w:rsidR="00297150" w:rsidRDefault="00297150"/>
    <w:p w14:paraId="05DD43F9" w14:textId="77777777" w:rsidR="00297150" w:rsidRDefault="00297150"/>
    <w:p w14:paraId="14856247" w14:textId="77777777" w:rsidR="00297150" w:rsidRDefault="00297150"/>
    <w:p w14:paraId="5C1807D2" w14:textId="77777777" w:rsidR="00297150" w:rsidRDefault="00297150"/>
    <w:p w14:paraId="20F0EED0" w14:textId="77777777" w:rsidR="00297150" w:rsidRDefault="00297150"/>
    <w:p w14:paraId="56066E23" w14:textId="77777777" w:rsidR="00297150" w:rsidRDefault="00297150"/>
    <w:p w14:paraId="4FBC26FB" w14:textId="77777777" w:rsidR="00297150" w:rsidRDefault="00297150"/>
    <w:p w14:paraId="0030451A" w14:textId="77777777" w:rsidR="00297150" w:rsidRDefault="00000000">
      <w:pPr>
        <w:pStyle w:val="1"/>
        <w:spacing w:before="160" w:after="80"/>
        <w:jc w:val="center"/>
      </w:pPr>
      <w:proofErr w:type="spellStart"/>
      <w:r>
        <w:rPr>
          <w:rFonts w:ascii="Times New Roman" w:eastAsia="宋体" w:hAnsi="Times New Roman" w:cs="Times New Roman"/>
          <w:sz w:val="30"/>
        </w:rPr>
        <w:lastRenderedPageBreak/>
        <w:t>目录</w:t>
      </w:r>
      <w:proofErr w:type="spellEnd"/>
    </w:p>
    <w:p w14:paraId="56D7A8B9" w14:textId="77777777" w:rsidR="00297150" w:rsidRDefault="00000000">
      <w:pPr>
        <w:spacing w:before="40" w:after="60" w:line="300" w:lineRule="auto"/>
      </w:pPr>
      <w:hyperlink w:anchor="sec_1">
        <w:r>
          <w:t xml:space="preserve">1 </w:t>
        </w:r>
        <w:r>
          <w:t>引言</w:t>
        </w:r>
        <w:r>
          <w:t xml:space="preserve"> .................................................... 4</w:t>
        </w:r>
      </w:hyperlink>
    </w:p>
    <w:p w14:paraId="2A70967B" w14:textId="77777777" w:rsidR="00297150" w:rsidRDefault="00000000">
      <w:pPr>
        <w:spacing w:after="60" w:line="300" w:lineRule="auto"/>
        <w:ind w:left="227"/>
      </w:pPr>
      <w:hyperlink w:anchor="sec_1_1">
        <w:r>
          <w:t xml:space="preserve">  1.1 </w:t>
        </w:r>
        <w:r>
          <w:t>编写目的</w:t>
        </w:r>
        <w:r>
          <w:t xml:space="preserve"> ............................................ 4</w:t>
        </w:r>
      </w:hyperlink>
    </w:p>
    <w:p w14:paraId="3C49A34F" w14:textId="77777777" w:rsidR="00297150" w:rsidRDefault="00000000">
      <w:pPr>
        <w:spacing w:after="60" w:line="300" w:lineRule="auto"/>
        <w:ind w:left="227"/>
      </w:pPr>
      <w:hyperlink w:anchor="sec_1_2">
        <w:r>
          <w:t xml:space="preserve">  1.2 </w:t>
        </w:r>
        <w:r>
          <w:t>读者对象</w:t>
        </w:r>
        <w:r>
          <w:t xml:space="preserve"> ............................................ 4</w:t>
        </w:r>
      </w:hyperlink>
    </w:p>
    <w:p w14:paraId="700AD122" w14:textId="77777777" w:rsidR="00297150" w:rsidRDefault="00000000">
      <w:pPr>
        <w:spacing w:after="60" w:line="300" w:lineRule="auto"/>
        <w:ind w:left="227"/>
      </w:pPr>
      <w:hyperlink w:anchor="sec_1_3">
        <w:r>
          <w:t xml:space="preserve">  1.3 </w:t>
        </w:r>
        <w:r>
          <w:t>软件项目概述</w:t>
        </w:r>
        <w:r>
          <w:t xml:space="preserve"> .......................................... 4</w:t>
        </w:r>
      </w:hyperlink>
    </w:p>
    <w:p w14:paraId="6A05F179" w14:textId="77777777" w:rsidR="00297150" w:rsidRDefault="00000000">
      <w:pPr>
        <w:spacing w:after="60" w:line="300" w:lineRule="auto"/>
        <w:ind w:left="227"/>
        <w:rPr>
          <w:lang w:eastAsia="zh-CN"/>
        </w:rPr>
      </w:pPr>
      <w:hyperlink w:anchor="sec_1_4">
        <w:r>
          <w:rPr>
            <w:lang w:eastAsia="zh-CN"/>
          </w:rPr>
          <w:t xml:space="preserve">  1.4 </w:t>
        </w:r>
        <w:r>
          <w:rPr>
            <w:lang w:eastAsia="zh-CN"/>
          </w:rPr>
          <w:t>文档概述</w:t>
        </w:r>
        <w:r>
          <w:rPr>
            <w:lang w:eastAsia="zh-CN"/>
          </w:rPr>
          <w:t xml:space="preserve"> ............................................ 4</w:t>
        </w:r>
      </w:hyperlink>
    </w:p>
    <w:p w14:paraId="010D8CFF" w14:textId="77777777" w:rsidR="00297150" w:rsidRDefault="00000000">
      <w:pPr>
        <w:spacing w:after="60" w:line="300" w:lineRule="auto"/>
        <w:ind w:left="227"/>
        <w:rPr>
          <w:lang w:eastAsia="zh-CN"/>
        </w:rPr>
      </w:pPr>
      <w:hyperlink w:anchor="sec_1_5">
        <w:r>
          <w:rPr>
            <w:lang w:eastAsia="zh-CN"/>
          </w:rPr>
          <w:t xml:space="preserve">  1.5 </w:t>
        </w:r>
        <w:r>
          <w:rPr>
            <w:lang w:eastAsia="zh-CN"/>
          </w:rPr>
          <w:t>术语定义</w:t>
        </w:r>
        <w:r>
          <w:rPr>
            <w:lang w:eastAsia="zh-CN"/>
          </w:rPr>
          <w:t xml:space="preserve"> ............................................ 4</w:t>
        </w:r>
      </w:hyperlink>
    </w:p>
    <w:p w14:paraId="7FE6C489" w14:textId="77777777" w:rsidR="00297150" w:rsidRDefault="00000000">
      <w:pPr>
        <w:spacing w:after="60" w:line="300" w:lineRule="auto"/>
        <w:ind w:left="227"/>
      </w:pPr>
      <w:hyperlink w:anchor="sec_1_6">
        <w:r>
          <w:rPr>
            <w:lang w:eastAsia="zh-CN"/>
          </w:rPr>
          <w:t xml:space="preserve">  1.6 </w:t>
        </w:r>
        <w:r>
          <w:rPr>
            <w:lang w:eastAsia="zh-CN"/>
          </w:rPr>
          <w:t>参考资料</w:t>
        </w:r>
        <w:r>
          <w:rPr>
            <w:lang w:eastAsia="zh-CN"/>
          </w:rPr>
          <w:t xml:space="preserve"> ............................................ </w:t>
        </w:r>
        <w:r>
          <w:t>5</w:t>
        </w:r>
      </w:hyperlink>
    </w:p>
    <w:p w14:paraId="530EBAEC" w14:textId="77777777" w:rsidR="00297150" w:rsidRDefault="00000000">
      <w:pPr>
        <w:spacing w:before="40" w:after="60" w:line="300" w:lineRule="auto"/>
      </w:pPr>
      <w:hyperlink w:anchor="sec_2">
        <w:r>
          <w:t xml:space="preserve">2 </w:t>
        </w:r>
        <w:r>
          <w:t>软件总体描述</w:t>
        </w:r>
        <w:r>
          <w:t xml:space="preserve"> ................................................ 5</w:t>
        </w:r>
      </w:hyperlink>
    </w:p>
    <w:p w14:paraId="7725DE8D" w14:textId="77777777" w:rsidR="00297150" w:rsidRDefault="00000000">
      <w:pPr>
        <w:spacing w:after="60" w:line="300" w:lineRule="auto"/>
        <w:ind w:left="227"/>
        <w:rPr>
          <w:lang w:eastAsia="zh-CN"/>
        </w:rPr>
      </w:pPr>
      <w:hyperlink w:anchor="sec_2_1">
        <w:r>
          <w:rPr>
            <w:lang w:eastAsia="zh-CN"/>
          </w:rPr>
          <w:t xml:space="preserve">  2.1 </w:t>
        </w:r>
        <w:r>
          <w:rPr>
            <w:lang w:eastAsia="zh-CN"/>
          </w:rPr>
          <w:t>软件产品与外部环境的关系</w:t>
        </w:r>
        <w:r>
          <w:rPr>
            <w:lang w:eastAsia="zh-CN"/>
          </w:rPr>
          <w:t xml:space="preserve"> .................................... 5</w:t>
        </w:r>
      </w:hyperlink>
    </w:p>
    <w:p w14:paraId="02D7B9DE" w14:textId="77777777" w:rsidR="00297150" w:rsidRDefault="00000000">
      <w:pPr>
        <w:spacing w:after="60" w:line="300" w:lineRule="auto"/>
        <w:ind w:left="227"/>
        <w:rPr>
          <w:lang w:eastAsia="zh-CN"/>
        </w:rPr>
      </w:pPr>
      <w:hyperlink w:anchor="sec_2_2">
        <w:r>
          <w:rPr>
            <w:lang w:eastAsia="zh-CN"/>
          </w:rPr>
          <w:t xml:space="preserve">  2.2 </w:t>
        </w:r>
        <w:r>
          <w:rPr>
            <w:lang w:eastAsia="zh-CN"/>
          </w:rPr>
          <w:t>用户角色与特点</w:t>
        </w:r>
        <w:r>
          <w:rPr>
            <w:lang w:eastAsia="zh-CN"/>
          </w:rPr>
          <w:t xml:space="preserve"> ......................................... 6</w:t>
        </w:r>
      </w:hyperlink>
    </w:p>
    <w:p w14:paraId="290229D4" w14:textId="77777777" w:rsidR="00297150" w:rsidRDefault="00000000">
      <w:pPr>
        <w:spacing w:after="60" w:line="300" w:lineRule="auto"/>
        <w:ind w:left="227"/>
        <w:rPr>
          <w:lang w:eastAsia="zh-CN"/>
        </w:rPr>
      </w:pPr>
      <w:hyperlink w:anchor="sec_2_3">
        <w:r>
          <w:rPr>
            <w:lang w:eastAsia="zh-CN"/>
          </w:rPr>
          <w:t xml:space="preserve">  2.3 </w:t>
        </w:r>
        <w:r>
          <w:rPr>
            <w:lang w:eastAsia="zh-CN"/>
          </w:rPr>
          <w:t>假设与前提条件</w:t>
        </w:r>
        <w:r>
          <w:rPr>
            <w:lang w:eastAsia="zh-CN"/>
          </w:rPr>
          <w:t xml:space="preserve"> ......................................... 6</w:t>
        </w:r>
      </w:hyperlink>
    </w:p>
    <w:p w14:paraId="530B7BFD" w14:textId="77777777" w:rsidR="00297150" w:rsidRDefault="00000000">
      <w:pPr>
        <w:spacing w:after="60" w:line="300" w:lineRule="auto"/>
        <w:ind w:left="227"/>
        <w:rPr>
          <w:lang w:eastAsia="zh-CN"/>
        </w:rPr>
      </w:pPr>
      <w:hyperlink w:anchor="sec_2_4">
        <w:r>
          <w:rPr>
            <w:lang w:eastAsia="zh-CN"/>
          </w:rPr>
          <w:t xml:space="preserve">  2.4 </w:t>
        </w:r>
        <w:r>
          <w:rPr>
            <w:lang w:eastAsia="zh-CN"/>
          </w:rPr>
          <w:t>需求获取与分析概述</w:t>
        </w:r>
        <w:r>
          <w:rPr>
            <w:lang w:eastAsia="zh-CN"/>
          </w:rPr>
          <w:t xml:space="preserve"> ....................................... 6</w:t>
        </w:r>
      </w:hyperlink>
    </w:p>
    <w:p w14:paraId="7AA07ECF" w14:textId="77777777" w:rsidR="00297150" w:rsidRDefault="00000000">
      <w:pPr>
        <w:spacing w:before="40" w:after="60" w:line="300" w:lineRule="auto"/>
        <w:rPr>
          <w:lang w:eastAsia="zh-CN"/>
        </w:rPr>
      </w:pPr>
      <w:hyperlink w:anchor="sec_3">
        <w:r>
          <w:rPr>
            <w:lang w:eastAsia="zh-CN"/>
          </w:rPr>
          <w:t xml:space="preserve">3 </w:t>
        </w:r>
        <w:r>
          <w:rPr>
            <w:lang w:eastAsia="zh-CN"/>
          </w:rPr>
          <w:t>软件功能需求描述</w:t>
        </w:r>
        <w:r>
          <w:rPr>
            <w:lang w:eastAsia="zh-CN"/>
          </w:rPr>
          <w:t xml:space="preserve"> .............................................. 7</w:t>
        </w:r>
      </w:hyperlink>
    </w:p>
    <w:p w14:paraId="7A2DCC99" w14:textId="77777777" w:rsidR="00297150" w:rsidRDefault="00000000">
      <w:pPr>
        <w:spacing w:after="60" w:line="300" w:lineRule="auto"/>
        <w:ind w:left="227"/>
        <w:rPr>
          <w:lang w:eastAsia="zh-CN"/>
        </w:rPr>
      </w:pPr>
      <w:hyperlink w:anchor="sec_3_1">
        <w:r>
          <w:rPr>
            <w:lang w:eastAsia="zh-CN"/>
          </w:rPr>
          <w:t xml:space="preserve">  3.1 </w:t>
        </w:r>
        <w:r>
          <w:rPr>
            <w:lang w:eastAsia="zh-CN"/>
          </w:rPr>
          <w:t>功能需求总</w:t>
        </w:r>
        <w:proofErr w:type="gramStart"/>
        <w:r>
          <w:rPr>
            <w:lang w:eastAsia="zh-CN"/>
          </w:rPr>
          <w:t>览</w:t>
        </w:r>
        <w:proofErr w:type="gramEnd"/>
        <w:r>
          <w:rPr>
            <w:lang w:eastAsia="zh-CN"/>
          </w:rPr>
          <w:t>与优先级</w:t>
        </w:r>
        <w:r>
          <w:rPr>
            <w:lang w:eastAsia="zh-CN"/>
          </w:rPr>
          <w:t xml:space="preserve"> ...................................... 7</w:t>
        </w:r>
      </w:hyperlink>
    </w:p>
    <w:p w14:paraId="4A0EFE18" w14:textId="77777777" w:rsidR="00297150" w:rsidRDefault="00000000">
      <w:pPr>
        <w:spacing w:after="60" w:line="300" w:lineRule="auto"/>
        <w:ind w:left="227"/>
      </w:pPr>
      <w:hyperlink w:anchor="sec_3_2">
        <w:r>
          <w:rPr>
            <w:lang w:eastAsia="zh-CN"/>
          </w:rPr>
          <w:t xml:space="preserve">  3.2 </w:t>
        </w:r>
        <w:r>
          <w:rPr>
            <w:lang w:eastAsia="zh-CN"/>
          </w:rPr>
          <w:t>软件需求的用例模型</w:t>
        </w:r>
        <w:r>
          <w:rPr>
            <w:lang w:eastAsia="zh-CN"/>
          </w:rPr>
          <w:t xml:space="preserve"> ....................................... </w:t>
        </w:r>
        <w:r>
          <w:t>9</w:t>
        </w:r>
      </w:hyperlink>
    </w:p>
    <w:p w14:paraId="3C36C9F1" w14:textId="77777777" w:rsidR="00297150" w:rsidRDefault="00000000">
      <w:pPr>
        <w:spacing w:after="60" w:line="300" w:lineRule="auto"/>
        <w:ind w:left="227"/>
      </w:pPr>
      <w:hyperlink w:anchor="sec_3_3">
        <w:r>
          <w:t xml:space="preserve">  3.3 </w:t>
        </w:r>
        <w:r>
          <w:t>软件需求的分析模型</w:t>
        </w:r>
        <w:r>
          <w:t xml:space="preserve"> ....................................... 9</w:t>
        </w:r>
      </w:hyperlink>
    </w:p>
    <w:p w14:paraId="1CEDF99F" w14:textId="77777777" w:rsidR="00297150" w:rsidRDefault="00000000">
      <w:pPr>
        <w:spacing w:after="60" w:line="300" w:lineRule="auto"/>
        <w:ind w:left="454"/>
        <w:rPr>
          <w:lang w:eastAsia="zh-CN"/>
        </w:rPr>
      </w:pPr>
      <w:hyperlink w:anchor="sec_3_3_1">
        <w:r>
          <w:rPr>
            <w:lang w:eastAsia="zh-CN"/>
          </w:rPr>
          <w:t xml:space="preserve">    3.3.1 “</w:t>
        </w:r>
        <w:r>
          <w:rPr>
            <w:lang w:eastAsia="zh-CN"/>
          </w:rPr>
          <w:t>用户注册与登录</w:t>
        </w:r>
        <w:r>
          <w:rPr>
            <w:lang w:eastAsia="zh-CN"/>
          </w:rPr>
          <w:t>”</w:t>
        </w:r>
        <w:r>
          <w:rPr>
            <w:lang w:eastAsia="zh-CN"/>
          </w:rPr>
          <w:t>用例描述</w:t>
        </w:r>
        <w:r>
          <w:rPr>
            <w:lang w:eastAsia="zh-CN"/>
          </w:rPr>
          <w:t xml:space="preserve"> ............................. 9</w:t>
        </w:r>
      </w:hyperlink>
    </w:p>
    <w:p w14:paraId="708DFEC8" w14:textId="77777777" w:rsidR="00297150" w:rsidRDefault="00000000">
      <w:pPr>
        <w:spacing w:after="60" w:line="300" w:lineRule="auto"/>
        <w:ind w:left="454"/>
        <w:rPr>
          <w:lang w:eastAsia="zh-CN"/>
        </w:rPr>
      </w:pPr>
      <w:hyperlink w:anchor="sec_3_3_2">
        <w:r>
          <w:rPr>
            <w:lang w:eastAsia="zh-CN"/>
          </w:rPr>
          <w:t xml:space="preserve">    3.3.2 “</w:t>
        </w:r>
        <w:r>
          <w:rPr>
            <w:lang w:eastAsia="zh-CN"/>
          </w:rPr>
          <w:t>浏览与搜索动物信息</w:t>
        </w:r>
        <w:r>
          <w:rPr>
            <w:lang w:eastAsia="zh-CN"/>
          </w:rPr>
          <w:t>”</w:t>
        </w:r>
        <w:r>
          <w:rPr>
            <w:lang w:eastAsia="zh-CN"/>
          </w:rPr>
          <w:t>用例描述</w:t>
        </w:r>
        <w:r>
          <w:rPr>
            <w:lang w:eastAsia="zh-CN"/>
          </w:rPr>
          <w:t xml:space="preserve"> .......................... 11</w:t>
        </w:r>
      </w:hyperlink>
    </w:p>
    <w:p w14:paraId="12743D70" w14:textId="77777777" w:rsidR="00297150" w:rsidRDefault="00000000">
      <w:pPr>
        <w:spacing w:after="60" w:line="300" w:lineRule="auto"/>
        <w:ind w:left="454"/>
        <w:rPr>
          <w:lang w:eastAsia="zh-CN"/>
        </w:rPr>
      </w:pPr>
      <w:hyperlink w:anchor="sec_3_3_3">
        <w:r>
          <w:rPr>
            <w:lang w:eastAsia="zh-CN"/>
          </w:rPr>
          <w:t xml:space="preserve">    3.3.3 “</w:t>
        </w:r>
        <w:r>
          <w:rPr>
            <w:lang w:eastAsia="zh-CN"/>
          </w:rPr>
          <w:t>发布动物档案</w:t>
        </w:r>
        <w:r>
          <w:rPr>
            <w:lang w:eastAsia="zh-CN"/>
          </w:rPr>
          <w:t>”</w:t>
        </w:r>
        <w:r>
          <w:rPr>
            <w:lang w:eastAsia="zh-CN"/>
          </w:rPr>
          <w:t>用例描述</w:t>
        </w:r>
        <w:r>
          <w:rPr>
            <w:lang w:eastAsia="zh-CN"/>
          </w:rPr>
          <w:t xml:space="preserve"> ............................. 13</w:t>
        </w:r>
      </w:hyperlink>
    </w:p>
    <w:p w14:paraId="1065B20E" w14:textId="77777777" w:rsidR="00297150" w:rsidRDefault="00000000">
      <w:pPr>
        <w:spacing w:after="60" w:line="300" w:lineRule="auto"/>
        <w:ind w:left="454"/>
        <w:rPr>
          <w:lang w:eastAsia="zh-CN"/>
        </w:rPr>
      </w:pPr>
      <w:hyperlink w:anchor="sec_3_3_4">
        <w:r>
          <w:rPr>
            <w:lang w:eastAsia="zh-CN"/>
          </w:rPr>
          <w:t xml:space="preserve">    3.3.4 “</w:t>
        </w:r>
        <w:r>
          <w:rPr>
            <w:lang w:eastAsia="zh-CN"/>
          </w:rPr>
          <w:t>发布救助信息</w:t>
        </w:r>
        <w:r>
          <w:rPr>
            <w:lang w:eastAsia="zh-CN"/>
          </w:rPr>
          <w:t>”</w:t>
        </w:r>
        <w:r>
          <w:rPr>
            <w:lang w:eastAsia="zh-CN"/>
          </w:rPr>
          <w:t>用例描述</w:t>
        </w:r>
        <w:r>
          <w:rPr>
            <w:lang w:eastAsia="zh-CN"/>
          </w:rPr>
          <w:t xml:space="preserve"> ............................. 17</w:t>
        </w:r>
      </w:hyperlink>
    </w:p>
    <w:p w14:paraId="286C77B0" w14:textId="77777777" w:rsidR="00297150" w:rsidRDefault="00000000">
      <w:pPr>
        <w:spacing w:after="60" w:line="300" w:lineRule="auto"/>
        <w:ind w:left="454"/>
        <w:rPr>
          <w:lang w:eastAsia="zh-CN"/>
        </w:rPr>
      </w:pPr>
      <w:hyperlink w:anchor="sec_3_3_5">
        <w:r>
          <w:rPr>
            <w:lang w:eastAsia="zh-CN"/>
          </w:rPr>
          <w:t xml:space="preserve">    3.3.5 “</w:t>
        </w:r>
        <w:r>
          <w:rPr>
            <w:lang w:eastAsia="zh-CN"/>
          </w:rPr>
          <w:t>提交领养申请</w:t>
        </w:r>
        <w:r>
          <w:rPr>
            <w:lang w:eastAsia="zh-CN"/>
          </w:rPr>
          <w:t>”</w:t>
        </w:r>
        <w:r>
          <w:rPr>
            <w:lang w:eastAsia="zh-CN"/>
          </w:rPr>
          <w:t>用例描述</w:t>
        </w:r>
        <w:r>
          <w:rPr>
            <w:lang w:eastAsia="zh-CN"/>
          </w:rPr>
          <w:t xml:space="preserve"> ............................. 22</w:t>
        </w:r>
      </w:hyperlink>
    </w:p>
    <w:p w14:paraId="6438620B" w14:textId="77777777" w:rsidR="00297150" w:rsidRDefault="00000000">
      <w:pPr>
        <w:spacing w:after="60" w:line="300" w:lineRule="auto"/>
        <w:ind w:left="454"/>
        <w:rPr>
          <w:lang w:eastAsia="zh-CN"/>
        </w:rPr>
      </w:pPr>
      <w:hyperlink w:anchor="sec_3_3_6">
        <w:r>
          <w:rPr>
            <w:lang w:eastAsia="zh-CN"/>
          </w:rPr>
          <w:t xml:space="preserve">    3.3.6 “</w:t>
        </w:r>
        <w:r>
          <w:rPr>
            <w:lang w:eastAsia="zh-CN"/>
          </w:rPr>
          <w:t>管理员审核管理</w:t>
        </w:r>
        <w:r>
          <w:rPr>
            <w:lang w:eastAsia="zh-CN"/>
          </w:rPr>
          <w:t>”</w:t>
        </w:r>
        <w:r>
          <w:rPr>
            <w:lang w:eastAsia="zh-CN"/>
          </w:rPr>
          <w:t>用例描述</w:t>
        </w:r>
        <w:r>
          <w:rPr>
            <w:lang w:eastAsia="zh-CN"/>
          </w:rPr>
          <w:t xml:space="preserve"> ............................ 24</w:t>
        </w:r>
      </w:hyperlink>
    </w:p>
    <w:p w14:paraId="6216284B" w14:textId="77777777" w:rsidR="00297150" w:rsidRDefault="00000000">
      <w:pPr>
        <w:spacing w:after="60" w:line="300" w:lineRule="auto"/>
        <w:ind w:left="454"/>
        <w:rPr>
          <w:lang w:eastAsia="zh-CN"/>
        </w:rPr>
      </w:pPr>
      <w:hyperlink w:anchor="sec_3_3_7">
        <w:r>
          <w:rPr>
            <w:lang w:eastAsia="zh-CN"/>
          </w:rPr>
          <w:t xml:space="preserve">    3.3.7 “</w:t>
        </w:r>
        <w:r>
          <w:rPr>
            <w:lang w:eastAsia="zh-CN"/>
          </w:rPr>
          <w:t>公告发布与展示</w:t>
        </w:r>
        <w:r>
          <w:rPr>
            <w:lang w:eastAsia="zh-CN"/>
          </w:rPr>
          <w:t>”</w:t>
        </w:r>
        <w:r>
          <w:rPr>
            <w:lang w:eastAsia="zh-CN"/>
          </w:rPr>
          <w:t>用例描述</w:t>
        </w:r>
        <w:r>
          <w:rPr>
            <w:lang w:eastAsia="zh-CN"/>
          </w:rPr>
          <w:t xml:space="preserve"> ............................ 29</w:t>
        </w:r>
      </w:hyperlink>
    </w:p>
    <w:p w14:paraId="0714BF75" w14:textId="77777777" w:rsidR="00297150" w:rsidRDefault="00000000">
      <w:pPr>
        <w:spacing w:after="60" w:line="300" w:lineRule="auto"/>
        <w:ind w:left="454"/>
        <w:rPr>
          <w:lang w:eastAsia="zh-CN"/>
        </w:rPr>
      </w:pPr>
      <w:hyperlink w:anchor="sec_3_3_8">
        <w:r>
          <w:rPr>
            <w:lang w:eastAsia="zh-CN"/>
          </w:rPr>
          <w:t xml:space="preserve">    3.3.8 “</w:t>
        </w:r>
        <w:r>
          <w:rPr>
            <w:lang w:eastAsia="zh-CN"/>
          </w:rPr>
          <w:t>数据统计</w:t>
        </w:r>
        <w:r>
          <w:rPr>
            <w:lang w:eastAsia="zh-CN"/>
          </w:rPr>
          <w:t>”</w:t>
        </w:r>
        <w:r>
          <w:rPr>
            <w:lang w:eastAsia="zh-CN"/>
          </w:rPr>
          <w:t>用例描述</w:t>
        </w:r>
        <w:r>
          <w:rPr>
            <w:lang w:eastAsia="zh-CN"/>
          </w:rPr>
          <w:t xml:space="preserve"> ............................... 29</w:t>
        </w:r>
      </w:hyperlink>
    </w:p>
    <w:p w14:paraId="4201A8CC" w14:textId="77777777" w:rsidR="00297150" w:rsidRDefault="00000000">
      <w:pPr>
        <w:spacing w:before="40" w:after="60" w:line="300" w:lineRule="auto"/>
        <w:rPr>
          <w:lang w:eastAsia="zh-CN"/>
        </w:rPr>
      </w:pPr>
      <w:hyperlink w:anchor="sec_4">
        <w:r>
          <w:rPr>
            <w:lang w:eastAsia="zh-CN"/>
          </w:rPr>
          <w:t xml:space="preserve">4 </w:t>
        </w:r>
        <w:r>
          <w:rPr>
            <w:lang w:eastAsia="zh-CN"/>
          </w:rPr>
          <w:t>数据需求描述</w:t>
        </w:r>
        <w:r>
          <w:rPr>
            <w:lang w:eastAsia="zh-CN"/>
          </w:rPr>
          <w:t xml:space="preserve"> ............................................... 30</w:t>
        </w:r>
      </w:hyperlink>
    </w:p>
    <w:p w14:paraId="54B563EA" w14:textId="77777777" w:rsidR="00297150" w:rsidRDefault="00000000">
      <w:pPr>
        <w:spacing w:after="60" w:line="300" w:lineRule="auto"/>
        <w:ind w:left="227"/>
        <w:rPr>
          <w:lang w:eastAsia="zh-CN"/>
        </w:rPr>
      </w:pPr>
      <w:hyperlink w:anchor="sec_4_1">
        <w:r>
          <w:rPr>
            <w:lang w:eastAsia="zh-CN"/>
          </w:rPr>
          <w:t xml:space="preserve">  4.1 </w:t>
        </w:r>
        <w:r>
          <w:rPr>
            <w:lang w:eastAsia="zh-CN"/>
          </w:rPr>
          <w:t>数据对象总</w:t>
        </w:r>
        <w:proofErr w:type="gramStart"/>
        <w:r>
          <w:rPr>
            <w:lang w:eastAsia="zh-CN"/>
          </w:rPr>
          <w:t>览</w:t>
        </w:r>
        <w:proofErr w:type="gramEnd"/>
        <w:r>
          <w:rPr>
            <w:lang w:eastAsia="zh-CN"/>
          </w:rPr>
          <w:t xml:space="preserve"> ......................................... 30</w:t>
        </w:r>
      </w:hyperlink>
    </w:p>
    <w:p w14:paraId="4DC6DEA0" w14:textId="77777777" w:rsidR="00297150" w:rsidRDefault="00000000">
      <w:pPr>
        <w:spacing w:after="60" w:line="300" w:lineRule="auto"/>
        <w:ind w:left="227"/>
        <w:rPr>
          <w:lang w:eastAsia="zh-CN"/>
        </w:rPr>
      </w:pPr>
      <w:hyperlink w:anchor="sec_4_2">
        <w:r>
          <w:rPr>
            <w:lang w:eastAsia="zh-CN"/>
          </w:rPr>
          <w:t xml:space="preserve">  4.2 </w:t>
        </w:r>
        <w:r>
          <w:rPr>
            <w:lang w:eastAsia="zh-CN"/>
          </w:rPr>
          <w:t>静态数据</w:t>
        </w:r>
        <w:r>
          <w:rPr>
            <w:lang w:eastAsia="zh-CN"/>
          </w:rPr>
          <w:t xml:space="preserve"> ........................................... 30</w:t>
        </w:r>
      </w:hyperlink>
    </w:p>
    <w:p w14:paraId="61577910" w14:textId="77777777" w:rsidR="00297150" w:rsidRDefault="00000000">
      <w:pPr>
        <w:spacing w:after="60" w:line="300" w:lineRule="auto"/>
        <w:ind w:left="227"/>
        <w:rPr>
          <w:lang w:eastAsia="zh-CN"/>
        </w:rPr>
      </w:pPr>
      <w:hyperlink w:anchor="sec_4_3">
        <w:r>
          <w:rPr>
            <w:lang w:eastAsia="zh-CN"/>
          </w:rPr>
          <w:t xml:space="preserve">  4.3 </w:t>
        </w:r>
        <w:r>
          <w:rPr>
            <w:lang w:eastAsia="zh-CN"/>
          </w:rPr>
          <w:t>动态输入数据</w:t>
        </w:r>
        <w:r>
          <w:rPr>
            <w:lang w:eastAsia="zh-CN"/>
          </w:rPr>
          <w:t xml:space="preserve"> ......................................... 31</w:t>
        </w:r>
      </w:hyperlink>
    </w:p>
    <w:p w14:paraId="73CC4BF4" w14:textId="77777777" w:rsidR="00297150" w:rsidRDefault="00000000">
      <w:pPr>
        <w:spacing w:after="60" w:line="300" w:lineRule="auto"/>
        <w:ind w:left="227"/>
        <w:rPr>
          <w:lang w:eastAsia="zh-CN"/>
        </w:rPr>
      </w:pPr>
      <w:hyperlink w:anchor="sec_4_4">
        <w:r>
          <w:rPr>
            <w:lang w:eastAsia="zh-CN"/>
          </w:rPr>
          <w:t xml:space="preserve">  4.4 </w:t>
        </w:r>
        <w:r>
          <w:rPr>
            <w:lang w:eastAsia="zh-CN"/>
          </w:rPr>
          <w:t>动态输出数据</w:t>
        </w:r>
        <w:r>
          <w:rPr>
            <w:lang w:eastAsia="zh-CN"/>
          </w:rPr>
          <w:t xml:space="preserve"> ......................................... 31</w:t>
        </w:r>
      </w:hyperlink>
    </w:p>
    <w:p w14:paraId="7F8AB41E" w14:textId="77777777" w:rsidR="00297150" w:rsidRDefault="00000000">
      <w:pPr>
        <w:spacing w:after="60" w:line="300" w:lineRule="auto"/>
        <w:ind w:left="227"/>
      </w:pPr>
      <w:hyperlink w:anchor="sec_4_5">
        <w:r>
          <w:rPr>
            <w:lang w:eastAsia="zh-CN"/>
          </w:rPr>
          <w:t xml:space="preserve">  4.5 </w:t>
        </w:r>
        <w:r>
          <w:rPr>
            <w:lang w:eastAsia="zh-CN"/>
          </w:rPr>
          <w:t>内部生成数据</w:t>
        </w:r>
        <w:r>
          <w:rPr>
            <w:lang w:eastAsia="zh-CN"/>
          </w:rPr>
          <w:t xml:space="preserve"> ......................................... </w:t>
        </w:r>
        <w:r>
          <w:t>32</w:t>
        </w:r>
      </w:hyperlink>
    </w:p>
    <w:p w14:paraId="072CD312" w14:textId="77777777" w:rsidR="00297150" w:rsidRDefault="00000000">
      <w:pPr>
        <w:spacing w:after="60" w:line="300" w:lineRule="auto"/>
        <w:ind w:left="227"/>
      </w:pPr>
      <w:hyperlink w:anchor="sec_4_6">
        <w:r>
          <w:t xml:space="preserve">  4.6 </w:t>
        </w:r>
        <w:r>
          <w:t>数据约定</w:t>
        </w:r>
        <w:r>
          <w:t xml:space="preserve"> ........................................... 32</w:t>
        </w:r>
      </w:hyperlink>
    </w:p>
    <w:p w14:paraId="5DAA09DE" w14:textId="77777777" w:rsidR="00297150" w:rsidRDefault="00000000">
      <w:pPr>
        <w:spacing w:before="40" w:after="60" w:line="300" w:lineRule="auto"/>
      </w:pPr>
      <w:hyperlink w:anchor="sec_5">
        <w:r>
          <w:t xml:space="preserve">5 </w:t>
        </w:r>
        <w:r>
          <w:t>其它软件需求描述</w:t>
        </w:r>
        <w:r>
          <w:t xml:space="preserve"> ............................................. 32</w:t>
        </w:r>
      </w:hyperlink>
    </w:p>
    <w:p w14:paraId="5F49698E" w14:textId="77777777" w:rsidR="00297150" w:rsidRDefault="00000000">
      <w:pPr>
        <w:spacing w:after="60" w:line="300" w:lineRule="auto"/>
        <w:ind w:left="227"/>
        <w:rPr>
          <w:lang w:eastAsia="zh-CN"/>
        </w:rPr>
      </w:pPr>
      <w:hyperlink w:anchor="sec_5_1">
        <w:r>
          <w:rPr>
            <w:lang w:eastAsia="zh-CN"/>
          </w:rPr>
          <w:t xml:space="preserve">  5.1 </w:t>
        </w:r>
        <w:r>
          <w:rPr>
            <w:lang w:eastAsia="zh-CN"/>
          </w:rPr>
          <w:t>性能要求</w:t>
        </w:r>
        <w:r>
          <w:rPr>
            <w:lang w:eastAsia="zh-CN"/>
          </w:rPr>
          <w:t xml:space="preserve"> ........................................... 32</w:t>
        </w:r>
      </w:hyperlink>
    </w:p>
    <w:p w14:paraId="1E63599C" w14:textId="77777777" w:rsidR="00297150" w:rsidRDefault="00000000">
      <w:pPr>
        <w:spacing w:after="60" w:line="300" w:lineRule="auto"/>
        <w:ind w:left="227"/>
      </w:pPr>
      <w:hyperlink w:anchor="sec_5_2">
        <w:r>
          <w:rPr>
            <w:lang w:eastAsia="zh-CN"/>
          </w:rPr>
          <w:t xml:space="preserve">  5.2 </w:t>
        </w:r>
        <w:r>
          <w:rPr>
            <w:lang w:eastAsia="zh-CN"/>
          </w:rPr>
          <w:t>安全与权限要求</w:t>
        </w:r>
        <w:r>
          <w:rPr>
            <w:lang w:eastAsia="zh-CN"/>
          </w:rPr>
          <w:t xml:space="preserve"> ........................................ </w:t>
        </w:r>
        <w:r>
          <w:t>33</w:t>
        </w:r>
      </w:hyperlink>
    </w:p>
    <w:p w14:paraId="64717429" w14:textId="77777777" w:rsidR="00297150" w:rsidRDefault="00000000">
      <w:pPr>
        <w:spacing w:after="60" w:line="300" w:lineRule="auto"/>
        <w:ind w:left="227"/>
        <w:rPr>
          <w:lang w:eastAsia="zh-CN"/>
        </w:rPr>
      </w:pPr>
      <w:hyperlink w:anchor="sec_5_3">
        <w:r>
          <w:rPr>
            <w:lang w:eastAsia="zh-CN"/>
          </w:rPr>
          <w:t xml:space="preserve">  5.3 </w:t>
        </w:r>
        <w:r>
          <w:rPr>
            <w:lang w:eastAsia="zh-CN"/>
          </w:rPr>
          <w:t>界面要求</w:t>
        </w:r>
        <w:r>
          <w:rPr>
            <w:lang w:eastAsia="zh-CN"/>
          </w:rPr>
          <w:t xml:space="preserve"> ........................................... 33</w:t>
        </w:r>
      </w:hyperlink>
    </w:p>
    <w:p w14:paraId="6F823577" w14:textId="77777777" w:rsidR="00297150" w:rsidRDefault="00000000">
      <w:pPr>
        <w:spacing w:after="60" w:line="300" w:lineRule="auto"/>
        <w:ind w:left="227"/>
      </w:pPr>
      <w:hyperlink w:anchor="sec_5_4">
        <w:r>
          <w:rPr>
            <w:lang w:eastAsia="zh-CN"/>
          </w:rPr>
          <w:t xml:space="preserve">  5.4 </w:t>
        </w:r>
        <w:r>
          <w:rPr>
            <w:lang w:eastAsia="zh-CN"/>
          </w:rPr>
          <w:t>可靠性与故障处理要求</w:t>
        </w:r>
        <w:r>
          <w:rPr>
            <w:lang w:eastAsia="zh-CN"/>
          </w:rPr>
          <w:t xml:space="preserve"> ..................................... </w:t>
        </w:r>
        <w:r>
          <w:t>33</w:t>
        </w:r>
      </w:hyperlink>
    </w:p>
    <w:p w14:paraId="7149F7A2" w14:textId="77777777" w:rsidR="00297150" w:rsidRDefault="00000000">
      <w:pPr>
        <w:spacing w:after="60" w:line="300" w:lineRule="auto"/>
        <w:ind w:left="227"/>
      </w:pPr>
      <w:hyperlink w:anchor="sec_5_5">
        <w:r>
          <w:rPr>
            <w:lang w:eastAsia="zh-CN"/>
          </w:rPr>
          <w:t xml:space="preserve">  5.5 </w:t>
        </w:r>
        <w:r>
          <w:rPr>
            <w:lang w:eastAsia="zh-CN"/>
          </w:rPr>
          <w:t>兼容性与运行环境要求</w:t>
        </w:r>
        <w:r>
          <w:rPr>
            <w:lang w:eastAsia="zh-CN"/>
          </w:rPr>
          <w:t xml:space="preserve"> ..................................... </w:t>
        </w:r>
        <w:r>
          <w:t>34</w:t>
        </w:r>
      </w:hyperlink>
    </w:p>
    <w:p w14:paraId="3DAE0726" w14:textId="77777777" w:rsidR="00297150" w:rsidRDefault="00000000">
      <w:pPr>
        <w:spacing w:after="60" w:line="300" w:lineRule="auto"/>
        <w:ind w:left="227"/>
        <w:rPr>
          <w:lang w:eastAsia="zh-CN"/>
        </w:rPr>
      </w:pPr>
      <w:hyperlink w:anchor="sec_5_6">
        <w:r>
          <w:rPr>
            <w:lang w:eastAsia="zh-CN"/>
          </w:rPr>
          <w:t xml:space="preserve">  5.6 </w:t>
        </w:r>
        <w:r>
          <w:rPr>
            <w:lang w:eastAsia="zh-CN"/>
          </w:rPr>
          <w:t>接口需求</w:t>
        </w:r>
        <w:r>
          <w:rPr>
            <w:lang w:eastAsia="zh-CN"/>
          </w:rPr>
          <w:t xml:space="preserve"> ........................................... 34</w:t>
        </w:r>
      </w:hyperlink>
    </w:p>
    <w:p w14:paraId="58551C0A" w14:textId="77777777" w:rsidR="00297150" w:rsidRDefault="00000000">
      <w:pPr>
        <w:spacing w:after="60" w:line="300" w:lineRule="auto"/>
        <w:ind w:left="454"/>
        <w:rPr>
          <w:lang w:eastAsia="zh-CN"/>
        </w:rPr>
      </w:pPr>
      <w:hyperlink w:anchor="sec_5_6_1">
        <w:r>
          <w:rPr>
            <w:lang w:eastAsia="zh-CN"/>
          </w:rPr>
          <w:t xml:space="preserve">    5.6.1 </w:t>
        </w:r>
        <w:r>
          <w:rPr>
            <w:lang w:eastAsia="zh-CN"/>
          </w:rPr>
          <w:t>接口总体要求</w:t>
        </w:r>
        <w:r>
          <w:rPr>
            <w:lang w:eastAsia="zh-CN"/>
          </w:rPr>
          <w:t xml:space="preserve"> ................................... 34</w:t>
        </w:r>
      </w:hyperlink>
    </w:p>
    <w:p w14:paraId="5421804D" w14:textId="77777777" w:rsidR="00297150" w:rsidRDefault="00000000">
      <w:pPr>
        <w:spacing w:after="60" w:line="300" w:lineRule="auto"/>
        <w:ind w:left="454"/>
        <w:rPr>
          <w:lang w:eastAsia="zh-CN"/>
        </w:rPr>
      </w:pPr>
      <w:hyperlink w:anchor="sec_5_6_2">
        <w:r>
          <w:rPr>
            <w:lang w:eastAsia="zh-CN"/>
          </w:rPr>
          <w:t xml:space="preserve">    5.6.2 </w:t>
        </w:r>
        <w:r>
          <w:rPr>
            <w:lang w:eastAsia="zh-CN"/>
          </w:rPr>
          <w:t>用户界面接口需求</w:t>
        </w:r>
        <w:r>
          <w:rPr>
            <w:lang w:eastAsia="zh-CN"/>
          </w:rPr>
          <w:t xml:space="preserve"> ................................. 35</w:t>
        </w:r>
      </w:hyperlink>
    </w:p>
    <w:p w14:paraId="2443ED8E" w14:textId="77777777" w:rsidR="00297150" w:rsidRDefault="00000000">
      <w:pPr>
        <w:spacing w:after="60" w:line="300" w:lineRule="auto"/>
        <w:ind w:left="454"/>
        <w:rPr>
          <w:lang w:eastAsia="zh-CN"/>
        </w:rPr>
      </w:pPr>
      <w:hyperlink w:anchor="sec_5_6_3">
        <w:r>
          <w:rPr>
            <w:lang w:eastAsia="zh-CN"/>
          </w:rPr>
          <w:t xml:space="preserve">    5.6.3 </w:t>
        </w:r>
        <w:r>
          <w:rPr>
            <w:lang w:eastAsia="zh-CN"/>
          </w:rPr>
          <w:t>前后端通信接口需求</w:t>
        </w:r>
        <w:r>
          <w:rPr>
            <w:lang w:eastAsia="zh-CN"/>
          </w:rPr>
          <w:t xml:space="preserve"> ................................ 36</w:t>
        </w:r>
      </w:hyperlink>
    </w:p>
    <w:p w14:paraId="5CFD236C" w14:textId="77777777" w:rsidR="00297150" w:rsidRDefault="00000000">
      <w:pPr>
        <w:spacing w:after="60" w:line="300" w:lineRule="auto"/>
        <w:ind w:left="454"/>
        <w:rPr>
          <w:lang w:eastAsia="zh-CN"/>
        </w:rPr>
      </w:pPr>
      <w:hyperlink w:anchor="sec_5_6_4">
        <w:r>
          <w:rPr>
            <w:lang w:eastAsia="zh-CN"/>
          </w:rPr>
          <w:t xml:space="preserve">    5.6.4 </w:t>
        </w:r>
        <w:r>
          <w:rPr>
            <w:lang w:eastAsia="zh-CN"/>
          </w:rPr>
          <w:t>数据库访问接口需求</w:t>
        </w:r>
        <w:r>
          <w:rPr>
            <w:lang w:eastAsia="zh-CN"/>
          </w:rPr>
          <w:t xml:space="preserve"> ................................ 40</w:t>
        </w:r>
      </w:hyperlink>
    </w:p>
    <w:p w14:paraId="7644C0F8" w14:textId="77777777" w:rsidR="00297150" w:rsidRDefault="00000000">
      <w:pPr>
        <w:spacing w:after="60" w:line="300" w:lineRule="auto"/>
        <w:ind w:left="454"/>
        <w:rPr>
          <w:lang w:eastAsia="zh-CN"/>
        </w:rPr>
      </w:pPr>
      <w:hyperlink w:anchor="sec_5_6_5">
        <w:r>
          <w:rPr>
            <w:lang w:eastAsia="zh-CN"/>
          </w:rPr>
          <w:t xml:space="preserve">    5.6.5 </w:t>
        </w:r>
        <w:r>
          <w:rPr>
            <w:lang w:eastAsia="zh-CN"/>
          </w:rPr>
          <w:t>文件上传接口需求</w:t>
        </w:r>
        <w:r>
          <w:rPr>
            <w:lang w:eastAsia="zh-CN"/>
          </w:rPr>
          <w:t xml:space="preserve"> ................................. 40</w:t>
        </w:r>
      </w:hyperlink>
    </w:p>
    <w:p w14:paraId="46ABE906" w14:textId="77777777" w:rsidR="00297150" w:rsidRDefault="00000000">
      <w:pPr>
        <w:spacing w:after="60" w:line="300" w:lineRule="auto"/>
        <w:ind w:left="454"/>
        <w:rPr>
          <w:lang w:eastAsia="zh-CN"/>
        </w:rPr>
      </w:pPr>
      <w:hyperlink w:anchor="sec_5_6_6">
        <w:r>
          <w:rPr>
            <w:lang w:eastAsia="zh-CN"/>
          </w:rPr>
          <w:t xml:space="preserve">    5.6.6 </w:t>
        </w:r>
        <w:r>
          <w:rPr>
            <w:lang w:eastAsia="zh-CN"/>
          </w:rPr>
          <w:t>权限认证接口需求</w:t>
        </w:r>
        <w:r>
          <w:rPr>
            <w:lang w:eastAsia="zh-CN"/>
          </w:rPr>
          <w:t xml:space="preserve"> ................................. 41</w:t>
        </w:r>
      </w:hyperlink>
    </w:p>
    <w:p w14:paraId="4C1759A1" w14:textId="77777777" w:rsidR="00297150" w:rsidRDefault="00000000">
      <w:pPr>
        <w:spacing w:after="60" w:line="300" w:lineRule="auto"/>
        <w:ind w:left="454"/>
        <w:rPr>
          <w:lang w:eastAsia="zh-CN"/>
        </w:rPr>
      </w:pPr>
      <w:hyperlink w:anchor="sec_5_6_7">
        <w:r>
          <w:rPr>
            <w:lang w:eastAsia="zh-CN"/>
          </w:rPr>
          <w:t xml:space="preserve">    5.6.7 </w:t>
        </w:r>
        <w:r>
          <w:rPr>
            <w:lang w:eastAsia="zh-CN"/>
          </w:rPr>
          <w:t>外部系统接口需求</w:t>
        </w:r>
        <w:r>
          <w:rPr>
            <w:lang w:eastAsia="zh-CN"/>
          </w:rPr>
          <w:t xml:space="preserve"> ................................. 41</w:t>
        </w:r>
      </w:hyperlink>
    </w:p>
    <w:p w14:paraId="36D65626" w14:textId="77777777" w:rsidR="00297150" w:rsidRDefault="00000000">
      <w:pPr>
        <w:spacing w:after="60" w:line="300" w:lineRule="auto"/>
        <w:ind w:left="454"/>
        <w:rPr>
          <w:lang w:eastAsia="zh-CN"/>
        </w:rPr>
      </w:pPr>
      <w:hyperlink w:anchor="sec_5_6_8">
        <w:r>
          <w:rPr>
            <w:lang w:eastAsia="zh-CN"/>
          </w:rPr>
          <w:t xml:space="preserve">    5.6.8 </w:t>
        </w:r>
        <w:r>
          <w:rPr>
            <w:lang w:eastAsia="zh-CN"/>
          </w:rPr>
          <w:t>接口异常处理要求</w:t>
        </w:r>
        <w:r>
          <w:rPr>
            <w:lang w:eastAsia="zh-CN"/>
          </w:rPr>
          <w:t xml:space="preserve"> ................................. 42</w:t>
        </w:r>
      </w:hyperlink>
    </w:p>
    <w:p w14:paraId="57B3AF6B" w14:textId="77777777" w:rsidR="00297150" w:rsidRDefault="00000000">
      <w:pPr>
        <w:spacing w:after="60" w:line="300" w:lineRule="auto"/>
        <w:ind w:left="454"/>
        <w:rPr>
          <w:lang w:eastAsia="zh-CN"/>
        </w:rPr>
      </w:pPr>
      <w:hyperlink w:anchor="sec_5_6_9">
        <w:r>
          <w:rPr>
            <w:lang w:eastAsia="zh-CN"/>
          </w:rPr>
          <w:t xml:space="preserve">    5.6.9 </w:t>
        </w:r>
        <w:r>
          <w:rPr>
            <w:lang w:eastAsia="zh-CN"/>
          </w:rPr>
          <w:t>接口数据一致性要求</w:t>
        </w:r>
        <w:r>
          <w:rPr>
            <w:lang w:eastAsia="zh-CN"/>
          </w:rPr>
          <w:t xml:space="preserve"> ................................ 42</w:t>
        </w:r>
      </w:hyperlink>
    </w:p>
    <w:p w14:paraId="235D7DE1" w14:textId="77777777" w:rsidR="00297150" w:rsidRDefault="00000000">
      <w:pPr>
        <w:spacing w:after="60" w:line="300" w:lineRule="auto"/>
        <w:ind w:left="454"/>
        <w:rPr>
          <w:lang w:eastAsia="zh-CN"/>
        </w:rPr>
      </w:pPr>
      <w:hyperlink w:anchor="sec_5_6_10">
        <w:r>
          <w:rPr>
            <w:lang w:eastAsia="zh-CN"/>
          </w:rPr>
          <w:t xml:space="preserve">    5.6.10 </w:t>
        </w:r>
        <w:r>
          <w:rPr>
            <w:lang w:eastAsia="zh-CN"/>
          </w:rPr>
          <w:t>接口安全要求</w:t>
        </w:r>
        <w:r>
          <w:rPr>
            <w:lang w:eastAsia="zh-CN"/>
          </w:rPr>
          <w:t xml:space="preserve"> .................................. 43</w:t>
        </w:r>
      </w:hyperlink>
    </w:p>
    <w:p w14:paraId="54B2EAB1" w14:textId="77777777" w:rsidR="00297150" w:rsidRDefault="00000000">
      <w:pPr>
        <w:spacing w:after="60" w:line="300" w:lineRule="auto"/>
        <w:ind w:left="227"/>
        <w:rPr>
          <w:lang w:eastAsia="zh-CN"/>
        </w:rPr>
      </w:pPr>
      <w:hyperlink w:anchor="sec_5_7">
        <w:r>
          <w:rPr>
            <w:lang w:eastAsia="zh-CN"/>
          </w:rPr>
          <w:t xml:space="preserve">  5.7 </w:t>
        </w:r>
        <w:r>
          <w:rPr>
            <w:lang w:eastAsia="zh-CN"/>
          </w:rPr>
          <w:t>设计约束</w:t>
        </w:r>
        <w:r>
          <w:rPr>
            <w:lang w:eastAsia="zh-CN"/>
          </w:rPr>
          <w:t xml:space="preserve"> ........................................... 43</w:t>
        </w:r>
      </w:hyperlink>
    </w:p>
    <w:p w14:paraId="6EE26CDA" w14:textId="77777777" w:rsidR="00297150" w:rsidRDefault="00000000">
      <w:pPr>
        <w:spacing w:before="40" w:after="60" w:line="300" w:lineRule="auto"/>
      </w:pPr>
      <w:hyperlink w:anchor="sec_6">
        <w:r>
          <w:rPr>
            <w:lang w:eastAsia="zh-CN"/>
          </w:rPr>
          <w:t xml:space="preserve">6 </w:t>
        </w:r>
        <w:r>
          <w:rPr>
            <w:lang w:eastAsia="zh-CN"/>
          </w:rPr>
          <w:t>软件原型与需求模型附录</w:t>
        </w:r>
        <w:r>
          <w:rPr>
            <w:lang w:eastAsia="zh-CN"/>
          </w:rPr>
          <w:t xml:space="preserve"> .......................................... </w:t>
        </w:r>
        <w:r>
          <w:t>43</w:t>
        </w:r>
      </w:hyperlink>
    </w:p>
    <w:p w14:paraId="7F76DE41" w14:textId="77777777" w:rsidR="00297150" w:rsidRDefault="00000000">
      <w:pPr>
        <w:spacing w:after="60" w:line="300" w:lineRule="auto"/>
        <w:ind w:left="227"/>
      </w:pPr>
      <w:hyperlink w:anchor="sec_6_1">
        <w:r>
          <w:t xml:space="preserve">  6.1 </w:t>
        </w:r>
        <w:r>
          <w:t>软件原型</w:t>
        </w:r>
        <w:r>
          <w:t xml:space="preserve"> ........................................... 43</w:t>
        </w:r>
      </w:hyperlink>
    </w:p>
    <w:p w14:paraId="0E395595" w14:textId="77777777" w:rsidR="00297150" w:rsidRDefault="00000000">
      <w:pPr>
        <w:spacing w:after="60" w:line="300" w:lineRule="auto"/>
        <w:ind w:left="227"/>
      </w:pPr>
      <w:hyperlink w:anchor="sec_6_2">
        <w:r>
          <w:t xml:space="preserve">  6.2 </w:t>
        </w:r>
        <w:r>
          <w:t>业务流程模型</w:t>
        </w:r>
        <w:r>
          <w:t xml:space="preserve"> ......................................... 45</w:t>
        </w:r>
      </w:hyperlink>
    </w:p>
    <w:p w14:paraId="4894F33F" w14:textId="77777777" w:rsidR="00297150" w:rsidRDefault="00000000">
      <w:pPr>
        <w:spacing w:after="60" w:line="300" w:lineRule="auto"/>
        <w:ind w:left="227"/>
      </w:pPr>
      <w:hyperlink w:anchor="sec_6_3">
        <w:r>
          <w:t xml:space="preserve">  6.3 </w:t>
        </w:r>
        <w:r>
          <w:t>数据流模型</w:t>
        </w:r>
        <w:r>
          <w:t xml:space="preserve"> .......................................... 47</w:t>
        </w:r>
      </w:hyperlink>
    </w:p>
    <w:p w14:paraId="1544819E" w14:textId="77777777" w:rsidR="00297150" w:rsidRDefault="00000000">
      <w:pPr>
        <w:spacing w:after="60" w:line="300" w:lineRule="auto"/>
        <w:ind w:left="227"/>
        <w:rPr>
          <w:lang w:eastAsia="zh-CN"/>
        </w:rPr>
      </w:pPr>
      <w:hyperlink w:anchor="sec_6_4">
        <w:r>
          <w:rPr>
            <w:lang w:eastAsia="zh-CN"/>
          </w:rPr>
          <w:t xml:space="preserve">  6.4 </w:t>
        </w:r>
        <w:r>
          <w:rPr>
            <w:lang w:eastAsia="zh-CN"/>
          </w:rPr>
          <w:t>数据模型</w:t>
        </w:r>
        <w:r>
          <w:rPr>
            <w:lang w:eastAsia="zh-CN"/>
          </w:rPr>
          <w:t xml:space="preserve"> ........................................... 47</w:t>
        </w:r>
      </w:hyperlink>
    </w:p>
    <w:p w14:paraId="002D5A0D" w14:textId="77777777" w:rsidR="00297150" w:rsidRDefault="00000000">
      <w:pPr>
        <w:spacing w:after="60" w:line="300" w:lineRule="auto"/>
        <w:ind w:left="227"/>
        <w:rPr>
          <w:lang w:eastAsia="zh-CN"/>
        </w:rPr>
      </w:pPr>
      <w:hyperlink w:anchor="sec_6_5">
        <w:r>
          <w:rPr>
            <w:lang w:eastAsia="zh-CN"/>
          </w:rPr>
          <w:t xml:space="preserve">  6.5 </w:t>
        </w:r>
        <w:r>
          <w:rPr>
            <w:lang w:eastAsia="zh-CN"/>
          </w:rPr>
          <w:t>状态模型</w:t>
        </w:r>
        <w:r>
          <w:rPr>
            <w:lang w:eastAsia="zh-CN"/>
          </w:rPr>
          <w:t xml:space="preserve"> ........................................... 48</w:t>
        </w:r>
      </w:hyperlink>
    </w:p>
    <w:p w14:paraId="66E45B6B" w14:textId="77777777" w:rsidR="00297150" w:rsidRDefault="00000000">
      <w:pPr>
        <w:rPr>
          <w:lang w:eastAsia="zh-CN"/>
        </w:rPr>
      </w:pPr>
      <w:r>
        <w:rPr>
          <w:lang w:eastAsia="zh-CN"/>
        </w:rPr>
        <w:br w:type="page"/>
      </w:r>
    </w:p>
    <w:p w14:paraId="619408A3" w14:textId="77777777" w:rsidR="00297150" w:rsidRDefault="00000000">
      <w:pPr>
        <w:pStyle w:val="1"/>
        <w:spacing w:before="160" w:after="80"/>
        <w:rPr>
          <w:lang w:eastAsia="zh-CN"/>
        </w:rPr>
      </w:pPr>
      <w:bookmarkStart w:id="0" w:name="sec_1"/>
      <w:r>
        <w:rPr>
          <w:rFonts w:ascii="Times New Roman" w:eastAsia="宋体" w:hAnsi="Times New Roman" w:cs="Times New Roman"/>
          <w:sz w:val="30"/>
          <w:lang w:eastAsia="zh-CN"/>
        </w:rPr>
        <w:lastRenderedPageBreak/>
        <w:t xml:space="preserve">1 </w:t>
      </w:r>
      <w:r>
        <w:rPr>
          <w:rFonts w:ascii="Times New Roman" w:eastAsia="宋体" w:hAnsi="Times New Roman" w:cs="Times New Roman"/>
          <w:sz w:val="30"/>
          <w:lang w:eastAsia="zh-CN"/>
        </w:rPr>
        <w:t>引言</w:t>
      </w:r>
      <w:bookmarkEnd w:id="0"/>
    </w:p>
    <w:p w14:paraId="071C4B9B" w14:textId="77777777" w:rsidR="00297150" w:rsidRDefault="00000000">
      <w:pPr>
        <w:pStyle w:val="21"/>
        <w:spacing w:before="100" w:after="80"/>
        <w:rPr>
          <w:lang w:eastAsia="zh-CN"/>
        </w:rPr>
      </w:pPr>
      <w:bookmarkStart w:id="1" w:name="sec_1_1"/>
      <w:r>
        <w:rPr>
          <w:rFonts w:ascii="Times New Roman" w:eastAsia="宋体" w:hAnsi="Times New Roman" w:cs="Times New Roman"/>
          <w:lang w:eastAsia="zh-CN"/>
        </w:rPr>
        <w:t xml:space="preserve">1.1 </w:t>
      </w:r>
      <w:r>
        <w:rPr>
          <w:rFonts w:ascii="Times New Roman" w:eastAsia="宋体" w:hAnsi="Times New Roman" w:cs="Times New Roman"/>
          <w:lang w:eastAsia="zh-CN"/>
        </w:rPr>
        <w:t>编写目的</w:t>
      </w:r>
      <w:bookmarkEnd w:id="1"/>
    </w:p>
    <w:p w14:paraId="638D2C7C" w14:textId="77777777" w:rsidR="00297150" w:rsidRDefault="00000000">
      <w:pPr>
        <w:spacing w:after="60" w:line="300" w:lineRule="auto"/>
        <w:ind w:firstLineChars="200" w:firstLine="420"/>
        <w:rPr>
          <w:lang w:eastAsia="zh-CN"/>
        </w:rPr>
      </w:pPr>
      <w:r>
        <w:rPr>
          <w:lang w:eastAsia="zh-CN"/>
        </w:rPr>
        <w:t>本文档用于说明</w:t>
      </w:r>
      <w:r>
        <w:rPr>
          <w:lang w:eastAsia="zh-CN"/>
        </w:rPr>
        <w:t>“</w:t>
      </w:r>
      <w:r>
        <w:rPr>
          <w:lang w:eastAsia="zh-CN"/>
        </w:rPr>
        <w:t>归途</w:t>
      </w:r>
      <w:r>
        <w:rPr>
          <w:lang w:eastAsia="zh-CN"/>
        </w:rPr>
        <w:t>——</w:t>
      </w:r>
      <w:r>
        <w:rPr>
          <w:lang w:eastAsia="zh-CN"/>
        </w:rPr>
        <w:t>流浪动物救助领养管理系统</w:t>
      </w:r>
      <w:r>
        <w:rPr>
          <w:lang w:eastAsia="zh-CN"/>
        </w:rPr>
        <w:t>”</w:t>
      </w:r>
      <w:r>
        <w:rPr>
          <w:lang w:eastAsia="zh-CN"/>
        </w:rPr>
        <w:t>的软件需求，作为需求分析阶段的正式成果。文档用于帮助用户代表、分析人员、设计人员、开发人员和测试人员统一理解系统范围、功能需求、数据需求、非功能需求、用例模型和原型界面。</w:t>
      </w:r>
    </w:p>
    <w:p w14:paraId="39F06D36" w14:textId="77777777" w:rsidR="00297150" w:rsidRDefault="00000000">
      <w:pPr>
        <w:spacing w:after="60" w:line="300" w:lineRule="auto"/>
        <w:ind w:firstLineChars="200" w:firstLine="420"/>
        <w:rPr>
          <w:lang w:eastAsia="zh-CN"/>
        </w:rPr>
      </w:pPr>
      <w:r>
        <w:rPr>
          <w:lang w:eastAsia="zh-CN"/>
        </w:rPr>
        <w:t>本文档同时作为后续概要设计、详细设计、编码实现、测试用例设计和需求变更判断的依据。</w:t>
      </w:r>
    </w:p>
    <w:p w14:paraId="579A7420" w14:textId="77777777" w:rsidR="00297150" w:rsidRDefault="00000000">
      <w:pPr>
        <w:pStyle w:val="21"/>
        <w:spacing w:before="100" w:after="80"/>
        <w:rPr>
          <w:lang w:eastAsia="zh-CN"/>
        </w:rPr>
      </w:pPr>
      <w:bookmarkStart w:id="2" w:name="sec_1_2"/>
      <w:r>
        <w:rPr>
          <w:rFonts w:ascii="Times New Roman" w:eastAsia="宋体" w:hAnsi="Times New Roman" w:cs="Times New Roman"/>
          <w:lang w:eastAsia="zh-CN"/>
        </w:rPr>
        <w:t xml:space="preserve">1.2 </w:t>
      </w:r>
      <w:r>
        <w:rPr>
          <w:rFonts w:ascii="Times New Roman" w:eastAsia="宋体" w:hAnsi="Times New Roman" w:cs="Times New Roman"/>
          <w:lang w:eastAsia="zh-CN"/>
        </w:rPr>
        <w:t>读者对象</w:t>
      </w:r>
      <w:bookmarkEnd w:id="2"/>
    </w:p>
    <w:p w14:paraId="5B65E2B7" w14:textId="77777777" w:rsidR="00297150" w:rsidRDefault="00000000">
      <w:pPr>
        <w:spacing w:after="60" w:line="300" w:lineRule="auto"/>
        <w:rPr>
          <w:lang w:eastAsia="zh-CN"/>
        </w:rPr>
      </w:pPr>
      <w:r>
        <w:rPr>
          <w:lang w:eastAsia="zh-CN"/>
        </w:rPr>
        <w:t>本文档的读者对象包括任课教师、项目小组成员、需求分析负责人、系统设计人员、前后端开发人员、测试人员以及作为用户代表参与需求确认的成员。</w:t>
      </w:r>
    </w:p>
    <w:p w14:paraId="6EB76051" w14:textId="77777777" w:rsidR="00297150" w:rsidRDefault="00000000">
      <w:pPr>
        <w:pStyle w:val="21"/>
        <w:spacing w:before="100" w:after="80"/>
      </w:pPr>
      <w:bookmarkStart w:id="3" w:name="sec_1_3"/>
      <w:r>
        <w:rPr>
          <w:rFonts w:ascii="Times New Roman" w:eastAsia="宋体" w:hAnsi="Times New Roman" w:cs="Times New Roman"/>
        </w:rPr>
        <w:t xml:space="preserve">1.3 </w:t>
      </w:r>
      <w:proofErr w:type="spellStart"/>
      <w:r>
        <w:rPr>
          <w:rFonts w:ascii="Times New Roman" w:eastAsia="宋体" w:hAnsi="Times New Roman" w:cs="Times New Roman"/>
        </w:rPr>
        <w:t>软件项目概述</w:t>
      </w:r>
      <w:bookmarkEnd w:id="3"/>
      <w:proofErr w:type="spellEnd"/>
    </w:p>
    <w:tbl>
      <w:tblPr>
        <w:tblStyle w:val="af4"/>
        <w:tblW w:w="0" w:type="auto"/>
        <w:jc w:val="center"/>
        <w:tblLook w:val="04A0" w:firstRow="1" w:lastRow="0" w:firstColumn="1" w:lastColumn="0" w:noHBand="0" w:noVBand="1"/>
      </w:tblPr>
      <w:tblGrid>
        <w:gridCol w:w="1701"/>
        <w:gridCol w:w="6803"/>
      </w:tblGrid>
      <w:tr w:rsidR="00297150" w14:paraId="7E9DECF1" w14:textId="77777777">
        <w:trPr>
          <w:jc w:val="center"/>
        </w:trPr>
        <w:tc>
          <w:tcPr>
            <w:tcW w:w="170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BF6FB77" w14:textId="77777777" w:rsidR="00297150" w:rsidRDefault="00000000">
            <w:pPr>
              <w:spacing w:after="60" w:line="300" w:lineRule="auto"/>
              <w:jc w:val="center"/>
            </w:pPr>
            <w:proofErr w:type="spellStart"/>
            <w:r>
              <w:rPr>
                <w:b/>
              </w:rPr>
              <w:t>项目</w:t>
            </w:r>
            <w:proofErr w:type="spellEnd"/>
          </w:p>
        </w:tc>
        <w:tc>
          <w:tcPr>
            <w:tcW w:w="680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D19B769" w14:textId="77777777" w:rsidR="00297150" w:rsidRDefault="00000000">
            <w:pPr>
              <w:spacing w:after="60" w:line="300" w:lineRule="auto"/>
              <w:jc w:val="center"/>
            </w:pPr>
            <w:proofErr w:type="spellStart"/>
            <w:r>
              <w:rPr>
                <w:b/>
              </w:rPr>
              <w:t>内容</w:t>
            </w:r>
            <w:proofErr w:type="spellEnd"/>
          </w:p>
        </w:tc>
      </w:tr>
      <w:tr w:rsidR="00297150" w14:paraId="69DC9EDC" w14:textId="77777777">
        <w:trPr>
          <w:jc w:val="center"/>
        </w:trPr>
        <w:tc>
          <w:tcPr>
            <w:tcW w:w="1701" w:type="dxa"/>
            <w:tcBorders>
              <w:top w:val="single" w:sz="8" w:space="0" w:color="000000"/>
              <w:left w:val="single" w:sz="8" w:space="0" w:color="000000"/>
              <w:bottom w:val="single" w:sz="8" w:space="0" w:color="000000"/>
              <w:right w:val="single" w:sz="8" w:space="0" w:color="000000"/>
            </w:tcBorders>
            <w:vAlign w:val="center"/>
          </w:tcPr>
          <w:p w14:paraId="0B97C36E" w14:textId="77777777" w:rsidR="00297150" w:rsidRDefault="00000000">
            <w:pPr>
              <w:spacing w:after="60" w:line="300" w:lineRule="auto"/>
            </w:pPr>
            <w:proofErr w:type="spellStart"/>
            <w:r>
              <w:t>项目名称</w:t>
            </w:r>
            <w:proofErr w:type="spellEnd"/>
          </w:p>
        </w:tc>
        <w:tc>
          <w:tcPr>
            <w:tcW w:w="6803" w:type="dxa"/>
            <w:tcBorders>
              <w:top w:val="single" w:sz="8" w:space="0" w:color="000000"/>
              <w:left w:val="single" w:sz="8" w:space="0" w:color="000000"/>
              <w:bottom w:val="single" w:sz="8" w:space="0" w:color="000000"/>
              <w:right w:val="single" w:sz="8" w:space="0" w:color="000000"/>
            </w:tcBorders>
            <w:vAlign w:val="center"/>
          </w:tcPr>
          <w:p w14:paraId="5830F966" w14:textId="77777777" w:rsidR="00297150" w:rsidRDefault="00000000">
            <w:pPr>
              <w:spacing w:after="60" w:line="300" w:lineRule="auto"/>
              <w:rPr>
                <w:lang w:eastAsia="zh-CN"/>
              </w:rPr>
            </w:pPr>
            <w:r>
              <w:rPr>
                <w:lang w:eastAsia="zh-CN"/>
              </w:rPr>
              <w:t>归途</w:t>
            </w:r>
            <w:r>
              <w:rPr>
                <w:lang w:eastAsia="zh-CN"/>
              </w:rPr>
              <w:t>——</w:t>
            </w:r>
            <w:r>
              <w:rPr>
                <w:lang w:eastAsia="zh-CN"/>
              </w:rPr>
              <w:t>流浪动物救助领养管理系统</w:t>
            </w:r>
          </w:p>
        </w:tc>
      </w:tr>
      <w:tr w:rsidR="00297150" w14:paraId="5E9F3DEE" w14:textId="77777777">
        <w:trPr>
          <w:jc w:val="center"/>
        </w:trPr>
        <w:tc>
          <w:tcPr>
            <w:tcW w:w="1701" w:type="dxa"/>
            <w:tcBorders>
              <w:top w:val="single" w:sz="8" w:space="0" w:color="000000"/>
              <w:left w:val="single" w:sz="8" w:space="0" w:color="000000"/>
              <w:bottom w:val="single" w:sz="8" w:space="0" w:color="000000"/>
              <w:right w:val="single" w:sz="8" w:space="0" w:color="000000"/>
            </w:tcBorders>
            <w:vAlign w:val="center"/>
          </w:tcPr>
          <w:p w14:paraId="4FC751D6" w14:textId="77777777" w:rsidR="00297150" w:rsidRDefault="00000000">
            <w:pPr>
              <w:spacing w:after="60" w:line="300" w:lineRule="auto"/>
            </w:pPr>
            <w:proofErr w:type="spellStart"/>
            <w:r>
              <w:t>项目性质</w:t>
            </w:r>
            <w:proofErr w:type="spellEnd"/>
          </w:p>
        </w:tc>
        <w:tc>
          <w:tcPr>
            <w:tcW w:w="6803" w:type="dxa"/>
            <w:tcBorders>
              <w:top w:val="single" w:sz="8" w:space="0" w:color="000000"/>
              <w:left w:val="single" w:sz="8" w:space="0" w:color="000000"/>
              <w:bottom w:val="single" w:sz="8" w:space="0" w:color="000000"/>
              <w:right w:val="single" w:sz="8" w:space="0" w:color="000000"/>
            </w:tcBorders>
            <w:vAlign w:val="center"/>
          </w:tcPr>
          <w:p w14:paraId="2C9B5882" w14:textId="77777777" w:rsidR="00297150" w:rsidRDefault="00000000">
            <w:pPr>
              <w:spacing w:after="60" w:line="300" w:lineRule="auto"/>
              <w:rPr>
                <w:lang w:eastAsia="zh-CN"/>
              </w:rPr>
            </w:pPr>
            <w:r>
              <w:rPr>
                <w:lang w:eastAsia="zh-CN"/>
              </w:rPr>
              <w:t>软件工程课程设计项目，面向公益救助与领养场景的</w:t>
            </w:r>
            <w:r>
              <w:rPr>
                <w:lang w:eastAsia="zh-CN"/>
              </w:rPr>
              <w:t xml:space="preserve"> Web </w:t>
            </w:r>
            <w:r>
              <w:rPr>
                <w:lang w:eastAsia="zh-CN"/>
              </w:rPr>
              <w:t>管理信息系统</w:t>
            </w:r>
          </w:p>
        </w:tc>
      </w:tr>
      <w:tr w:rsidR="00297150" w14:paraId="5A4ABBF9" w14:textId="77777777">
        <w:trPr>
          <w:jc w:val="center"/>
        </w:trPr>
        <w:tc>
          <w:tcPr>
            <w:tcW w:w="1701" w:type="dxa"/>
            <w:tcBorders>
              <w:top w:val="single" w:sz="8" w:space="0" w:color="000000"/>
              <w:left w:val="single" w:sz="8" w:space="0" w:color="000000"/>
              <w:bottom w:val="single" w:sz="8" w:space="0" w:color="000000"/>
              <w:right w:val="single" w:sz="8" w:space="0" w:color="000000"/>
            </w:tcBorders>
            <w:vAlign w:val="center"/>
          </w:tcPr>
          <w:p w14:paraId="1E17B0F9" w14:textId="77777777" w:rsidR="00297150" w:rsidRDefault="00000000">
            <w:pPr>
              <w:spacing w:after="60" w:line="300" w:lineRule="auto"/>
            </w:pPr>
            <w:proofErr w:type="spellStart"/>
            <w:r>
              <w:t>主要用户</w:t>
            </w:r>
            <w:proofErr w:type="spellEnd"/>
          </w:p>
        </w:tc>
        <w:tc>
          <w:tcPr>
            <w:tcW w:w="6803" w:type="dxa"/>
            <w:tcBorders>
              <w:top w:val="single" w:sz="8" w:space="0" w:color="000000"/>
              <w:left w:val="single" w:sz="8" w:space="0" w:color="000000"/>
              <w:bottom w:val="single" w:sz="8" w:space="0" w:color="000000"/>
              <w:right w:val="single" w:sz="8" w:space="0" w:color="000000"/>
            </w:tcBorders>
            <w:vAlign w:val="center"/>
          </w:tcPr>
          <w:p w14:paraId="0DED0E50" w14:textId="77777777" w:rsidR="00297150" w:rsidRDefault="00000000">
            <w:pPr>
              <w:spacing w:after="60" w:line="300" w:lineRule="auto"/>
              <w:rPr>
                <w:lang w:eastAsia="zh-CN"/>
              </w:rPr>
            </w:pPr>
            <w:r>
              <w:rPr>
                <w:lang w:eastAsia="zh-CN"/>
              </w:rPr>
              <w:t>普通用户、救助信息发布者、管理员</w:t>
            </w:r>
          </w:p>
        </w:tc>
      </w:tr>
      <w:tr w:rsidR="00297150" w14:paraId="4F74BFB5" w14:textId="77777777">
        <w:trPr>
          <w:jc w:val="center"/>
        </w:trPr>
        <w:tc>
          <w:tcPr>
            <w:tcW w:w="1701" w:type="dxa"/>
            <w:tcBorders>
              <w:top w:val="single" w:sz="8" w:space="0" w:color="000000"/>
              <w:left w:val="single" w:sz="8" w:space="0" w:color="000000"/>
              <w:bottom w:val="single" w:sz="8" w:space="0" w:color="000000"/>
              <w:right w:val="single" w:sz="8" w:space="0" w:color="000000"/>
            </w:tcBorders>
            <w:vAlign w:val="center"/>
          </w:tcPr>
          <w:p w14:paraId="001A200B" w14:textId="77777777" w:rsidR="00297150" w:rsidRDefault="00000000">
            <w:pPr>
              <w:spacing w:after="60" w:line="300" w:lineRule="auto"/>
            </w:pPr>
            <w:proofErr w:type="spellStart"/>
            <w:r>
              <w:t>核心目标</w:t>
            </w:r>
            <w:proofErr w:type="spellEnd"/>
          </w:p>
        </w:tc>
        <w:tc>
          <w:tcPr>
            <w:tcW w:w="6803" w:type="dxa"/>
            <w:tcBorders>
              <w:top w:val="single" w:sz="8" w:space="0" w:color="000000"/>
              <w:left w:val="single" w:sz="8" w:space="0" w:color="000000"/>
              <w:bottom w:val="single" w:sz="8" w:space="0" w:color="000000"/>
              <w:right w:val="single" w:sz="8" w:space="0" w:color="000000"/>
            </w:tcBorders>
            <w:vAlign w:val="center"/>
          </w:tcPr>
          <w:p w14:paraId="054BFEA5" w14:textId="77777777" w:rsidR="00297150" w:rsidRDefault="00000000">
            <w:pPr>
              <w:spacing w:after="60" w:line="300" w:lineRule="auto"/>
              <w:rPr>
                <w:lang w:eastAsia="zh-CN"/>
              </w:rPr>
            </w:pPr>
            <w:r>
              <w:rPr>
                <w:lang w:eastAsia="zh-CN"/>
              </w:rPr>
              <w:t>集中管理流浪动物档案、救助信息和领养申请，形成</w:t>
            </w:r>
            <w:r>
              <w:rPr>
                <w:lang w:eastAsia="zh-CN"/>
              </w:rPr>
              <w:t>“</w:t>
            </w:r>
            <w:r>
              <w:rPr>
                <w:lang w:eastAsia="zh-CN"/>
              </w:rPr>
              <w:t>救助</w:t>
            </w:r>
            <w:r>
              <w:rPr>
                <w:lang w:eastAsia="zh-CN"/>
              </w:rPr>
              <w:t>—</w:t>
            </w:r>
            <w:r>
              <w:rPr>
                <w:lang w:eastAsia="zh-CN"/>
              </w:rPr>
              <w:t>登记</w:t>
            </w:r>
            <w:r>
              <w:rPr>
                <w:lang w:eastAsia="zh-CN"/>
              </w:rPr>
              <w:t>—</w:t>
            </w:r>
            <w:r>
              <w:rPr>
                <w:lang w:eastAsia="zh-CN"/>
              </w:rPr>
              <w:t>审核</w:t>
            </w:r>
            <w:r>
              <w:rPr>
                <w:lang w:eastAsia="zh-CN"/>
              </w:rPr>
              <w:t>—</w:t>
            </w:r>
            <w:r>
              <w:rPr>
                <w:lang w:eastAsia="zh-CN"/>
              </w:rPr>
              <w:t>领养</w:t>
            </w:r>
            <w:r>
              <w:rPr>
                <w:lang w:eastAsia="zh-CN"/>
              </w:rPr>
              <w:t>—</w:t>
            </w:r>
            <w:r>
              <w:rPr>
                <w:lang w:eastAsia="zh-CN"/>
              </w:rPr>
              <w:t>归档</w:t>
            </w:r>
            <w:r>
              <w:rPr>
                <w:lang w:eastAsia="zh-CN"/>
              </w:rPr>
              <w:t>”</w:t>
            </w:r>
            <w:r>
              <w:rPr>
                <w:lang w:eastAsia="zh-CN"/>
              </w:rPr>
              <w:t>的业务闭环</w:t>
            </w:r>
          </w:p>
        </w:tc>
      </w:tr>
      <w:tr w:rsidR="00297150" w14:paraId="31D82F0B" w14:textId="77777777">
        <w:trPr>
          <w:jc w:val="center"/>
        </w:trPr>
        <w:tc>
          <w:tcPr>
            <w:tcW w:w="1701" w:type="dxa"/>
            <w:tcBorders>
              <w:top w:val="single" w:sz="8" w:space="0" w:color="000000"/>
              <w:left w:val="single" w:sz="8" w:space="0" w:color="000000"/>
              <w:bottom w:val="single" w:sz="8" w:space="0" w:color="000000"/>
              <w:right w:val="single" w:sz="8" w:space="0" w:color="000000"/>
            </w:tcBorders>
            <w:vAlign w:val="center"/>
          </w:tcPr>
          <w:p w14:paraId="4CEB5AB5" w14:textId="77777777" w:rsidR="00297150" w:rsidRDefault="00000000">
            <w:pPr>
              <w:spacing w:after="60" w:line="300" w:lineRule="auto"/>
            </w:pPr>
            <w:proofErr w:type="spellStart"/>
            <w:r>
              <w:t>核心功能</w:t>
            </w:r>
            <w:proofErr w:type="spellEnd"/>
          </w:p>
        </w:tc>
        <w:tc>
          <w:tcPr>
            <w:tcW w:w="6803" w:type="dxa"/>
            <w:tcBorders>
              <w:top w:val="single" w:sz="8" w:space="0" w:color="000000"/>
              <w:left w:val="single" w:sz="8" w:space="0" w:color="000000"/>
              <w:bottom w:val="single" w:sz="8" w:space="0" w:color="000000"/>
              <w:right w:val="single" w:sz="8" w:space="0" w:color="000000"/>
            </w:tcBorders>
            <w:vAlign w:val="center"/>
          </w:tcPr>
          <w:p w14:paraId="7C039E2D" w14:textId="77777777" w:rsidR="00297150" w:rsidRDefault="00000000">
            <w:pPr>
              <w:spacing w:after="60" w:line="300" w:lineRule="auto"/>
              <w:rPr>
                <w:lang w:eastAsia="zh-CN"/>
              </w:rPr>
            </w:pPr>
            <w:r>
              <w:rPr>
                <w:lang w:eastAsia="zh-CN"/>
              </w:rPr>
              <w:t>注册登录、动物档案管理、救助信息发布、领养申请处理、管理员审核、公告展示、搜索筛选、基础统计</w:t>
            </w:r>
          </w:p>
        </w:tc>
      </w:tr>
      <w:tr w:rsidR="00297150" w14:paraId="242D60A2" w14:textId="77777777">
        <w:trPr>
          <w:jc w:val="center"/>
        </w:trPr>
        <w:tc>
          <w:tcPr>
            <w:tcW w:w="1701" w:type="dxa"/>
            <w:tcBorders>
              <w:top w:val="single" w:sz="8" w:space="0" w:color="000000"/>
              <w:left w:val="single" w:sz="8" w:space="0" w:color="000000"/>
              <w:bottom w:val="single" w:sz="8" w:space="0" w:color="000000"/>
              <w:right w:val="single" w:sz="8" w:space="0" w:color="000000"/>
            </w:tcBorders>
            <w:vAlign w:val="center"/>
          </w:tcPr>
          <w:p w14:paraId="4D9174DD" w14:textId="77777777" w:rsidR="00297150" w:rsidRDefault="00000000">
            <w:pPr>
              <w:spacing w:after="60" w:line="300" w:lineRule="auto"/>
            </w:pPr>
            <w:proofErr w:type="spellStart"/>
            <w:r>
              <w:t>技术环境</w:t>
            </w:r>
            <w:proofErr w:type="spellEnd"/>
          </w:p>
        </w:tc>
        <w:tc>
          <w:tcPr>
            <w:tcW w:w="6803" w:type="dxa"/>
            <w:tcBorders>
              <w:top w:val="single" w:sz="8" w:space="0" w:color="000000"/>
              <w:left w:val="single" w:sz="8" w:space="0" w:color="000000"/>
              <w:bottom w:val="single" w:sz="8" w:space="0" w:color="000000"/>
              <w:right w:val="single" w:sz="8" w:space="0" w:color="000000"/>
            </w:tcBorders>
            <w:vAlign w:val="center"/>
          </w:tcPr>
          <w:p w14:paraId="603D2125" w14:textId="77777777" w:rsidR="00297150" w:rsidRDefault="00000000">
            <w:pPr>
              <w:spacing w:after="60" w:line="300" w:lineRule="auto"/>
            </w:pPr>
            <w:proofErr w:type="spellStart"/>
            <w:r>
              <w:t>前端</w:t>
            </w:r>
            <w:proofErr w:type="spellEnd"/>
            <w:r>
              <w:t xml:space="preserve"> Vue 3 + Element </w:t>
            </w:r>
            <w:proofErr w:type="spellStart"/>
            <w:r>
              <w:t>Plus</w:t>
            </w:r>
            <w:r>
              <w:t>，后端</w:t>
            </w:r>
            <w:proofErr w:type="spellEnd"/>
            <w:r>
              <w:t xml:space="preserve"> Spring </w:t>
            </w:r>
            <w:proofErr w:type="spellStart"/>
            <w:r>
              <w:t>Boot</w:t>
            </w:r>
            <w:r>
              <w:t>，数据库</w:t>
            </w:r>
            <w:proofErr w:type="spellEnd"/>
            <w:r>
              <w:t xml:space="preserve"> MySQL 8.0</w:t>
            </w:r>
            <w:r>
              <w:t>，浏览器访问</w:t>
            </w:r>
          </w:p>
        </w:tc>
      </w:tr>
    </w:tbl>
    <w:p w14:paraId="7BE0F8AC" w14:textId="77777777" w:rsidR="00297150" w:rsidRDefault="00000000">
      <w:pPr>
        <w:pStyle w:val="21"/>
        <w:spacing w:before="100" w:after="80"/>
      </w:pPr>
      <w:bookmarkStart w:id="4" w:name="sec_1_4"/>
      <w:r>
        <w:rPr>
          <w:rFonts w:ascii="Times New Roman" w:eastAsia="宋体" w:hAnsi="Times New Roman" w:cs="Times New Roman"/>
        </w:rPr>
        <w:t xml:space="preserve">1.4 </w:t>
      </w:r>
      <w:proofErr w:type="spellStart"/>
      <w:r>
        <w:rPr>
          <w:rFonts w:ascii="Times New Roman" w:eastAsia="宋体" w:hAnsi="Times New Roman" w:cs="Times New Roman"/>
        </w:rPr>
        <w:t>文档概述</w:t>
      </w:r>
      <w:bookmarkEnd w:id="4"/>
      <w:proofErr w:type="spellEnd"/>
    </w:p>
    <w:p w14:paraId="00B0C5D1" w14:textId="77777777" w:rsidR="00297150" w:rsidRDefault="00000000">
      <w:pPr>
        <w:spacing w:after="60" w:line="300" w:lineRule="auto"/>
        <w:rPr>
          <w:lang w:eastAsia="zh-CN"/>
        </w:rPr>
      </w:pPr>
      <w:r>
        <w:rPr>
          <w:lang w:eastAsia="zh-CN"/>
        </w:rPr>
        <w:t>本文档主要包括六部分：引言、软件总体描述、软件功能需求描述、数据需求描述、其它软件需求描述、软件原型与需求模型附录。</w:t>
      </w:r>
    </w:p>
    <w:p w14:paraId="18A182A0" w14:textId="77777777" w:rsidR="00297150" w:rsidRDefault="00000000">
      <w:pPr>
        <w:pStyle w:val="21"/>
        <w:spacing w:before="100" w:after="80"/>
      </w:pPr>
      <w:bookmarkStart w:id="5" w:name="sec_1_5"/>
      <w:r>
        <w:rPr>
          <w:rFonts w:ascii="Times New Roman" w:eastAsia="宋体" w:hAnsi="Times New Roman" w:cs="Times New Roman"/>
        </w:rPr>
        <w:t xml:space="preserve">1.5 </w:t>
      </w:r>
      <w:proofErr w:type="spellStart"/>
      <w:r>
        <w:rPr>
          <w:rFonts w:ascii="Times New Roman" w:eastAsia="宋体" w:hAnsi="Times New Roman" w:cs="Times New Roman"/>
        </w:rPr>
        <w:t>术语定义</w:t>
      </w:r>
      <w:bookmarkEnd w:id="5"/>
      <w:proofErr w:type="spellEnd"/>
    </w:p>
    <w:tbl>
      <w:tblPr>
        <w:tblStyle w:val="af4"/>
        <w:tblW w:w="0" w:type="auto"/>
        <w:jc w:val="center"/>
        <w:tblLook w:val="04A0" w:firstRow="1" w:lastRow="0" w:firstColumn="1" w:lastColumn="0" w:noHBand="0" w:noVBand="1"/>
      </w:tblPr>
      <w:tblGrid>
        <w:gridCol w:w="1701"/>
        <w:gridCol w:w="6803"/>
      </w:tblGrid>
      <w:tr w:rsidR="00297150" w14:paraId="74C12A3A" w14:textId="77777777">
        <w:trPr>
          <w:jc w:val="center"/>
        </w:trPr>
        <w:tc>
          <w:tcPr>
            <w:tcW w:w="170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71CE13D" w14:textId="77777777" w:rsidR="00297150" w:rsidRDefault="00000000">
            <w:pPr>
              <w:spacing w:after="60" w:line="300" w:lineRule="auto"/>
              <w:jc w:val="center"/>
            </w:pPr>
            <w:proofErr w:type="spellStart"/>
            <w:r>
              <w:rPr>
                <w:b/>
              </w:rPr>
              <w:t>术语</w:t>
            </w:r>
            <w:proofErr w:type="spellEnd"/>
          </w:p>
        </w:tc>
        <w:tc>
          <w:tcPr>
            <w:tcW w:w="680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9F9871C" w14:textId="77777777" w:rsidR="00297150" w:rsidRDefault="00000000">
            <w:pPr>
              <w:spacing w:after="60" w:line="300" w:lineRule="auto"/>
              <w:jc w:val="center"/>
            </w:pPr>
            <w:proofErr w:type="spellStart"/>
            <w:r>
              <w:rPr>
                <w:b/>
              </w:rPr>
              <w:t>定义</w:t>
            </w:r>
            <w:proofErr w:type="spellEnd"/>
          </w:p>
        </w:tc>
      </w:tr>
      <w:tr w:rsidR="00297150" w14:paraId="5882777C" w14:textId="77777777">
        <w:trPr>
          <w:jc w:val="center"/>
        </w:trPr>
        <w:tc>
          <w:tcPr>
            <w:tcW w:w="1701" w:type="dxa"/>
            <w:tcBorders>
              <w:top w:val="single" w:sz="8" w:space="0" w:color="000000"/>
              <w:left w:val="single" w:sz="8" w:space="0" w:color="000000"/>
              <w:bottom w:val="single" w:sz="8" w:space="0" w:color="000000"/>
              <w:right w:val="single" w:sz="8" w:space="0" w:color="000000"/>
            </w:tcBorders>
            <w:vAlign w:val="center"/>
          </w:tcPr>
          <w:p w14:paraId="317DEEA1" w14:textId="77777777" w:rsidR="00297150" w:rsidRDefault="00000000">
            <w:pPr>
              <w:spacing w:after="60" w:line="300" w:lineRule="auto"/>
            </w:pPr>
            <w:proofErr w:type="spellStart"/>
            <w:r>
              <w:t>归途系统</w:t>
            </w:r>
            <w:proofErr w:type="spellEnd"/>
          </w:p>
        </w:tc>
        <w:tc>
          <w:tcPr>
            <w:tcW w:w="6803" w:type="dxa"/>
            <w:tcBorders>
              <w:top w:val="single" w:sz="8" w:space="0" w:color="000000"/>
              <w:left w:val="single" w:sz="8" w:space="0" w:color="000000"/>
              <w:bottom w:val="single" w:sz="8" w:space="0" w:color="000000"/>
              <w:right w:val="single" w:sz="8" w:space="0" w:color="000000"/>
            </w:tcBorders>
            <w:vAlign w:val="center"/>
          </w:tcPr>
          <w:p w14:paraId="47385E32" w14:textId="77777777" w:rsidR="00297150" w:rsidRDefault="00000000">
            <w:pPr>
              <w:spacing w:after="60" w:line="300" w:lineRule="auto"/>
              <w:rPr>
                <w:lang w:eastAsia="zh-CN"/>
              </w:rPr>
            </w:pPr>
            <w:r>
              <w:rPr>
                <w:lang w:eastAsia="zh-CN"/>
              </w:rPr>
              <w:t>本项目拟开发的</w:t>
            </w:r>
            <w:r>
              <w:rPr>
                <w:lang w:eastAsia="zh-CN"/>
              </w:rPr>
              <w:t>“</w:t>
            </w:r>
            <w:r>
              <w:rPr>
                <w:lang w:eastAsia="zh-CN"/>
              </w:rPr>
              <w:t>归途</w:t>
            </w:r>
            <w:r>
              <w:rPr>
                <w:lang w:eastAsia="zh-CN"/>
              </w:rPr>
              <w:t>——</w:t>
            </w:r>
            <w:r>
              <w:rPr>
                <w:lang w:eastAsia="zh-CN"/>
              </w:rPr>
              <w:t>流浪动物救助领养管理系统</w:t>
            </w:r>
            <w:r>
              <w:rPr>
                <w:lang w:eastAsia="zh-CN"/>
              </w:rPr>
              <w:t>”</w:t>
            </w:r>
            <w:r>
              <w:rPr>
                <w:lang w:eastAsia="zh-CN"/>
              </w:rPr>
              <w:t>。</w:t>
            </w:r>
          </w:p>
        </w:tc>
      </w:tr>
      <w:tr w:rsidR="00297150" w14:paraId="4B0E37FB" w14:textId="77777777">
        <w:trPr>
          <w:jc w:val="center"/>
        </w:trPr>
        <w:tc>
          <w:tcPr>
            <w:tcW w:w="1701" w:type="dxa"/>
            <w:tcBorders>
              <w:top w:val="single" w:sz="8" w:space="0" w:color="000000"/>
              <w:left w:val="single" w:sz="8" w:space="0" w:color="000000"/>
              <w:bottom w:val="single" w:sz="8" w:space="0" w:color="000000"/>
              <w:right w:val="single" w:sz="8" w:space="0" w:color="000000"/>
            </w:tcBorders>
            <w:vAlign w:val="center"/>
          </w:tcPr>
          <w:p w14:paraId="202EA94A" w14:textId="77777777" w:rsidR="00297150" w:rsidRDefault="00000000">
            <w:pPr>
              <w:spacing w:after="60" w:line="300" w:lineRule="auto"/>
            </w:pPr>
            <w:proofErr w:type="spellStart"/>
            <w:r>
              <w:t>动物档案</w:t>
            </w:r>
            <w:proofErr w:type="spellEnd"/>
          </w:p>
        </w:tc>
        <w:tc>
          <w:tcPr>
            <w:tcW w:w="6803" w:type="dxa"/>
            <w:tcBorders>
              <w:top w:val="single" w:sz="8" w:space="0" w:color="000000"/>
              <w:left w:val="single" w:sz="8" w:space="0" w:color="000000"/>
              <w:bottom w:val="single" w:sz="8" w:space="0" w:color="000000"/>
              <w:right w:val="single" w:sz="8" w:space="0" w:color="000000"/>
            </w:tcBorders>
            <w:vAlign w:val="center"/>
          </w:tcPr>
          <w:p w14:paraId="39213C2C" w14:textId="77777777" w:rsidR="00297150" w:rsidRDefault="00000000">
            <w:pPr>
              <w:spacing w:after="60" w:line="300" w:lineRule="auto"/>
              <w:rPr>
                <w:lang w:eastAsia="zh-CN"/>
              </w:rPr>
            </w:pPr>
            <w:r>
              <w:rPr>
                <w:lang w:eastAsia="zh-CN"/>
              </w:rPr>
              <w:t>记录流浪动物类型、性别、年龄、状态、发现地区、健康情况、图片和说明等信息的数据对象。</w:t>
            </w:r>
          </w:p>
        </w:tc>
      </w:tr>
      <w:tr w:rsidR="00297150" w14:paraId="4569D8FB" w14:textId="77777777">
        <w:trPr>
          <w:jc w:val="center"/>
        </w:trPr>
        <w:tc>
          <w:tcPr>
            <w:tcW w:w="1701" w:type="dxa"/>
            <w:tcBorders>
              <w:top w:val="single" w:sz="8" w:space="0" w:color="000000"/>
              <w:left w:val="single" w:sz="8" w:space="0" w:color="000000"/>
              <w:bottom w:val="single" w:sz="8" w:space="0" w:color="000000"/>
              <w:right w:val="single" w:sz="8" w:space="0" w:color="000000"/>
            </w:tcBorders>
            <w:vAlign w:val="center"/>
          </w:tcPr>
          <w:p w14:paraId="7B866369" w14:textId="77777777" w:rsidR="00297150" w:rsidRDefault="00000000">
            <w:pPr>
              <w:spacing w:after="60" w:line="300" w:lineRule="auto"/>
            </w:pPr>
            <w:proofErr w:type="spellStart"/>
            <w:r>
              <w:t>救助信息</w:t>
            </w:r>
            <w:proofErr w:type="spellEnd"/>
          </w:p>
        </w:tc>
        <w:tc>
          <w:tcPr>
            <w:tcW w:w="6803" w:type="dxa"/>
            <w:tcBorders>
              <w:top w:val="single" w:sz="8" w:space="0" w:color="000000"/>
              <w:left w:val="single" w:sz="8" w:space="0" w:color="000000"/>
              <w:bottom w:val="single" w:sz="8" w:space="0" w:color="000000"/>
              <w:right w:val="single" w:sz="8" w:space="0" w:color="000000"/>
            </w:tcBorders>
            <w:vAlign w:val="center"/>
          </w:tcPr>
          <w:p w14:paraId="6DA09B11" w14:textId="77777777" w:rsidR="00297150" w:rsidRDefault="00000000">
            <w:pPr>
              <w:spacing w:after="60" w:line="300" w:lineRule="auto"/>
              <w:rPr>
                <w:lang w:eastAsia="zh-CN"/>
              </w:rPr>
            </w:pPr>
            <w:r>
              <w:rPr>
                <w:lang w:eastAsia="zh-CN"/>
              </w:rPr>
              <w:t>用户发布的流浪动物发现、求助、处理状态及联系方式等信息。</w:t>
            </w:r>
          </w:p>
        </w:tc>
      </w:tr>
      <w:tr w:rsidR="00297150" w14:paraId="4651AFE6" w14:textId="77777777">
        <w:trPr>
          <w:jc w:val="center"/>
        </w:trPr>
        <w:tc>
          <w:tcPr>
            <w:tcW w:w="1701" w:type="dxa"/>
            <w:tcBorders>
              <w:top w:val="single" w:sz="8" w:space="0" w:color="000000"/>
              <w:left w:val="single" w:sz="8" w:space="0" w:color="000000"/>
              <w:bottom w:val="single" w:sz="8" w:space="0" w:color="000000"/>
              <w:right w:val="single" w:sz="8" w:space="0" w:color="000000"/>
            </w:tcBorders>
            <w:vAlign w:val="center"/>
          </w:tcPr>
          <w:p w14:paraId="08B5EE21" w14:textId="77777777" w:rsidR="00297150" w:rsidRDefault="00000000">
            <w:pPr>
              <w:spacing w:after="60" w:line="300" w:lineRule="auto"/>
            </w:pPr>
            <w:proofErr w:type="spellStart"/>
            <w:r>
              <w:t>领养申请</w:t>
            </w:r>
            <w:proofErr w:type="spellEnd"/>
          </w:p>
        </w:tc>
        <w:tc>
          <w:tcPr>
            <w:tcW w:w="6803" w:type="dxa"/>
            <w:tcBorders>
              <w:top w:val="single" w:sz="8" w:space="0" w:color="000000"/>
              <w:left w:val="single" w:sz="8" w:space="0" w:color="000000"/>
              <w:bottom w:val="single" w:sz="8" w:space="0" w:color="000000"/>
              <w:right w:val="single" w:sz="8" w:space="0" w:color="000000"/>
            </w:tcBorders>
            <w:vAlign w:val="center"/>
          </w:tcPr>
          <w:p w14:paraId="467D0C67" w14:textId="77777777" w:rsidR="00297150" w:rsidRDefault="00000000">
            <w:pPr>
              <w:spacing w:after="60" w:line="300" w:lineRule="auto"/>
              <w:rPr>
                <w:lang w:eastAsia="zh-CN"/>
              </w:rPr>
            </w:pPr>
            <w:r>
              <w:rPr>
                <w:lang w:eastAsia="zh-CN"/>
              </w:rPr>
              <w:t>用户针对可领养动物提交的申请记录，包括申请人信息、领养理由、审</w:t>
            </w:r>
            <w:r>
              <w:rPr>
                <w:lang w:eastAsia="zh-CN"/>
              </w:rPr>
              <w:lastRenderedPageBreak/>
              <w:t>核状态和处理结果。</w:t>
            </w:r>
          </w:p>
        </w:tc>
      </w:tr>
      <w:tr w:rsidR="00297150" w14:paraId="209B82AF" w14:textId="77777777">
        <w:trPr>
          <w:jc w:val="center"/>
        </w:trPr>
        <w:tc>
          <w:tcPr>
            <w:tcW w:w="1701" w:type="dxa"/>
            <w:tcBorders>
              <w:top w:val="single" w:sz="8" w:space="0" w:color="000000"/>
              <w:left w:val="single" w:sz="8" w:space="0" w:color="000000"/>
              <w:bottom w:val="single" w:sz="8" w:space="0" w:color="000000"/>
              <w:right w:val="single" w:sz="8" w:space="0" w:color="000000"/>
            </w:tcBorders>
            <w:vAlign w:val="center"/>
          </w:tcPr>
          <w:p w14:paraId="46D5D449" w14:textId="77777777" w:rsidR="00297150" w:rsidRDefault="00000000">
            <w:pPr>
              <w:spacing w:after="60" w:line="300" w:lineRule="auto"/>
            </w:pPr>
            <w:proofErr w:type="spellStart"/>
            <w:r>
              <w:lastRenderedPageBreak/>
              <w:t>管理员审核</w:t>
            </w:r>
            <w:proofErr w:type="spellEnd"/>
          </w:p>
        </w:tc>
        <w:tc>
          <w:tcPr>
            <w:tcW w:w="6803" w:type="dxa"/>
            <w:tcBorders>
              <w:top w:val="single" w:sz="8" w:space="0" w:color="000000"/>
              <w:left w:val="single" w:sz="8" w:space="0" w:color="000000"/>
              <w:bottom w:val="single" w:sz="8" w:space="0" w:color="000000"/>
              <w:right w:val="single" w:sz="8" w:space="0" w:color="000000"/>
            </w:tcBorders>
            <w:vAlign w:val="center"/>
          </w:tcPr>
          <w:p w14:paraId="143DC42C" w14:textId="77777777" w:rsidR="00297150" w:rsidRDefault="00000000">
            <w:pPr>
              <w:spacing w:after="60" w:line="300" w:lineRule="auto"/>
              <w:rPr>
                <w:lang w:eastAsia="zh-CN"/>
              </w:rPr>
            </w:pPr>
            <w:r>
              <w:rPr>
                <w:lang w:eastAsia="zh-CN"/>
              </w:rPr>
              <w:t>管理员对动物档案、救助信息、领养申请和公告等内容进行通过、驳回或下架处理。</w:t>
            </w:r>
          </w:p>
        </w:tc>
      </w:tr>
      <w:tr w:rsidR="00297150" w14:paraId="18DE61A0" w14:textId="77777777">
        <w:trPr>
          <w:jc w:val="center"/>
        </w:trPr>
        <w:tc>
          <w:tcPr>
            <w:tcW w:w="1701" w:type="dxa"/>
            <w:tcBorders>
              <w:top w:val="single" w:sz="8" w:space="0" w:color="000000"/>
              <w:left w:val="single" w:sz="8" w:space="0" w:color="000000"/>
              <w:bottom w:val="single" w:sz="8" w:space="0" w:color="000000"/>
              <w:right w:val="single" w:sz="8" w:space="0" w:color="000000"/>
            </w:tcBorders>
            <w:vAlign w:val="center"/>
          </w:tcPr>
          <w:p w14:paraId="08F13DFB" w14:textId="77777777" w:rsidR="00297150" w:rsidRDefault="00000000">
            <w:pPr>
              <w:spacing w:after="60" w:line="300" w:lineRule="auto"/>
            </w:pPr>
            <w:proofErr w:type="spellStart"/>
            <w:r>
              <w:t>状态流转</w:t>
            </w:r>
            <w:proofErr w:type="spellEnd"/>
          </w:p>
        </w:tc>
        <w:tc>
          <w:tcPr>
            <w:tcW w:w="6803" w:type="dxa"/>
            <w:tcBorders>
              <w:top w:val="single" w:sz="8" w:space="0" w:color="000000"/>
              <w:left w:val="single" w:sz="8" w:space="0" w:color="000000"/>
              <w:bottom w:val="single" w:sz="8" w:space="0" w:color="000000"/>
              <w:right w:val="single" w:sz="8" w:space="0" w:color="000000"/>
            </w:tcBorders>
            <w:vAlign w:val="center"/>
          </w:tcPr>
          <w:p w14:paraId="29E387D3" w14:textId="77777777" w:rsidR="00297150" w:rsidRDefault="00000000">
            <w:pPr>
              <w:spacing w:after="60" w:line="300" w:lineRule="auto"/>
              <w:rPr>
                <w:lang w:eastAsia="zh-CN"/>
              </w:rPr>
            </w:pPr>
            <w:r>
              <w:rPr>
                <w:lang w:eastAsia="zh-CN"/>
              </w:rPr>
              <w:t>动物档案、救助信息和领养申请在待审核、已通过、已驳回、待领养、已领养等状态之间的变化过程。</w:t>
            </w:r>
          </w:p>
        </w:tc>
      </w:tr>
    </w:tbl>
    <w:p w14:paraId="265404E7" w14:textId="77777777" w:rsidR="00297150" w:rsidRDefault="00297150">
      <w:pPr>
        <w:rPr>
          <w:lang w:eastAsia="zh-CN"/>
        </w:rPr>
      </w:pPr>
    </w:p>
    <w:p w14:paraId="004CDA3A" w14:textId="77777777" w:rsidR="00297150" w:rsidRDefault="00000000">
      <w:pPr>
        <w:pStyle w:val="21"/>
        <w:spacing w:before="100" w:after="80"/>
        <w:rPr>
          <w:lang w:eastAsia="zh-CN"/>
        </w:rPr>
      </w:pPr>
      <w:bookmarkStart w:id="6" w:name="sec_1_6"/>
      <w:r>
        <w:rPr>
          <w:rFonts w:ascii="Times New Roman" w:eastAsia="宋体" w:hAnsi="Times New Roman" w:cs="Times New Roman"/>
          <w:lang w:eastAsia="zh-CN"/>
        </w:rPr>
        <w:t xml:space="preserve">1.6 </w:t>
      </w:r>
      <w:r>
        <w:rPr>
          <w:rFonts w:ascii="Times New Roman" w:eastAsia="宋体" w:hAnsi="Times New Roman" w:cs="Times New Roman"/>
          <w:lang w:eastAsia="zh-CN"/>
        </w:rPr>
        <w:t>参考资料</w:t>
      </w:r>
      <w:bookmarkEnd w:id="6"/>
    </w:p>
    <w:p w14:paraId="1F5CA16A" w14:textId="77777777" w:rsidR="00297150" w:rsidRDefault="00000000">
      <w:pPr>
        <w:spacing w:after="60" w:line="300" w:lineRule="auto"/>
        <w:rPr>
          <w:lang w:eastAsia="zh-CN"/>
        </w:rPr>
      </w:pPr>
      <w:r>
        <w:rPr>
          <w:lang w:eastAsia="zh-CN"/>
        </w:rPr>
        <w:t>[1] GB/T 8567-1988</w:t>
      </w:r>
      <w:r>
        <w:rPr>
          <w:lang w:eastAsia="zh-CN"/>
        </w:rPr>
        <w:t>《计算机软件产品开发文件编制指南》。</w:t>
      </w:r>
    </w:p>
    <w:p w14:paraId="3FA917C8" w14:textId="77777777" w:rsidR="00297150" w:rsidRDefault="00000000">
      <w:pPr>
        <w:spacing w:after="60" w:line="300" w:lineRule="auto"/>
        <w:rPr>
          <w:lang w:eastAsia="zh-CN"/>
        </w:rPr>
      </w:pPr>
      <w:r>
        <w:rPr>
          <w:lang w:eastAsia="zh-CN"/>
        </w:rPr>
        <w:t>[2]</w:t>
      </w:r>
      <w:r>
        <w:rPr>
          <w:lang w:eastAsia="zh-CN"/>
        </w:rPr>
        <w:t>《归途</w:t>
      </w:r>
      <w:r>
        <w:rPr>
          <w:lang w:eastAsia="zh-CN"/>
        </w:rPr>
        <w:t>——</w:t>
      </w:r>
      <w:r>
        <w:rPr>
          <w:lang w:eastAsia="zh-CN"/>
        </w:rPr>
        <w:t>流浪动物救助领养管理系统</w:t>
      </w:r>
      <w:r>
        <w:rPr>
          <w:lang w:eastAsia="zh-CN"/>
        </w:rPr>
        <w:t xml:space="preserve"> </w:t>
      </w:r>
      <w:r>
        <w:rPr>
          <w:lang w:eastAsia="zh-CN"/>
        </w:rPr>
        <w:t>软件计划任务书》。</w:t>
      </w:r>
    </w:p>
    <w:p w14:paraId="55022554" w14:textId="77777777" w:rsidR="00297150" w:rsidRDefault="00000000">
      <w:pPr>
        <w:spacing w:after="60" w:line="300" w:lineRule="auto"/>
        <w:rPr>
          <w:lang w:eastAsia="zh-CN"/>
        </w:rPr>
      </w:pPr>
      <w:r>
        <w:rPr>
          <w:lang w:eastAsia="zh-CN"/>
        </w:rPr>
        <w:t xml:space="preserve">[3] </w:t>
      </w:r>
      <w:r>
        <w:rPr>
          <w:lang w:eastAsia="zh-CN"/>
        </w:rPr>
        <w:t>软件工程课程资料。</w:t>
      </w:r>
    </w:p>
    <w:p w14:paraId="4E5EE0E8" w14:textId="77777777" w:rsidR="00297150" w:rsidRDefault="00000000">
      <w:pPr>
        <w:spacing w:after="60" w:line="300" w:lineRule="auto"/>
        <w:rPr>
          <w:lang w:eastAsia="zh-CN"/>
        </w:rPr>
      </w:pPr>
      <w:r>
        <w:rPr>
          <w:lang w:eastAsia="zh-CN"/>
        </w:rPr>
        <w:t>[4] Vue 3</w:t>
      </w:r>
      <w:r>
        <w:rPr>
          <w:lang w:eastAsia="zh-CN"/>
        </w:rPr>
        <w:t>、</w:t>
      </w:r>
      <w:r>
        <w:rPr>
          <w:lang w:eastAsia="zh-CN"/>
        </w:rPr>
        <w:t>Element Plus</w:t>
      </w:r>
      <w:r>
        <w:rPr>
          <w:lang w:eastAsia="zh-CN"/>
        </w:rPr>
        <w:t>、</w:t>
      </w:r>
      <w:r>
        <w:rPr>
          <w:lang w:eastAsia="zh-CN"/>
        </w:rPr>
        <w:t>Spring Boot</w:t>
      </w:r>
      <w:r>
        <w:rPr>
          <w:lang w:eastAsia="zh-CN"/>
        </w:rPr>
        <w:t>、</w:t>
      </w:r>
      <w:r>
        <w:rPr>
          <w:lang w:eastAsia="zh-CN"/>
        </w:rPr>
        <w:t xml:space="preserve">MySQL 8.0 </w:t>
      </w:r>
      <w:r>
        <w:rPr>
          <w:lang w:eastAsia="zh-CN"/>
        </w:rPr>
        <w:t>官方文档。</w:t>
      </w:r>
    </w:p>
    <w:p w14:paraId="28E6F282" w14:textId="77777777" w:rsidR="00297150" w:rsidRDefault="00000000">
      <w:pPr>
        <w:spacing w:after="60" w:line="300" w:lineRule="auto"/>
        <w:rPr>
          <w:lang w:eastAsia="zh-CN"/>
        </w:rPr>
      </w:pPr>
      <w:r>
        <w:rPr>
          <w:lang w:eastAsia="zh-CN"/>
        </w:rPr>
        <w:t xml:space="preserve">[5] </w:t>
      </w:r>
      <w:r>
        <w:rPr>
          <w:lang w:eastAsia="zh-CN"/>
        </w:rPr>
        <w:t>同类救助领养平台或开源项目调研资料。</w:t>
      </w:r>
    </w:p>
    <w:p w14:paraId="3EF230FB" w14:textId="77777777" w:rsidR="00297150" w:rsidRDefault="00000000">
      <w:pPr>
        <w:pStyle w:val="1"/>
        <w:spacing w:before="160" w:after="80"/>
        <w:rPr>
          <w:lang w:eastAsia="zh-CN"/>
        </w:rPr>
      </w:pPr>
      <w:bookmarkStart w:id="7" w:name="sec_2"/>
      <w:r>
        <w:rPr>
          <w:rFonts w:ascii="Times New Roman" w:eastAsia="宋体" w:hAnsi="Times New Roman" w:cs="Times New Roman"/>
          <w:sz w:val="30"/>
          <w:lang w:eastAsia="zh-CN"/>
        </w:rPr>
        <w:t xml:space="preserve">2 </w:t>
      </w:r>
      <w:r>
        <w:rPr>
          <w:rFonts w:ascii="Times New Roman" w:eastAsia="宋体" w:hAnsi="Times New Roman" w:cs="Times New Roman"/>
          <w:sz w:val="30"/>
          <w:lang w:eastAsia="zh-CN"/>
        </w:rPr>
        <w:t>软件总体描述</w:t>
      </w:r>
      <w:bookmarkEnd w:id="7"/>
    </w:p>
    <w:p w14:paraId="6C4DD929" w14:textId="77777777" w:rsidR="00297150" w:rsidRDefault="00000000">
      <w:pPr>
        <w:pStyle w:val="21"/>
        <w:spacing w:before="100" w:after="80"/>
        <w:rPr>
          <w:lang w:eastAsia="zh-CN"/>
        </w:rPr>
      </w:pPr>
      <w:bookmarkStart w:id="8" w:name="sec_2_1"/>
      <w:r>
        <w:rPr>
          <w:rFonts w:ascii="Times New Roman" w:eastAsia="宋体" w:hAnsi="Times New Roman" w:cs="Times New Roman"/>
          <w:lang w:eastAsia="zh-CN"/>
        </w:rPr>
        <w:t xml:space="preserve">2.1 </w:t>
      </w:r>
      <w:r>
        <w:rPr>
          <w:rFonts w:ascii="Times New Roman" w:eastAsia="宋体" w:hAnsi="Times New Roman" w:cs="Times New Roman"/>
          <w:lang w:eastAsia="zh-CN"/>
        </w:rPr>
        <w:t>软件产品与外部环境的关系</w:t>
      </w:r>
      <w:bookmarkEnd w:id="8"/>
    </w:p>
    <w:p w14:paraId="0190DAC8" w14:textId="77777777" w:rsidR="00297150" w:rsidRDefault="00000000">
      <w:pPr>
        <w:spacing w:after="60" w:line="300" w:lineRule="auto"/>
        <w:rPr>
          <w:lang w:eastAsia="zh-CN"/>
        </w:rPr>
      </w:pPr>
      <w:r>
        <w:rPr>
          <w:lang w:eastAsia="zh-CN"/>
        </w:rPr>
        <w:t>归途系统是一个基于浏览器访问的</w:t>
      </w:r>
      <w:r>
        <w:rPr>
          <w:lang w:eastAsia="zh-CN"/>
        </w:rPr>
        <w:t xml:space="preserve"> Web </w:t>
      </w:r>
      <w:r>
        <w:rPr>
          <w:lang w:eastAsia="zh-CN"/>
        </w:rPr>
        <w:t>系统，采用前后端分离方式运行。用户通过浏览器访问前端页面，前端通过</w:t>
      </w:r>
      <w:r>
        <w:rPr>
          <w:lang w:eastAsia="zh-CN"/>
        </w:rPr>
        <w:t xml:space="preserve"> HTTP/HTTPS </w:t>
      </w:r>
      <w:r>
        <w:rPr>
          <w:lang w:eastAsia="zh-CN"/>
        </w:rPr>
        <w:t>请求调用后端接口，后端执行业务校验、权限校验和状态流转，并将用户、动物档案、救助信息、领养申请、公告等数据存储在</w:t>
      </w:r>
      <w:r>
        <w:rPr>
          <w:lang w:eastAsia="zh-CN"/>
        </w:rPr>
        <w:t xml:space="preserve"> MySQL </w:t>
      </w:r>
      <w:r>
        <w:rPr>
          <w:lang w:eastAsia="zh-CN"/>
        </w:rPr>
        <w:t>数据库中。</w:t>
      </w:r>
    </w:p>
    <w:tbl>
      <w:tblPr>
        <w:tblStyle w:val="af4"/>
        <w:tblW w:w="0" w:type="auto"/>
        <w:jc w:val="center"/>
        <w:tblLook w:val="04A0" w:firstRow="1" w:lastRow="0" w:firstColumn="1" w:lastColumn="0" w:noHBand="0" w:noVBand="1"/>
      </w:tblPr>
      <w:tblGrid>
        <w:gridCol w:w="1701"/>
        <w:gridCol w:w="2268"/>
        <w:gridCol w:w="4535"/>
      </w:tblGrid>
      <w:tr w:rsidR="00297150" w14:paraId="16567039" w14:textId="77777777">
        <w:trPr>
          <w:jc w:val="center"/>
        </w:trPr>
        <w:tc>
          <w:tcPr>
            <w:tcW w:w="170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D25D8E3" w14:textId="77777777" w:rsidR="00297150" w:rsidRDefault="00000000">
            <w:pPr>
              <w:spacing w:after="60" w:line="300" w:lineRule="auto"/>
              <w:jc w:val="center"/>
            </w:pPr>
            <w:proofErr w:type="spellStart"/>
            <w:r>
              <w:rPr>
                <w:b/>
              </w:rPr>
              <w:t>系统组成部分</w:t>
            </w:r>
            <w:proofErr w:type="spellEnd"/>
          </w:p>
        </w:tc>
        <w:tc>
          <w:tcPr>
            <w:tcW w:w="226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FFE5914" w14:textId="77777777" w:rsidR="00297150" w:rsidRDefault="00000000">
            <w:pPr>
              <w:spacing w:after="60" w:line="300" w:lineRule="auto"/>
              <w:jc w:val="center"/>
            </w:pPr>
            <w:proofErr w:type="spellStart"/>
            <w:r>
              <w:rPr>
                <w:b/>
              </w:rPr>
              <w:t>外部环境或依赖</w:t>
            </w:r>
            <w:proofErr w:type="spellEnd"/>
          </w:p>
        </w:tc>
        <w:tc>
          <w:tcPr>
            <w:tcW w:w="45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BAC26B9" w14:textId="77777777" w:rsidR="00297150" w:rsidRDefault="00000000">
            <w:pPr>
              <w:spacing w:after="60" w:line="300" w:lineRule="auto"/>
              <w:jc w:val="center"/>
            </w:pPr>
            <w:proofErr w:type="spellStart"/>
            <w:r>
              <w:rPr>
                <w:b/>
              </w:rPr>
              <w:t>说明</w:t>
            </w:r>
            <w:proofErr w:type="spellEnd"/>
          </w:p>
        </w:tc>
      </w:tr>
      <w:tr w:rsidR="00297150" w14:paraId="6545E1D1" w14:textId="77777777">
        <w:trPr>
          <w:jc w:val="center"/>
        </w:trPr>
        <w:tc>
          <w:tcPr>
            <w:tcW w:w="1701" w:type="dxa"/>
            <w:tcBorders>
              <w:top w:val="single" w:sz="8" w:space="0" w:color="000000"/>
              <w:left w:val="single" w:sz="8" w:space="0" w:color="000000"/>
              <w:bottom w:val="single" w:sz="8" w:space="0" w:color="000000"/>
              <w:right w:val="single" w:sz="8" w:space="0" w:color="000000"/>
            </w:tcBorders>
            <w:vAlign w:val="center"/>
          </w:tcPr>
          <w:p w14:paraId="0D1BF0E2" w14:textId="77777777" w:rsidR="00297150" w:rsidRDefault="00000000">
            <w:pPr>
              <w:spacing w:after="60" w:line="300" w:lineRule="auto"/>
            </w:pPr>
            <w:proofErr w:type="spellStart"/>
            <w:r>
              <w:t>用户端页面</w:t>
            </w:r>
            <w:proofErr w:type="spellEnd"/>
          </w:p>
        </w:tc>
        <w:tc>
          <w:tcPr>
            <w:tcW w:w="2268" w:type="dxa"/>
            <w:tcBorders>
              <w:top w:val="single" w:sz="8" w:space="0" w:color="000000"/>
              <w:left w:val="single" w:sz="8" w:space="0" w:color="000000"/>
              <w:bottom w:val="single" w:sz="8" w:space="0" w:color="000000"/>
              <w:right w:val="single" w:sz="8" w:space="0" w:color="000000"/>
            </w:tcBorders>
            <w:vAlign w:val="center"/>
          </w:tcPr>
          <w:p w14:paraId="03F4CE18" w14:textId="77777777" w:rsidR="00297150" w:rsidRDefault="00000000">
            <w:pPr>
              <w:spacing w:after="60" w:line="300" w:lineRule="auto"/>
              <w:rPr>
                <w:lang w:eastAsia="zh-CN"/>
              </w:rPr>
            </w:pPr>
            <w:r>
              <w:rPr>
                <w:lang w:eastAsia="zh-CN"/>
              </w:rPr>
              <w:t>主流浏览器、校园网络或普通网络环境</w:t>
            </w:r>
          </w:p>
        </w:tc>
        <w:tc>
          <w:tcPr>
            <w:tcW w:w="4535" w:type="dxa"/>
            <w:tcBorders>
              <w:top w:val="single" w:sz="8" w:space="0" w:color="000000"/>
              <w:left w:val="single" w:sz="8" w:space="0" w:color="000000"/>
              <w:bottom w:val="single" w:sz="8" w:space="0" w:color="000000"/>
              <w:right w:val="single" w:sz="8" w:space="0" w:color="000000"/>
            </w:tcBorders>
            <w:vAlign w:val="center"/>
          </w:tcPr>
          <w:p w14:paraId="619326D7" w14:textId="77777777" w:rsidR="00297150" w:rsidRDefault="00000000">
            <w:pPr>
              <w:spacing w:after="60" w:line="300" w:lineRule="auto"/>
              <w:rPr>
                <w:lang w:eastAsia="zh-CN"/>
              </w:rPr>
            </w:pPr>
            <w:proofErr w:type="gramStart"/>
            <w:r>
              <w:rPr>
                <w:lang w:eastAsia="zh-CN"/>
              </w:rPr>
              <w:t>供普通</w:t>
            </w:r>
            <w:proofErr w:type="gramEnd"/>
            <w:r>
              <w:rPr>
                <w:lang w:eastAsia="zh-CN"/>
              </w:rPr>
              <w:t>用户浏览动物信息、发布救助信息、提交领养申请和查看进度。</w:t>
            </w:r>
          </w:p>
        </w:tc>
      </w:tr>
      <w:tr w:rsidR="00297150" w14:paraId="386F897E" w14:textId="77777777">
        <w:trPr>
          <w:jc w:val="center"/>
        </w:trPr>
        <w:tc>
          <w:tcPr>
            <w:tcW w:w="1701" w:type="dxa"/>
            <w:tcBorders>
              <w:top w:val="single" w:sz="8" w:space="0" w:color="000000"/>
              <w:left w:val="single" w:sz="8" w:space="0" w:color="000000"/>
              <w:bottom w:val="single" w:sz="8" w:space="0" w:color="000000"/>
              <w:right w:val="single" w:sz="8" w:space="0" w:color="000000"/>
            </w:tcBorders>
            <w:vAlign w:val="center"/>
          </w:tcPr>
          <w:p w14:paraId="44F4F55A" w14:textId="77777777" w:rsidR="00297150" w:rsidRDefault="00000000">
            <w:pPr>
              <w:spacing w:after="60" w:line="300" w:lineRule="auto"/>
            </w:pPr>
            <w:proofErr w:type="spellStart"/>
            <w:r>
              <w:t>管理员后台</w:t>
            </w:r>
            <w:proofErr w:type="spellEnd"/>
          </w:p>
        </w:tc>
        <w:tc>
          <w:tcPr>
            <w:tcW w:w="2268" w:type="dxa"/>
            <w:tcBorders>
              <w:top w:val="single" w:sz="8" w:space="0" w:color="000000"/>
              <w:left w:val="single" w:sz="8" w:space="0" w:color="000000"/>
              <w:bottom w:val="single" w:sz="8" w:space="0" w:color="000000"/>
              <w:right w:val="single" w:sz="8" w:space="0" w:color="000000"/>
            </w:tcBorders>
            <w:vAlign w:val="center"/>
          </w:tcPr>
          <w:p w14:paraId="04756327" w14:textId="77777777" w:rsidR="00297150" w:rsidRDefault="00000000">
            <w:pPr>
              <w:spacing w:after="60" w:line="300" w:lineRule="auto"/>
              <w:rPr>
                <w:lang w:eastAsia="zh-CN"/>
              </w:rPr>
            </w:pPr>
            <w:r>
              <w:rPr>
                <w:lang w:eastAsia="zh-CN"/>
              </w:rPr>
              <w:t>主流浏览器、管理员账号权限</w:t>
            </w:r>
          </w:p>
        </w:tc>
        <w:tc>
          <w:tcPr>
            <w:tcW w:w="4535" w:type="dxa"/>
            <w:tcBorders>
              <w:top w:val="single" w:sz="8" w:space="0" w:color="000000"/>
              <w:left w:val="single" w:sz="8" w:space="0" w:color="000000"/>
              <w:bottom w:val="single" w:sz="8" w:space="0" w:color="000000"/>
              <w:right w:val="single" w:sz="8" w:space="0" w:color="000000"/>
            </w:tcBorders>
            <w:vAlign w:val="center"/>
          </w:tcPr>
          <w:p w14:paraId="26698066" w14:textId="77777777" w:rsidR="00297150" w:rsidRDefault="00000000">
            <w:pPr>
              <w:spacing w:after="60" w:line="300" w:lineRule="auto"/>
              <w:rPr>
                <w:lang w:eastAsia="zh-CN"/>
              </w:rPr>
            </w:pPr>
            <w:r>
              <w:rPr>
                <w:lang w:eastAsia="zh-CN"/>
              </w:rPr>
              <w:t>供管理员审核信息、管理用户、发布公告和查看统计。</w:t>
            </w:r>
          </w:p>
        </w:tc>
      </w:tr>
      <w:tr w:rsidR="00297150" w14:paraId="1E253C91" w14:textId="77777777">
        <w:trPr>
          <w:jc w:val="center"/>
        </w:trPr>
        <w:tc>
          <w:tcPr>
            <w:tcW w:w="1701" w:type="dxa"/>
            <w:tcBorders>
              <w:top w:val="single" w:sz="8" w:space="0" w:color="000000"/>
              <w:left w:val="single" w:sz="8" w:space="0" w:color="000000"/>
              <w:bottom w:val="single" w:sz="8" w:space="0" w:color="000000"/>
              <w:right w:val="single" w:sz="8" w:space="0" w:color="000000"/>
            </w:tcBorders>
            <w:vAlign w:val="center"/>
          </w:tcPr>
          <w:p w14:paraId="29FA88B5" w14:textId="77777777" w:rsidR="00297150" w:rsidRDefault="00000000">
            <w:pPr>
              <w:spacing w:after="60" w:line="300" w:lineRule="auto"/>
            </w:pPr>
            <w:proofErr w:type="spellStart"/>
            <w:r>
              <w:t>后端服务</w:t>
            </w:r>
            <w:proofErr w:type="spellEnd"/>
          </w:p>
        </w:tc>
        <w:tc>
          <w:tcPr>
            <w:tcW w:w="2268" w:type="dxa"/>
            <w:tcBorders>
              <w:top w:val="single" w:sz="8" w:space="0" w:color="000000"/>
              <w:left w:val="single" w:sz="8" w:space="0" w:color="000000"/>
              <w:bottom w:val="single" w:sz="8" w:space="0" w:color="000000"/>
              <w:right w:val="single" w:sz="8" w:space="0" w:color="000000"/>
            </w:tcBorders>
            <w:vAlign w:val="center"/>
          </w:tcPr>
          <w:p w14:paraId="0B5B4ABE" w14:textId="77777777" w:rsidR="00297150" w:rsidRDefault="00000000">
            <w:pPr>
              <w:spacing w:after="60" w:line="300" w:lineRule="auto"/>
            </w:pPr>
            <w:r>
              <w:t xml:space="preserve">Spring Boot </w:t>
            </w:r>
            <w:proofErr w:type="spellStart"/>
            <w:r>
              <w:t>运行环境、</w:t>
            </w:r>
            <w:r>
              <w:t>JDK</w:t>
            </w:r>
            <w:r>
              <w:t>、服务器或本地环境</w:t>
            </w:r>
            <w:proofErr w:type="spellEnd"/>
          </w:p>
        </w:tc>
        <w:tc>
          <w:tcPr>
            <w:tcW w:w="4535" w:type="dxa"/>
            <w:tcBorders>
              <w:top w:val="single" w:sz="8" w:space="0" w:color="000000"/>
              <w:left w:val="single" w:sz="8" w:space="0" w:color="000000"/>
              <w:bottom w:val="single" w:sz="8" w:space="0" w:color="000000"/>
              <w:right w:val="single" w:sz="8" w:space="0" w:color="000000"/>
            </w:tcBorders>
            <w:vAlign w:val="center"/>
          </w:tcPr>
          <w:p w14:paraId="484F1D56" w14:textId="77777777" w:rsidR="00297150" w:rsidRDefault="00000000">
            <w:pPr>
              <w:spacing w:after="60" w:line="300" w:lineRule="auto"/>
              <w:rPr>
                <w:lang w:eastAsia="zh-CN"/>
              </w:rPr>
            </w:pPr>
            <w:r>
              <w:rPr>
                <w:lang w:eastAsia="zh-CN"/>
              </w:rPr>
              <w:t>提供用户认证、业务处理、权限控制和数据接口。</w:t>
            </w:r>
          </w:p>
        </w:tc>
      </w:tr>
      <w:tr w:rsidR="00297150" w14:paraId="374A20FB" w14:textId="77777777">
        <w:trPr>
          <w:jc w:val="center"/>
        </w:trPr>
        <w:tc>
          <w:tcPr>
            <w:tcW w:w="1701" w:type="dxa"/>
            <w:tcBorders>
              <w:top w:val="single" w:sz="8" w:space="0" w:color="000000"/>
              <w:left w:val="single" w:sz="8" w:space="0" w:color="000000"/>
              <w:bottom w:val="single" w:sz="8" w:space="0" w:color="000000"/>
              <w:right w:val="single" w:sz="8" w:space="0" w:color="000000"/>
            </w:tcBorders>
            <w:vAlign w:val="center"/>
          </w:tcPr>
          <w:p w14:paraId="159155BA" w14:textId="77777777" w:rsidR="00297150" w:rsidRDefault="00000000">
            <w:pPr>
              <w:spacing w:after="60" w:line="300" w:lineRule="auto"/>
            </w:pPr>
            <w:proofErr w:type="spellStart"/>
            <w:r>
              <w:t>数据库</w:t>
            </w:r>
            <w:proofErr w:type="spellEnd"/>
          </w:p>
        </w:tc>
        <w:tc>
          <w:tcPr>
            <w:tcW w:w="2268" w:type="dxa"/>
            <w:tcBorders>
              <w:top w:val="single" w:sz="8" w:space="0" w:color="000000"/>
              <w:left w:val="single" w:sz="8" w:space="0" w:color="000000"/>
              <w:bottom w:val="single" w:sz="8" w:space="0" w:color="000000"/>
              <w:right w:val="single" w:sz="8" w:space="0" w:color="000000"/>
            </w:tcBorders>
            <w:vAlign w:val="center"/>
          </w:tcPr>
          <w:p w14:paraId="03928C40" w14:textId="77777777" w:rsidR="00297150" w:rsidRDefault="00000000">
            <w:pPr>
              <w:spacing w:after="60" w:line="300" w:lineRule="auto"/>
            </w:pPr>
            <w:r>
              <w:t>MySQL 8.0</w:t>
            </w:r>
          </w:p>
        </w:tc>
        <w:tc>
          <w:tcPr>
            <w:tcW w:w="4535" w:type="dxa"/>
            <w:tcBorders>
              <w:top w:val="single" w:sz="8" w:space="0" w:color="000000"/>
              <w:left w:val="single" w:sz="8" w:space="0" w:color="000000"/>
              <w:bottom w:val="single" w:sz="8" w:space="0" w:color="000000"/>
              <w:right w:val="single" w:sz="8" w:space="0" w:color="000000"/>
            </w:tcBorders>
            <w:vAlign w:val="center"/>
          </w:tcPr>
          <w:p w14:paraId="281B3843" w14:textId="77777777" w:rsidR="00297150" w:rsidRDefault="00000000">
            <w:pPr>
              <w:spacing w:after="60" w:line="300" w:lineRule="auto"/>
              <w:rPr>
                <w:lang w:eastAsia="zh-CN"/>
              </w:rPr>
            </w:pPr>
            <w:r>
              <w:rPr>
                <w:lang w:eastAsia="zh-CN"/>
              </w:rPr>
              <w:t>存储用户、动物、救助、领养、公告、审核记录等核心数据。</w:t>
            </w:r>
          </w:p>
        </w:tc>
      </w:tr>
      <w:tr w:rsidR="00297150" w14:paraId="28D48F62" w14:textId="77777777">
        <w:trPr>
          <w:jc w:val="center"/>
        </w:trPr>
        <w:tc>
          <w:tcPr>
            <w:tcW w:w="1701" w:type="dxa"/>
            <w:tcBorders>
              <w:top w:val="single" w:sz="8" w:space="0" w:color="000000"/>
              <w:left w:val="single" w:sz="8" w:space="0" w:color="000000"/>
              <w:bottom w:val="single" w:sz="8" w:space="0" w:color="000000"/>
              <w:right w:val="single" w:sz="8" w:space="0" w:color="000000"/>
            </w:tcBorders>
            <w:vAlign w:val="center"/>
          </w:tcPr>
          <w:p w14:paraId="31E01154" w14:textId="77777777" w:rsidR="00297150" w:rsidRDefault="00000000">
            <w:pPr>
              <w:spacing w:after="60" w:line="300" w:lineRule="auto"/>
            </w:pPr>
            <w:proofErr w:type="spellStart"/>
            <w:r>
              <w:t>图片存储</w:t>
            </w:r>
            <w:proofErr w:type="spellEnd"/>
          </w:p>
        </w:tc>
        <w:tc>
          <w:tcPr>
            <w:tcW w:w="2268" w:type="dxa"/>
            <w:tcBorders>
              <w:top w:val="single" w:sz="8" w:space="0" w:color="000000"/>
              <w:left w:val="single" w:sz="8" w:space="0" w:color="000000"/>
              <w:bottom w:val="single" w:sz="8" w:space="0" w:color="000000"/>
              <w:right w:val="single" w:sz="8" w:space="0" w:color="000000"/>
            </w:tcBorders>
            <w:vAlign w:val="center"/>
          </w:tcPr>
          <w:p w14:paraId="7C059CAD" w14:textId="77777777" w:rsidR="00297150" w:rsidRDefault="00000000">
            <w:pPr>
              <w:spacing w:after="60" w:line="300" w:lineRule="auto"/>
              <w:rPr>
                <w:lang w:eastAsia="zh-CN"/>
              </w:rPr>
            </w:pPr>
            <w:r>
              <w:rPr>
                <w:lang w:eastAsia="zh-CN"/>
              </w:rPr>
              <w:t>本地文件目录或对象存储</w:t>
            </w:r>
          </w:p>
        </w:tc>
        <w:tc>
          <w:tcPr>
            <w:tcW w:w="4535" w:type="dxa"/>
            <w:tcBorders>
              <w:top w:val="single" w:sz="8" w:space="0" w:color="000000"/>
              <w:left w:val="single" w:sz="8" w:space="0" w:color="000000"/>
              <w:bottom w:val="single" w:sz="8" w:space="0" w:color="000000"/>
              <w:right w:val="single" w:sz="8" w:space="0" w:color="000000"/>
            </w:tcBorders>
            <w:vAlign w:val="center"/>
          </w:tcPr>
          <w:p w14:paraId="7E589EE4" w14:textId="77777777" w:rsidR="00297150" w:rsidRDefault="00000000">
            <w:pPr>
              <w:spacing w:after="60" w:line="300" w:lineRule="auto"/>
              <w:rPr>
                <w:lang w:eastAsia="zh-CN"/>
              </w:rPr>
            </w:pPr>
            <w:r>
              <w:rPr>
                <w:lang w:eastAsia="zh-CN"/>
              </w:rPr>
              <w:t>保存动物图片、头像和相关上传文件。</w:t>
            </w:r>
          </w:p>
        </w:tc>
      </w:tr>
    </w:tbl>
    <w:p w14:paraId="7D8D747F" w14:textId="77777777" w:rsidR="00297150" w:rsidRDefault="00297150">
      <w:pPr>
        <w:rPr>
          <w:lang w:eastAsia="zh-CN"/>
        </w:rPr>
      </w:pPr>
    </w:p>
    <w:p w14:paraId="36BB1A6F" w14:textId="77777777" w:rsidR="00297150" w:rsidRDefault="00000000">
      <w:pPr>
        <w:pStyle w:val="21"/>
        <w:spacing w:before="100" w:after="80"/>
      </w:pPr>
      <w:bookmarkStart w:id="9" w:name="sec_2_2"/>
      <w:r>
        <w:rPr>
          <w:rFonts w:ascii="Times New Roman" w:eastAsia="宋体" w:hAnsi="Times New Roman" w:cs="Times New Roman"/>
        </w:rPr>
        <w:lastRenderedPageBreak/>
        <w:t xml:space="preserve">2.2 </w:t>
      </w:r>
      <w:proofErr w:type="spellStart"/>
      <w:r>
        <w:rPr>
          <w:rFonts w:ascii="Times New Roman" w:eastAsia="宋体" w:hAnsi="Times New Roman" w:cs="Times New Roman"/>
        </w:rPr>
        <w:t>用户角色与特点</w:t>
      </w:r>
      <w:bookmarkEnd w:id="9"/>
      <w:proofErr w:type="spellEnd"/>
    </w:p>
    <w:tbl>
      <w:tblPr>
        <w:tblStyle w:val="af4"/>
        <w:tblW w:w="0" w:type="auto"/>
        <w:jc w:val="center"/>
        <w:tblLook w:val="04A0" w:firstRow="1" w:lastRow="0" w:firstColumn="1" w:lastColumn="0" w:noHBand="0" w:noVBand="1"/>
      </w:tblPr>
      <w:tblGrid>
        <w:gridCol w:w="1417"/>
        <w:gridCol w:w="2835"/>
        <w:gridCol w:w="4252"/>
      </w:tblGrid>
      <w:tr w:rsidR="00297150" w14:paraId="4C317189" w14:textId="77777777">
        <w:trPr>
          <w:jc w:val="center"/>
        </w:trPr>
        <w:tc>
          <w:tcPr>
            <w:tcW w:w="1417"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2F1D630" w14:textId="77777777" w:rsidR="00297150" w:rsidRDefault="00000000">
            <w:pPr>
              <w:spacing w:after="60" w:line="300" w:lineRule="auto"/>
              <w:jc w:val="center"/>
            </w:pPr>
            <w:proofErr w:type="spellStart"/>
            <w:r>
              <w:rPr>
                <w:b/>
              </w:rPr>
              <w:t>用户角色</w:t>
            </w:r>
            <w:proofErr w:type="spellEnd"/>
          </w:p>
        </w:tc>
        <w:tc>
          <w:tcPr>
            <w:tcW w:w="28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2B2BC50" w14:textId="77777777" w:rsidR="00297150" w:rsidRDefault="00000000">
            <w:pPr>
              <w:spacing w:after="60" w:line="300" w:lineRule="auto"/>
              <w:jc w:val="center"/>
            </w:pPr>
            <w:proofErr w:type="spellStart"/>
            <w:r>
              <w:rPr>
                <w:b/>
              </w:rPr>
              <w:t>主要特点</w:t>
            </w:r>
            <w:proofErr w:type="spellEnd"/>
          </w:p>
        </w:tc>
        <w:tc>
          <w:tcPr>
            <w:tcW w:w="425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DEF30D7" w14:textId="77777777" w:rsidR="00297150" w:rsidRDefault="00000000">
            <w:pPr>
              <w:spacing w:after="60" w:line="300" w:lineRule="auto"/>
              <w:jc w:val="center"/>
            </w:pPr>
            <w:proofErr w:type="spellStart"/>
            <w:r>
              <w:rPr>
                <w:b/>
              </w:rPr>
              <w:t>主要需求</w:t>
            </w:r>
            <w:proofErr w:type="spellEnd"/>
          </w:p>
        </w:tc>
      </w:tr>
      <w:tr w:rsidR="00297150" w14:paraId="7BAF8574" w14:textId="77777777">
        <w:trPr>
          <w:jc w:val="center"/>
        </w:trPr>
        <w:tc>
          <w:tcPr>
            <w:tcW w:w="1417" w:type="dxa"/>
            <w:tcBorders>
              <w:top w:val="single" w:sz="8" w:space="0" w:color="000000"/>
              <w:left w:val="single" w:sz="8" w:space="0" w:color="000000"/>
              <w:bottom w:val="single" w:sz="8" w:space="0" w:color="000000"/>
              <w:right w:val="single" w:sz="8" w:space="0" w:color="000000"/>
            </w:tcBorders>
            <w:vAlign w:val="center"/>
          </w:tcPr>
          <w:p w14:paraId="1FDD6EE9" w14:textId="77777777" w:rsidR="00297150" w:rsidRDefault="00000000">
            <w:pPr>
              <w:spacing w:after="60" w:line="300" w:lineRule="auto"/>
            </w:pPr>
            <w:proofErr w:type="spellStart"/>
            <w:r>
              <w:t>普通用户</w:t>
            </w:r>
            <w:proofErr w:type="spellEnd"/>
          </w:p>
        </w:tc>
        <w:tc>
          <w:tcPr>
            <w:tcW w:w="2835" w:type="dxa"/>
            <w:tcBorders>
              <w:top w:val="single" w:sz="8" w:space="0" w:color="000000"/>
              <w:left w:val="single" w:sz="8" w:space="0" w:color="000000"/>
              <w:bottom w:val="single" w:sz="8" w:space="0" w:color="000000"/>
              <w:right w:val="single" w:sz="8" w:space="0" w:color="000000"/>
            </w:tcBorders>
            <w:vAlign w:val="center"/>
          </w:tcPr>
          <w:p w14:paraId="0CF4A7D4" w14:textId="77777777" w:rsidR="00297150" w:rsidRDefault="00000000">
            <w:pPr>
              <w:spacing w:after="60" w:line="300" w:lineRule="auto"/>
              <w:rPr>
                <w:lang w:eastAsia="zh-CN"/>
              </w:rPr>
            </w:pPr>
            <w:r>
              <w:rPr>
                <w:lang w:eastAsia="zh-CN"/>
              </w:rPr>
              <w:t>具备基本网页操作能力，可能是领养意向用户或爱心人士。</w:t>
            </w:r>
          </w:p>
        </w:tc>
        <w:tc>
          <w:tcPr>
            <w:tcW w:w="4252" w:type="dxa"/>
            <w:tcBorders>
              <w:top w:val="single" w:sz="8" w:space="0" w:color="000000"/>
              <w:left w:val="single" w:sz="8" w:space="0" w:color="000000"/>
              <w:bottom w:val="single" w:sz="8" w:space="0" w:color="000000"/>
              <w:right w:val="single" w:sz="8" w:space="0" w:color="000000"/>
            </w:tcBorders>
            <w:vAlign w:val="center"/>
          </w:tcPr>
          <w:p w14:paraId="20D738EC" w14:textId="77777777" w:rsidR="00297150" w:rsidRDefault="00000000">
            <w:pPr>
              <w:spacing w:after="60" w:line="300" w:lineRule="auto"/>
              <w:rPr>
                <w:lang w:eastAsia="zh-CN"/>
              </w:rPr>
            </w:pPr>
            <w:r>
              <w:rPr>
                <w:lang w:eastAsia="zh-CN"/>
              </w:rPr>
              <w:t>浏览动物信息、搜索筛选、提交领养申请、查看审核结果、维护个人信息。</w:t>
            </w:r>
          </w:p>
        </w:tc>
      </w:tr>
      <w:tr w:rsidR="00297150" w14:paraId="30C181C9" w14:textId="77777777">
        <w:trPr>
          <w:jc w:val="center"/>
        </w:trPr>
        <w:tc>
          <w:tcPr>
            <w:tcW w:w="1417" w:type="dxa"/>
            <w:tcBorders>
              <w:top w:val="single" w:sz="8" w:space="0" w:color="000000"/>
              <w:left w:val="single" w:sz="8" w:space="0" w:color="000000"/>
              <w:bottom w:val="single" w:sz="8" w:space="0" w:color="000000"/>
              <w:right w:val="single" w:sz="8" w:space="0" w:color="000000"/>
            </w:tcBorders>
            <w:vAlign w:val="center"/>
          </w:tcPr>
          <w:p w14:paraId="179FBD89" w14:textId="77777777" w:rsidR="00297150" w:rsidRDefault="00000000">
            <w:pPr>
              <w:spacing w:after="60" w:line="300" w:lineRule="auto"/>
            </w:pPr>
            <w:proofErr w:type="spellStart"/>
            <w:r>
              <w:t>救助信息发布者</w:t>
            </w:r>
            <w:proofErr w:type="spellEnd"/>
          </w:p>
        </w:tc>
        <w:tc>
          <w:tcPr>
            <w:tcW w:w="2835" w:type="dxa"/>
            <w:tcBorders>
              <w:top w:val="single" w:sz="8" w:space="0" w:color="000000"/>
              <w:left w:val="single" w:sz="8" w:space="0" w:color="000000"/>
              <w:bottom w:val="single" w:sz="8" w:space="0" w:color="000000"/>
              <w:right w:val="single" w:sz="8" w:space="0" w:color="000000"/>
            </w:tcBorders>
            <w:vAlign w:val="center"/>
          </w:tcPr>
          <w:p w14:paraId="6636F720" w14:textId="77777777" w:rsidR="00297150" w:rsidRDefault="00000000">
            <w:pPr>
              <w:spacing w:after="60" w:line="300" w:lineRule="auto"/>
              <w:rPr>
                <w:lang w:eastAsia="zh-CN"/>
              </w:rPr>
            </w:pPr>
            <w:r>
              <w:rPr>
                <w:lang w:eastAsia="zh-CN"/>
              </w:rPr>
              <w:t>可以是发现流浪动物的普通用户或参与救助的用户。</w:t>
            </w:r>
          </w:p>
        </w:tc>
        <w:tc>
          <w:tcPr>
            <w:tcW w:w="4252" w:type="dxa"/>
            <w:tcBorders>
              <w:top w:val="single" w:sz="8" w:space="0" w:color="000000"/>
              <w:left w:val="single" w:sz="8" w:space="0" w:color="000000"/>
              <w:bottom w:val="single" w:sz="8" w:space="0" w:color="000000"/>
              <w:right w:val="single" w:sz="8" w:space="0" w:color="000000"/>
            </w:tcBorders>
            <w:vAlign w:val="center"/>
          </w:tcPr>
          <w:p w14:paraId="65B375F7" w14:textId="77777777" w:rsidR="00297150" w:rsidRDefault="00000000">
            <w:pPr>
              <w:spacing w:after="60" w:line="300" w:lineRule="auto"/>
              <w:rPr>
                <w:lang w:eastAsia="zh-CN"/>
              </w:rPr>
            </w:pPr>
            <w:r>
              <w:rPr>
                <w:lang w:eastAsia="zh-CN"/>
              </w:rPr>
              <w:t>发布救助信息、登记动物档案、更新救助状态、查看发布记录。</w:t>
            </w:r>
          </w:p>
        </w:tc>
      </w:tr>
      <w:tr w:rsidR="00297150" w14:paraId="31CAA953" w14:textId="77777777">
        <w:trPr>
          <w:jc w:val="center"/>
        </w:trPr>
        <w:tc>
          <w:tcPr>
            <w:tcW w:w="1417" w:type="dxa"/>
            <w:tcBorders>
              <w:top w:val="single" w:sz="8" w:space="0" w:color="000000"/>
              <w:left w:val="single" w:sz="8" w:space="0" w:color="000000"/>
              <w:bottom w:val="single" w:sz="8" w:space="0" w:color="000000"/>
              <w:right w:val="single" w:sz="8" w:space="0" w:color="000000"/>
            </w:tcBorders>
            <w:vAlign w:val="center"/>
          </w:tcPr>
          <w:p w14:paraId="0A9CDBEE" w14:textId="77777777" w:rsidR="00297150" w:rsidRDefault="00000000">
            <w:pPr>
              <w:spacing w:after="60" w:line="300" w:lineRule="auto"/>
            </w:pPr>
            <w:proofErr w:type="spellStart"/>
            <w:r>
              <w:t>管理员</w:t>
            </w:r>
            <w:proofErr w:type="spellEnd"/>
          </w:p>
        </w:tc>
        <w:tc>
          <w:tcPr>
            <w:tcW w:w="2835" w:type="dxa"/>
            <w:tcBorders>
              <w:top w:val="single" w:sz="8" w:space="0" w:color="000000"/>
              <w:left w:val="single" w:sz="8" w:space="0" w:color="000000"/>
              <w:bottom w:val="single" w:sz="8" w:space="0" w:color="000000"/>
              <w:right w:val="single" w:sz="8" w:space="0" w:color="000000"/>
            </w:tcBorders>
            <w:vAlign w:val="center"/>
          </w:tcPr>
          <w:p w14:paraId="3EAE001E" w14:textId="77777777" w:rsidR="00297150" w:rsidRDefault="00000000">
            <w:pPr>
              <w:spacing w:after="60" w:line="300" w:lineRule="auto"/>
              <w:rPr>
                <w:lang w:eastAsia="zh-CN"/>
              </w:rPr>
            </w:pPr>
            <w:r>
              <w:rPr>
                <w:lang w:eastAsia="zh-CN"/>
              </w:rPr>
              <w:t>负责平台内容管理和审核，具备后台操作权限。</w:t>
            </w:r>
          </w:p>
        </w:tc>
        <w:tc>
          <w:tcPr>
            <w:tcW w:w="4252" w:type="dxa"/>
            <w:tcBorders>
              <w:top w:val="single" w:sz="8" w:space="0" w:color="000000"/>
              <w:left w:val="single" w:sz="8" w:space="0" w:color="000000"/>
              <w:bottom w:val="single" w:sz="8" w:space="0" w:color="000000"/>
              <w:right w:val="single" w:sz="8" w:space="0" w:color="000000"/>
            </w:tcBorders>
            <w:vAlign w:val="center"/>
          </w:tcPr>
          <w:p w14:paraId="344763C1" w14:textId="77777777" w:rsidR="00297150" w:rsidRDefault="00000000">
            <w:pPr>
              <w:spacing w:after="60" w:line="300" w:lineRule="auto"/>
              <w:rPr>
                <w:lang w:eastAsia="zh-CN"/>
              </w:rPr>
            </w:pPr>
            <w:r>
              <w:rPr>
                <w:lang w:eastAsia="zh-CN"/>
              </w:rPr>
              <w:t>审核动物档案、救助信息和领养申请，管理公告、用户和基础统计数据。</w:t>
            </w:r>
          </w:p>
        </w:tc>
      </w:tr>
      <w:tr w:rsidR="00297150" w14:paraId="08C25361" w14:textId="77777777">
        <w:trPr>
          <w:jc w:val="center"/>
        </w:trPr>
        <w:tc>
          <w:tcPr>
            <w:tcW w:w="1417" w:type="dxa"/>
            <w:tcBorders>
              <w:top w:val="single" w:sz="8" w:space="0" w:color="000000"/>
              <w:left w:val="single" w:sz="8" w:space="0" w:color="000000"/>
              <w:bottom w:val="single" w:sz="8" w:space="0" w:color="000000"/>
              <w:right w:val="single" w:sz="8" w:space="0" w:color="000000"/>
            </w:tcBorders>
            <w:vAlign w:val="center"/>
          </w:tcPr>
          <w:p w14:paraId="46CE9032" w14:textId="77777777" w:rsidR="00297150" w:rsidRDefault="00000000">
            <w:pPr>
              <w:spacing w:after="60" w:line="300" w:lineRule="auto"/>
            </w:pPr>
            <w:proofErr w:type="spellStart"/>
            <w:r>
              <w:t>游客</w:t>
            </w:r>
            <w:proofErr w:type="spellEnd"/>
          </w:p>
        </w:tc>
        <w:tc>
          <w:tcPr>
            <w:tcW w:w="2835" w:type="dxa"/>
            <w:tcBorders>
              <w:top w:val="single" w:sz="8" w:space="0" w:color="000000"/>
              <w:left w:val="single" w:sz="8" w:space="0" w:color="000000"/>
              <w:bottom w:val="single" w:sz="8" w:space="0" w:color="000000"/>
              <w:right w:val="single" w:sz="8" w:space="0" w:color="000000"/>
            </w:tcBorders>
            <w:vAlign w:val="center"/>
          </w:tcPr>
          <w:p w14:paraId="7D7EAD18" w14:textId="77777777" w:rsidR="00297150" w:rsidRDefault="00000000">
            <w:pPr>
              <w:spacing w:after="60" w:line="300" w:lineRule="auto"/>
            </w:pPr>
            <w:proofErr w:type="spellStart"/>
            <w:r>
              <w:t>未登录访问者</w:t>
            </w:r>
            <w:proofErr w:type="spellEnd"/>
            <w:r>
              <w:t>。</w:t>
            </w:r>
          </w:p>
        </w:tc>
        <w:tc>
          <w:tcPr>
            <w:tcW w:w="4252" w:type="dxa"/>
            <w:tcBorders>
              <w:top w:val="single" w:sz="8" w:space="0" w:color="000000"/>
              <w:left w:val="single" w:sz="8" w:space="0" w:color="000000"/>
              <w:bottom w:val="single" w:sz="8" w:space="0" w:color="000000"/>
              <w:right w:val="single" w:sz="8" w:space="0" w:color="000000"/>
            </w:tcBorders>
            <w:vAlign w:val="center"/>
          </w:tcPr>
          <w:p w14:paraId="7FC3773D" w14:textId="77777777" w:rsidR="00297150" w:rsidRDefault="00000000">
            <w:pPr>
              <w:spacing w:after="60" w:line="300" w:lineRule="auto"/>
              <w:rPr>
                <w:lang w:eastAsia="zh-CN"/>
              </w:rPr>
            </w:pPr>
            <w:r>
              <w:rPr>
                <w:lang w:eastAsia="zh-CN"/>
              </w:rPr>
              <w:t>浏览公开信息，但不能发布、申请或进入个人中心。</w:t>
            </w:r>
          </w:p>
        </w:tc>
      </w:tr>
    </w:tbl>
    <w:p w14:paraId="2205593A" w14:textId="77777777" w:rsidR="00297150" w:rsidRDefault="00297150">
      <w:pPr>
        <w:rPr>
          <w:lang w:eastAsia="zh-CN"/>
        </w:rPr>
      </w:pPr>
    </w:p>
    <w:p w14:paraId="423CC742" w14:textId="77777777" w:rsidR="00297150" w:rsidRDefault="00000000">
      <w:pPr>
        <w:pStyle w:val="21"/>
        <w:spacing w:before="100" w:after="80"/>
        <w:rPr>
          <w:lang w:eastAsia="zh-CN"/>
        </w:rPr>
      </w:pPr>
      <w:bookmarkStart w:id="10" w:name="sec_2_3"/>
      <w:r>
        <w:rPr>
          <w:rFonts w:ascii="Times New Roman" w:eastAsia="宋体" w:hAnsi="Times New Roman" w:cs="Times New Roman"/>
          <w:lang w:eastAsia="zh-CN"/>
        </w:rPr>
        <w:t xml:space="preserve">2.3 </w:t>
      </w:r>
      <w:r>
        <w:rPr>
          <w:rFonts w:ascii="Times New Roman" w:eastAsia="宋体" w:hAnsi="Times New Roman" w:cs="Times New Roman"/>
          <w:lang w:eastAsia="zh-CN"/>
        </w:rPr>
        <w:t>假设与前提条件</w:t>
      </w:r>
      <w:bookmarkEnd w:id="10"/>
    </w:p>
    <w:p w14:paraId="30B509DE" w14:textId="77777777" w:rsidR="00297150" w:rsidRDefault="00000000">
      <w:pPr>
        <w:spacing w:after="60" w:line="300" w:lineRule="auto"/>
        <w:rPr>
          <w:lang w:eastAsia="zh-CN"/>
        </w:rPr>
      </w:pPr>
      <w:r>
        <w:rPr>
          <w:lang w:eastAsia="zh-CN"/>
        </w:rPr>
        <w:t>在进行本系统需求分析时，作如下假设：</w:t>
      </w:r>
    </w:p>
    <w:p w14:paraId="2C4849CA" w14:textId="77777777" w:rsidR="00297150" w:rsidRDefault="00000000">
      <w:pPr>
        <w:spacing w:after="60" w:line="300" w:lineRule="auto"/>
        <w:rPr>
          <w:lang w:eastAsia="zh-CN"/>
        </w:rPr>
      </w:pPr>
      <w:r>
        <w:rPr>
          <w:lang w:eastAsia="zh-CN"/>
        </w:rPr>
        <w:t>用户能够使用浏览器完成注册、登录、浏览、表单填写和查询操作。</w:t>
      </w:r>
    </w:p>
    <w:p w14:paraId="6C439070" w14:textId="77777777" w:rsidR="00297150" w:rsidRDefault="00000000">
      <w:pPr>
        <w:spacing w:after="60" w:line="300" w:lineRule="auto"/>
        <w:rPr>
          <w:lang w:eastAsia="zh-CN"/>
        </w:rPr>
      </w:pPr>
      <w:r>
        <w:rPr>
          <w:lang w:eastAsia="zh-CN"/>
        </w:rPr>
        <w:t>管理员能够根据规则对用户发布的内容和领养申请进行审核。</w:t>
      </w:r>
    </w:p>
    <w:p w14:paraId="77091285" w14:textId="77777777" w:rsidR="00297150" w:rsidRDefault="00000000">
      <w:pPr>
        <w:spacing w:after="60" w:line="300" w:lineRule="auto"/>
        <w:rPr>
          <w:lang w:eastAsia="zh-CN"/>
        </w:rPr>
      </w:pPr>
      <w:r>
        <w:rPr>
          <w:lang w:eastAsia="zh-CN"/>
        </w:rPr>
        <w:t>系统作为课程设计项目，优先保证核心业务闭环可运行、可演示。</w:t>
      </w:r>
    </w:p>
    <w:p w14:paraId="32185FA5" w14:textId="77777777" w:rsidR="00297150" w:rsidRDefault="00000000">
      <w:pPr>
        <w:spacing w:after="60" w:line="300" w:lineRule="auto"/>
        <w:rPr>
          <w:lang w:eastAsia="zh-CN"/>
        </w:rPr>
      </w:pPr>
      <w:r>
        <w:rPr>
          <w:lang w:eastAsia="zh-CN"/>
        </w:rPr>
        <w:t>图片上传、数据统计、智能匹配等功能属于增强功能，可根据实际开发进度进行裁剪。</w:t>
      </w:r>
    </w:p>
    <w:p w14:paraId="6C1A02FF" w14:textId="77777777" w:rsidR="00297150" w:rsidRDefault="00000000">
      <w:pPr>
        <w:spacing w:after="60" w:line="300" w:lineRule="auto"/>
        <w:rPr>
          <w:lang w:eastAsia="zh-CN"/>
        </w:rPr>
      </w:pPr>
      <w:r>
        <w:rPr>
          <w:lang w:eastAsia="zh-CN"/>
        </w:rPr>
        <w:t>本系统不处理真实支付、线下签约、医疗诊断、即时通讯和长期回访等复杂业务。</w:t>
      </w:r>
    </w:p>
    <w:p w14:paraId="3CF1EA78" w14:textId="77777777" w:rsidR="00297150" w:rsidRDefault="00000000">
      <w:pPr>
        <w:pStyle w:val="21"/>
        <w:spacing w:before="100" w:after="80"/>
        <w:rPr>
          <w:lang w:eastAsia="zh-CN"/>
        </w:rPr>
      </w:pPr>
      <w:bookmarkStart w:id="11" w:name="sec_2_4"/>
      <w:r>
        <w:rPr>
          <w:rFonts w:ascii="Times New Roman" w:eastAsia="宋体" w:hAnsi="Times New Roman" w:cs="Times New Roman"/>
          <w:lang w:eastAsia="zh-CN"/>
        </w:rPr>
        <w:t xml:space="preserve">2.4 </w:t>
      </w:r>
      <w:r>
        <w:rPr>
          <w:rFonts w:ascii="Times New Roman" w:eastAsia="宋体" w:hAnsi="Times New Roman" w:cs="Times New Roman"/>
          <w:lang w:eastAsia="zh-CN"/>
        </w:rPr>
        <w:t>需求获取与分析概述</w:t>
      </w:r>
      <w:bookmarkEnd w:id="11"/>
    </w:p>
    <w:p w14:paraId="27BCE4EC" w14:textId="77777777" w:rsidR="00297150" w:rsidRDefault="00000000">
      <w:pPr>
        <w:spacing w:after="60" w:line="300" w:lineRule="auto"/>
        <w:rPr>
          <w:lang w:eastAsia="zh-CN"/>
        </w:rPr>
      </w:pPr>
      <w:r>
        <w:rPr>
          <w:lang w:eastAsia="zh-CN"/>
        </w:rPr>
        <w:t>本系统需求主要来自课程任务要求、小组计划任务书、同类救助领养平台调研、开源项目对比、用户角色模拟访谈和页面原型讨论。</w:t>
      </w:r>
    </w:p>
    <w:tbl>
      <w:tblPr>
        <w:tblStyle w:val="af4"/>
        <w:tblW w:w="0" w:type="auto"/>
        <w:jc w:val="center"/>
        <w:tblLook w:val="04A0" w:firstRow="1" w:lastRow="0" w:firstColumn="1" w:lastColumn="0" w:noHBand="0" w:noVBand="1"/>
      </w:tblPr>
      <w:tblGrid>
        <w:gridCol w:w="1701"/>
        <w:gridCol w:w="2835"/>
        <w:gridCol w:w="3969"/>
      </w:tblGrid>
      <w:tr w:rsidR="00297150" w14:paraId="42A547BD" w14:textId="77777777">
        <w:trPr>
          <w:jc w:val="center"/>
        </w:trPr>
        <w:tc>
          <w:tcPr>
            <w:tcW w:w="170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4A6F7B8" w14:textId="77777777" w:rsidR="00297150" w:rsidRDefault="00000000">
            <w:pPr>
              <w:spacing w:after="60" w:line="300" w:lineRule="auto"/>
              <w:jc w:val="center"/>
            </w:pPr>
            <w:proofErr w:type="spellStart"/>
            <w:r>
              <w:rPr>
                <w:b/>
              </w:rPr>
              <w:t>需求来源</w:t>
            </w:r>
            <w:proofErr w:type="spellEnd"/>
          </w:p>
        </w:tc>
        <w:tc>
          <w:tcPr>
            <w:tcW w:w="28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47A1A58" w14:textId="77777777" w:rsidR="00297150" w:rsidRDefault="00000000">
            <w:pPr>
              <w:spacing w:after="60" w:line="300" w:lineRule="auto"/>
              <w:jc w:val="center"/>
            </w:pPr>
            <w:proofErr w:type="spellStart"/>
            <w:r>
              <w:rPr>
                <w:b/>
              </w:rPr>
              <w:t>获取方法</w:t>
            </w:r>
            <w:proofErr w:type="spellEnd"/>
          </w:p>
        </w:tc>
        <w:tc>
          <w:tcPr>
            <w:tcW w:w="396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B518D44" w14:textId="77777777" w:rsidR="00297150" w:rsidRDefault="00000000">
            <w:pPr>
              <w:spacing w:after="60" w:line="300" w:lineRule="auto"/>
              <w:jc w:val="center"/>
            </w:pPr>
            <w:proofErr w:type="spellStart"/>
            <w:r>
              <w:rPr>
                <w:b/>
              </w:rPr>
              <w:t>形成的需求内容</w:t>
            </w:r>
            <w:proofErr w:type="spellEnd"/>
          </w:p>
        </w:tc>
      </w:tr>
      <w:tr w:rsidR="00297150" w14:paraId="397C7CD8" w14:textId="77777777">
        <w:trPr>
          <w:jc w:val="center"/>
        </w:trPr>
        <w:tc>
          <w:tcPr>
            <w:tcW w:w="1701" w:type="dxa"/>
            <w:tcBorders>
              <w:top w:val="single" w:sz="8" w:space="0" w:color="000000"/>
              <w:left w:val="single" w:sz="8" w:space="0" w:color="000000"/>
              <w:bottom w:val="single" w:sz="8" w:space="0" w:color="000000"/>
              <w:right w:val="single" w:sz="8" w:space="0" w:color="000000"/>
            </w:tcBorders>
            <w:vAlign w:val="center"/>
          </w:tcPr>
          <w:p w14:paraId="59BDF5ED" w14:textId="77777777" w:rsidR="00297150" w:rsidRDefault="00000000">
            <w:pPr>
              <w:spacing w:after="60" w:line="300" w:lineRule="auto"/>
            </w:pPr>
            <w:proofErr w:type="spellStart"/>
            <w:r>
              <w:t>课程要求</w:t>
            </w:r>
            <w:proofErr w:type="spellEnd"/>
          </w:p>
        </w:tc>
        <w:tc>
          <w:tcPr>
            <w:tcW w:w="2835" w:type="dxa"/>
            <w:tcBorders>
              <w:top w:val="single" w:sz="8" w:space="0" w:color="000000"/>
              <w:left w:val="single" w:sz="8" w:space="0" w:color="000000"/>
              <w:bottom w:val="single" w:sz="8" w:space="0" w:color="000000"/>
              <w:right w:val="single" w:sz="8" w:space="0" w:color="000000"/>
            </w:tcBorders>
            <w:vAlign w:val="center"/>
          </w:tcPr>
          <w:p w14:paraId="67905DE3" w14:textId="77777777" w:rsidR="00297150" w:rsidRDefault="00000000">
            <w:pPr>
              <w:spacing w:after="60" w:line="300" w:lineRule="auto"/>
              <w:rPr>
                <w:lang w:eastAsia="zh-CN"/>
              </w:rPr>
            </w:pPr>
            <w:r>
              <w:rPr>
                <w:lang w:eastAsia="zh-CN"/>
              </w:rPr>
              <w:t>阅读实验</w:t>
            </w:r>
            <w:proofErr w:type="gramStart"/>
            <w:r>
              <w:rPr>
                <w:lang w:eastAsia="zh-CN"/>
              </w:rPr>
              <w:t>课通知</w:t>
            </w:r>
            <w:proofErr w:type="gramEnd"/>
            <w:r>
              <w:rPr>
                <w:lang w:eastAsia="zh-CN"/>
              </w:rPr>
              <w:t>和课程文档</w:t>
            </w:r>
          </w:p>
        </w:tc>
        <w:tc>
          <w:tcPr>
            <w:tcW w:w="3969" w:type="dxa"/>
            <w:tcBorders>
              <w:top w:val="single" w:sz="8" w:space="0" w:color="000000"/>
              <w:left w:val="single" w:sz="8" w:space="0" w:color="000000"/>
              <w:bottom w:val="single" w:sz="8" w:space="0" w:color="000000"/>
              <w:right w:val="single" w:sz="8" w:space="0" w:color="000000"/>
            </w:tcBorders>
            <w:vAlign w:val="center"/>
          </w:tcPr>
          <w:p w14:paraId="286EB0AC" w14:textId="77777777" w:rsidR="00297150" w:rsidRDefault="00000000">
            <w:pPr>
              <w:spacing w:after="60" w:line="300" w:lineRule="auto"/>
              <w:rPr>
                <w:lang w:eastAsia="zh-CN"/>
              </w:rPr>
            </w:pPr>
            <w:r>
              <w:rPr>
                <w:lang w:eastAsia="zh-CN"/>
              </w:rPr>
              <w:t>明确需求规格说明书需要包含需求获取、用例、场景、详细需求和需求模型。</w:t>
            </w:r>
          </w:p>
        </w:tc>
      </w:tr>
      <w:tr w:rsidR="00297150" w14:paraId="6D9FAB64" w14:textId="77777777">
        <w:trPr>
          <w:jc w:val="center"/>
        </w:trPr>
        <w:tc>
          <w:tcPr>
            <w:tcW w:w="1701" w:type="dxa"/>
            <w:tcBorders>
              <w:top w:val="single" w:sz="8" w:space="0" w:color="000000"/>
              <w:left w:val="single" w:sz="8" w:space="0" w:color="000000"/>
              <w:bottom w:val="single" w:sz="8" w:space="0" w:color="000000"/>
              <w:right w:val="single" w:sz="8" w:space="0" w:color="000000"/>
            </w:tcBorders>
            <w:vAlign w:val="center"/>
          </w:tcPr>
          <w:p w14:paraId="77CE3372" w14:textId="77777777" w:rsidR="00297150" w:rsidRDefault="00000000">
            <w:pPr>
              <w:spacing w:after="60" w:line="300" w:lineRule="auto"/>
            </w:pPr>
            <w:proofErr w:type="spellStart"/>
            <w:r>
              <w:t>计划任务书</w:t>
            </w:r>
            <w:proofErr w:type="spellEnd"/>
          </w:p>
        </w:tc>
        <w:tc>
          <w:tcPr>
            <w:tcW w:w="2835" w:type="dxa"/>
            <w:tcBorders>
              <w:top w:val="single" w:sz="8" w:space="0" w:color="000000"/>
              <w:left w:val="single" w:sz="8" w:space="0" w:color="000000"/>
              <w:bottom w:val="single" w:sz="8" w:space="0" w:color="000000"/>
              <w:right w:val="single" w:sz="8" w:space="0" w:color="000000"/>
            </w:tcBorders>
            <w:vAlign w:val="center"/>
          </w:tcPr>
          <w:p w14:paraId="3C989978" w14:textId="77777777" w:rsidR="00297150" w:rsidRDefault="00000000">
            <w:pPr>
              <w:spacing w:after="60" w:line="300" w:lineRule="auto"/>
              <w:rPr>
                <w:lang w:eastAsia="zh-CN"/>
              </w:rPr>
            </w:pPr>
            <w:r>
              <w:rPr>
                <w:lang w:eastAsia="zh-CN"/>
              </w:rPr>
              <w:t>提取已确定的项目背景、系统目标、核心功能和技术环境</w:t>
            </w:r>
          </w:p>
        </w:tc>
        <w:tc>
          <w:tcPr>
            <w:tcW w:w="3969" w:type="dxa"/>
            <w:tcBorders>
              <w:top w:val="single" w:sz="8" w:space="0" w:color="000000"/>
              <w:left w:val="single" w:sz="8" w:space="0" w:color="000000"/>
              <w:bottom w:val="single" w:sz="8" w:space="0" w:color="000000"/>
              <w:right w:val="single" w:sz="8" w:space="0" w:color="000000"/>
            </w:tcBorders>
            <w:vAlign w:val="center"/>
          </w:tcPr>
          <w:p w14:paraId="45447094" w14:textId="77777777" w:rsidR="00297150" w:rsidRDefault="00000000">
            <w:pPr>
              <w:spacing w:after="60" w:line="300" w:lineRule="auto"/>
              <w:rPr>
                <w:lang w:eastAsia="zh-CN"/>
              </w:rPr>
            </w:pPr>
            <w:r>
              <w:rPr>
                <w:lang w:eastAsia="zh-CN"/>
              </w:rPr>
              <w:t>明确系统边界、用户角色、核心流程和功能优先级。</w:t>
            </w:r>
          </w:p>
        </w:tc>
      </w:tr>
      <w:tr w:rsidR="00297150" w14:paraId="6155D9FC" w14:textId="77777777">
        <w:trPr>
          <w:jc w:val="center"/>
        </w:trPr>
        <w:tc>
          <w:tcPr>
            <w:tcW w:w="1701" w:type="dxa"/>
            <w:tcBorders>
              <w:top w:val="single" w:sz="8" w:space="0" w:color="000000"/>
              <w:left w:val="single" w:sz="8" w:space="0" w:color="000000"/>
              <w:bottom w:val="single" w:sz="8" w:space="0" w:color="000000"/>
              <w:right w:val="single" w:sz="8" w:space="0" w:color="000000"/>
            </w:tcBorders>
            <w:vAlign w:val="center"/>
          </w:tcPr>
          <w:p w14:paraId="217EFC10" w14:textId="77777777" w:rsidR="00297150" w:rsidRDefault="00000000">
            <w:pPr>
              <w:spacing w:after="60" w:line="300" w:lineRule="auto"/>
            </w:pPr>
            <w:proofErr w:type="spellStart"/>
            <w:r>
              <w:t>同类平台调研</w:t>
            </w:r>
            <w:proofErr w:type="spellEnd"/>
          </w:p>
        </w:tc>
        <w:tc>
          <w:tcPr>
            <w:tcW w:w="2835" w:type="dxa"/>
            <w:tcBorders>
              <w:top w:val="single" w:sz="8" w:space="0" w:color="000000"/>
              <w:left w:val="single" w:sz="8" w:space="0" w:color="000000"/>
              <w:bottom w:val="single" w:sz="8" w:space="0" w:color="000000"/>
              <w:right w:val="single" w:sz="8" w:space="0" w:color="000000"/>
            </w:tcBorders>
            <w:vAlign w:val="center"/>
          </w:tcPr>
          <w:p w14:paraId="1F98B879" w14:textId="77777777" w:rsidR="00297150" w:rsidRDefault="00000000">
            <w:pPr>
              <w:spacing w:after="60" w:line="300" w:lineRule="auto"/>
              <w:rPr>
                <w:lang w:eastAsia="zh-CN"/>
              </w:rPr>
            </w:pPr>
            <w:r>
              <w:rPr>
                <w:lang w:eastAsia="zh-CN"/>
              </w:rPr>
              <w:t>分析宠物领养、救助组织、开源系统的流程与不足</w:t>
            </w:r>
          </w:p>
        </w:tc>
        <w:tc>
          <w:tcPr>
            <w:tcW w:w="3969" w:type="dxa"/>
            <w:tcBorders>
              <w:top w:val="single" w:sz="8" w:space="0" w:color="000000"/>
              <w:left w:val="single" w:sz="8" w:space="0" w:color="000000"/>
              <w:bottom w:val="single" w:sz="8" w:space="0" w:color="000000"/>
              <w:right w:val="single" w:sz="8" w:space="0" w:color="000000"/>
            </w:tcBorders>
            <w:vAlign w:val="center"/>
          </w:tcPr>
          <w:p w14:paraId="40E9B873" w14:textId="77777777" w:rsidR="00297150" w:rsidRDefault="00000000">
            <w:pPr>
              <w:spacing w:after="60" w:line="300" w:lineRule="auto"/>
              <w:rPr>
                <w:lang w:eastAsia="zh-CN"/>
              </w:rPr>
            </w:pPr>
            <w:r>
              <w:rPr>
                <w:lang w:eastAsia="zh-CN"/>
              </w:rPr>
              <w:t>形成信息集中管理、审核闭环、状态透明和搜索筛选等需求。</w:t>
            </w:r>
          </w:p>
        </w:tc>
      </w:tr>
      <w:tr w:rsidR="00297150" w14:paraId="34397404" w14:textId="77777777">
        <w:trPr>
          <w:jc w:val="center"/>
        </w:trPr>
        <w:tc>
          <w:tcPr>
            <w:tcW w:w="1701" w:type="dxa"/>
            <w:tcBorders>
              <w:top w:val="single" w:sz="8" w:space="0" w:color="000000"/>
              <w:left w:val="single" w:sz="8" w:space="0" w:color="000000"/>
              <w:bottom w:val="single" w:sz="8" w:space="0" w:color="000000"/>
              <w:right w:val="single" w:sz="8" w:space="0" w:color="000000"/>
            </w:tcBorders>
            <w:vAlign w:val="center"/>
          </w:tcPr>
          <w:p w14:paraId="359879F4" w14:textId="77777777" w:rsidR="00297150" w:rsidRDefault="00000000">
            <w:pPr>
              <w:spacing w:after="60" w:line="300" w:lineRule="auto"/>
            </w:pPr>
            <w:proofErr w:type="spellStart"/>
            <w:r>
              <w:t>用户角色模拟</w:t>
            </w:r>
            <w:proofErr w:type="spellEnd"/>
          </w:p>
        </w:tc>
        <w:tc>
          <w:tcPr>
            <w:tcW w:w="2835" w:type="dxa"/>
            <w:tcBorders>
              <w:top w:val="single" w:sz="8" w:space="0" w:color="000000"/>
              <w:left w:val="single" w:sz="8" w:space="0" w:color="000000"/>
              <w:bottom w:val="single" w:sz="8" w:space="0" w:color="000000"/>
              <w:right w:val="single" w:sz="8" w:space="0" w:color="000000"/>
            </w:tcBorders>
            <w:vAlign w:val="center"/>
          </w:tcPr>
          <w:p w14:paraId="358B6493" w14:textId="77777777" w:rsidR="00297150" w:rsidRDefault="00000000">
            <w:pPr>
              <w:spacing w:after="60" w:line="300" w:lineRule="auto"/>
              <w:rPr>
                <w:lang w:eastAsia="zh-CN"/>
              </w:rPr>
            </w:pPr>
            <w:r>
              <w:rPr>
                <w:lang w:eastAsia="zh-CN"/>
              </w:rPr>
              <w:t>从普通用户、救助发布者和</w:t>
            </w:r>
            <w:r>
              <w:rPr>
                <w:lang w:eastAsia="zh-CN"/>
              </w:rPr>
              <w:lastRenderedPageBreak/>
              <w:t>管理员角度推演操作流程</w:t>
            </w:r>
          </w:p>
        </w:tc>
        <w:tc>
          <w:tcPr>
            <w:tcW w:w="3969" w:type="dxa"/>
            <w:tcBorders>
              <w:top w:val="single" w:sz="8" w:space="0" w:color="000000"/>
              <w:left w:val="single" w:sz="8" w:space="0" w:color="000000"/>
              <w:bottom w:val="single" w:sz="8" w:space="0" w:color="000000"/>
              <w:right w:val="single" w:sz="8" w:space="0" w:color="000000"/>
            </w:tcBorders>
            <w:vAlign w:val="center"/>
          </w:tcPr>
          <w:p w14:paraId="3F9E3A90" w14:textId="77777777" w:rsidR="00297150" w:rsidRDefault="00000000">
            <w:pPr>
              <w:spacing w:after="60" w:line="300" w:lineRule="auto"/>
              <w:rPr>
                <w:lang w:eastAsia="zh-CN"/>
              </w:rPr>
            </w:pPr>
            <w:r>
              <w:rPr>
                <w:lang w:eastAsia="zh-CN"/>
              </w:rPr>
              <w:lastRenderedPageBreak/>
              <w:t>形成典型用例和场景描述。</w:t>
            </w:r>
          </w:p>
        </w:tc>
      </w:tr>
      <w:tr w:rsidR="00297150" w14:paraId="746D55C2" w14:textId="77777777">
        <w:trPr>
          <w:jc w:val="center"/>
        </w:trPr>
        <w:tc>
          <w:tcPr>
            <w:tcW w:w="1701" w:type="dxa"/>
            <w:tcBorders>
              <w:top w:val="single" w:sz="8" w:space="0" w:color="000000"/>
              <w:left w:val="single" w:sz="8" w:space="0" w:color="000000"/>
              <w:bottom w:val="single" w:sz="8" w:space="0" w:color="000000"/>
              <w:right w:val="single" w:sz="8" w:space="0" w:color="000000"/>
            </w:tcBorders>
            <w:vAlign w:val="center"/>
          </w:tcPr>
          <w:p w14:paraId="1B247ECB" w14:textId="77777777" w:rsidR="00297150" w:rsidRDefault="00000000">
            <w:pPr>
              <w:spacing w:after="60" w:line="300" w:lineRule="auto"/>
            </w:pPr>
            <w:proofErr w:type="spellStart"/>
            <w:r>
              <w:t>原型讨论</w:t>
            </w:r>
            <w:proofErr w:type="spellEnd"/>
          </w:p>
        </w:tc>
        <w:tc>
          <w:tcPr>
            <w:tcW w:w="2835" w:type="dxa"/>
            <w:tcBorders>
              <w:top w:val="single" w:sz="8" w:space="0" w:color="000000"/>
              <w:left w:val="single" w:sz="8" w:space="0" w:color="000000"/>
              <w:bottom w:val="single" w:sz="8" w:space="0" w:color="000000"/>
              <w:right w:val="single" w:sz="8" w:space="0" w:color="000000"/>
            </w:tcBorders>
            <w:vAlign w:val="center"/>
          </w:tcPr>
          <w:p w14:paraId="6220F435" w14:textId="77777777" w:rsidR="00297150" w:rsidRDefault="00000000">
            <w:pPr>
              <w:spacing w:after="60" w:line="300" w:lineRule="auto"/>
            </w:pPr>
            <w:proofErr w:type="spellStart"/>
            <w:r>
              <w:t>绘制或讨论页面原型</w:t>
            </w:r>
            <w:proofErr w:type="spellEnd"/>
          </w:p>
        </w:tc>
        <w:tc>
          <w:tcPr>
            <w:tcW w:w="3969" w:type="dxa"/>
            <w:tcBorders>
              <w:top w:val="single" w:sz="8" w:space="0" w:color="000000"/>
              <w:left w:val="single" w:sz="8" w:space="0" w:color="000000"/>
              <w:bottom w:val="single" w:sz="8" w:space="0" w:color="000000"/>
              <w:right w:val="single" w:sz="8" w:space="0" w:color="000000"/>
            </w:tcBorders>
            <w:vAlign w:val="center"/>
          </w:tcPr>
          <w:p w14:paraId="25457384" w14:textId="77777777" w:rsidR="00297150" w:rsidRDefault="00000000">
            <w:pPr>
              <w:spacing w:after="60" w:line="300" w:lineRule="auto"/>
              <w:rPr>
                <w:lang w:eastAsia="zh-CN"/>
              </w:rPr>
            </w:pPr>
            <w:r>
              <w:rPr>
                <w:lang w:eastAsia="zh-CN"/>
              </w:rPr>
              <w:t>确认主要页面、字段、按钮、流程和交互规则。</w:t>
            </w:r>
          </w:p>
        </w:tc>
      </w:tr>
    </w:tbl>
    <w:p w14:paraId="217FE645" w14:textId="77777777" w:rsidR="00297150" w:rsidRDefault="00297150">
      <w:pPr>
        <w:rPr>
          <w:lang w:eastAsia="zh-CN"/>
        </w:rPr>
      </w:pPr>
    </w:p>
    <w:p w14:paraId="42B1A308" w14:textId="77777777" w:rsidR="00297150" w:rsidRDefault="00000000">
      <w:pPr>
        <w:pStyle w:val="1"/>
        <w:spacing w:before="160" w:after="80"/>
        <w:rPr>
          <w:lang w:eastAsia="zh-CN"/>
        </w:rPr>
      </w:pPr>
      <w:bookmarkStart w:id="12" w:name="sec_3"/>
      <w:r>
        <w:rPr>
          <w:rFonts w:ascii="Times New Roman" w:eastAsia="宋体" w:hAnsi="Times New Roman" w:cs="Times New Roman"/>
          <w:sz w:val="30"/>
          <w:lang w:eastAsia="zh-CN"/>
        </w:rPr>
        <w:t xml:space="preserve">3 </w:t>
      </w:r>
      <w:r>
        <w:rPr>
          <w:rFonts w:ascii="Times New Roman" w:eastAsia="宋体" w:hAnsi="Times New Roman" w:cs="Times New Roman"/>
          <w:sz w:val="30"/>
          <w:lang w:eastAsia="zh-CN"/>
        </w:rPr>
        <w:t>软件功能需求描述</w:t>
      </w:r>
      <w:bookmarkEnd w:id="12"/>
    </w:p>
    <w:p w14:paraId="33C84C10" w14:textId="77777777" w:rsidR="00297150" w:rsidRDefault="00000000">
      <w:pPr>
        <w:pStyle w:val="21"/>
        <w:spacing w:before="100" w:after="80"/>
        <w:rPr>
          <w:lang w:eastAsia="zh-CN"/>
        </w:rPr>
      </w:pPr>
      <w:bookmarkStart w:id="13" w:name="sec_3_1"/>
      <w:r>
        <w:rPr>
          <w:rFonts w:ascii="Times New Roman" w:eastAsia="宋体" w:hAnsi="Times New Roman" w:cs="Times New Roman"/>
          <w:lang w:eastAsia="zh-CN"/>
        </w:rPr>
        <w:t xml:space="preserve">3.1 </w:t>
      </w:r>
      <w:r>
        <w:rPr>
          <w:rFonts w:ascii="Times New Roman" w:eastAsia="宋体" w:hAnsi="Times New Roman" w:cs="Times New Roman"/>
          <w:lang w:eastAsia="zh-CN"/>
        </w:rPr>
        <w:t>功能需求总</w:t>
      </w:r>
      <w:proofErr w:type="gramStart"/>
      <w:r>
        <w:rPr>
          <w:rFonts w:ascii="Times New Roman" w:eastAsia="宋体" w:hAnsi="Times New Roman" w:cs="Times New Roman"/>
          <w:lang w:eastAsia="zh-CN"/>
        </w:rPr>
        <w:t>览</w:t>
      </w:r>
      <w:proofErr w:type="gramEnd"/>
      <w:r>
        <w:rPr>
          <w:rFonts w:ascii="Times New Roman" w:eastAsia="宋体" w:hAnsi="Times New Roman" w:cs="Times New Roman"/>
          <w:lang w:eastAsia="zh-CN"/>
        </w:rPr>
        <w:t>与优先级</w:t>
      </w:r>
      <w:bookmarkEnd w:id="13"/>
    </w:p>
    <w:p w14:paraId="261AD9B5" w14:textId="77777777" w:rsidR="00297150" w:rsidRDefault="00000000">
      <w:pPr>
        <w:spacing w:after="60" w:line="300" w:lineRule="auto"/>
        <w:rPr>
          <w:lang w:eastAsia="zh-CN"/>
        </w:rPr>
      </w:pPr>
      <w:r>
        <w:rPr>
          <w:lang w:eastAsia="zh-CN"/>
        </w:rPr>
        <w:t>优先级采用</w:t>
      </w:r>
      <w:r>
        <w:rPr>
          <w:lang w:eastAsia="zh-CN"/>
        </w:rPr>
        <w:t xml:space="preserve"> P0</w:t>
      </w:r>
      <w:r>
        <w:rPr>
          <w:lang w:eastAsia="zh-CN"/>
        </w:rPr>
        <w:t>、</w:t>
      </w:r>
      <w:r>
        <w:rPr>
          <w:lang w:eastAsia="zh-CN"/>
        </w:rPr>
        <w:t>P1</w:t>
      </w:r>
      <w:r>
        <w:rPr>
          <w:lang w:eastAsia="zh-CN"/>
        </w:rPr>
        <w:t>、</w:t>
      </w:r>
      <w:r>
        <w:rPr>
          <w:lang w:eastAsia="zh-CN"/>
        </w:rPr>
        <w:t xml:space="preserve">P2 </w:t>
      </w:r>
      <w:r>
        <w:rPr>
          <w:lang w:eastAsia="zh-CN"/>
        </w:rPr>
        <w:t>表示。</w:t>
      </w:r>
      <w:r>
        <w:rPr>
          <w:lang w:eastAsia="zh-CN"/>
        </w:rPr>
        <w:t xml:space="preserve">P0 </w:t>
      </w:r>
      <w:r>
        <w:rPr>
          <w:lang w:eastAsia="zh-CN"/>
        </w:rPr>
        <w:t>为必须完成的核心功能，</w:t>
      </w:r>
      <w:r>
        <w:rPr>
          <w:lang w:eastAsia="zh-CN"/>
        </w:rPr>
        <w:t xml:space="preserve">P1 </w:t>
      </w:r>
      <w:r>
        <w:rPr>
          <w:lang w:eastAsia="zh-CN"/>
        </w:rPr>
        <w:t>为重要功能，</w:t>
      </w:r>
      <w:r>
        <w:rPr>
          <w:lang w:eastAsia="zh-CN"/>
        </w:rPr>
        <w:t xml:space="preserve">P2 </w:t>
      </w:r>
      <w:r>
        <w:rPr>
          <w:lang w:eastAsia="zh-CN"/>
        </w:rPr>
        <w:t>为增强功能。</w:t>
      </w:r>
    </w:p>
    <w:tbl>
      <w:tblPr>
        <w:tblStyle w:val="af4"/>
        <w:tblW w:w="0" w:type="auto"/>
        <w:jc w:val="center"/>
        <w:tblLook w:val="04A0" w:firstRow="1" w:lastRow="0" w:firstColumn="1" w:lastColumn="0" w:noHBand="0" w:noVBand="1"/>
      </w:tblPr>
      <w:tblGrid>
        <w:gridCol w:w="1134"/>
        <w:gridCol w:w="1984"/>
        <w:gridCol w:w="1814"/>
        <w:gridCol w:w="850"/>
        <w:gridCol w:w="2721"/>
      </w:tblGrid>
      <w:tr w:rsidR="00297150" w14:paraId="6BDDF7BD" w14:textId="77777777">
        <w:trPr>
          <w:jc w:val="center"/>
        </w:trPr>
        <w:tc>
          <w:tcPr>
            <w:tcW w:w="113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F1EAAB3" w14:textId="77777777" w:rsidR="00297150" w:rsidRDefault="00000000">
            <w:pPr>
              <w:spacing w:after="60" w:line="300" w:lineRule="auto"/>
              <w:jc w:val="center"/>
            </w:pPr>
            <w:proofErr w:type="spellStart"/>
            <w:r>
              <w:rPr>
                <w:b/>
              </w:rPr>
              <w:t>需求编号</w:t>
            </w:r>
            <w:proofErr w:type="spellEnd"/>
          </w:p>
        </w:tc>
        <w:tc>
          <w:tcPr>
            <w:tcW w:w="198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6878CD7" w14:textId="77777777" w:rsidR="00297150" w:rsidRDefault="00000000">
            <w:pPr>
              <w:spacing w:after="60" w:line="300" w:lineRule="auto"/>
              <w:jc w:val="center"/>
            </w:pPr>
            <w:proofErr w:type="spellStart"/>
            <w:r>
              <w:rPr>
                <w:b/>
              </w:rPr>
              <w:t>功能需求</w:t>
            </w:r>
            <w:proofErr w:type="spellEnd"/>
          </w:p>
        </w:tc>
        <w:tc>
          <w:tcPr>
            <w:tcW w:w="181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932D8AB" w14:textId="77777777" w:rsidR="00297150" w:rsidRDefault="00000000">
            <w:pPr>
              <w:spacing w:after="60" w:line="300" w:lineRule="auto"/>
              <w:jc w:val="center"/>
            </w:pPr>
            <w:proofErr w:type="spellStart"/>
            <w:r>
              <w:rPr>
                <w:b/>
              </w:rPr>
              <w:t>参与者</w:t>
            </w:r>
            <w:proofErr w:type="spellEnd"/>
          </w:p>
        </w:tc>
        <w:tc>
          <w:tcPr>
            <w:tcW w:w="8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EAED350" w14:textId="77777777" w:rsidR="00297150" w:rsidRDefault="00000000">
            <w:pPr>
              <w:spacing w:after="60" w:line="300" w:lineRule="auto"/>
              <w:jc w:val="center"/>
            </w:pPr>
            <w:proofErr w:type="spellStart"/>
            <w:r>
              <w:rPr>
                <w:b/>
              </w:rPr>
              <w:t>优先级</w:t>
            </w:r>
            <w:proofErr w:type="spellEnd"/>
          </w:p>
        </w:tc>
        <w:tc>
          <w:tcPr>
            <w:tcW w:w="272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3ED90EF" w14:textId="77777777" w:rsidR="00297150" w:rsidRDefault="00000000">
            <w:pPr>
              <w:spacing w:after="60" w:line="300" w:lineRule="auto"/>
              <w:jc w:val="center"/>
            </w:pPr>
            <w:proofErr w:type="spellStart"/>
            <w:r>
              <w:rPr>
                <w:b/>
              </w:rPr>
              <w:t>简要说明</w:t>
            </w:r>
            <w:proofErr w:type="spellEnd"/>
          </w:p>
        </w:tc>
      </w:tr>
      <w:tr w:rsidR="00297150" w14:paraId="6583E7D8" w14:textId="77777777">
        <w:trPr>
          <w:jc w:val="center"/>
        </w:trPr>
        <w:tc>
          <w:tcPr>
            <w:tcW w:w="1134" w:type="dxa"/>
            <w:tcBorders>
              <w:top w:val="single" w:sz="8" w:space="0" w:color="000000"/>
              <w:left w:val="single" w:sz="8" w:space="0" w:color="000000"/>
              <w:bottom w:val="single" w:sz="8" w:space="0" w:color="000000"/>
              <w:right w:val="single" w:sz="8" w:space="0" w:color="000000"/>
            </w:tcBorders>
            <w:vAlign w:val="center"/>
          </w:tcPr>
          <w:p w14:paraId="3D760279" w14:textId="77777777" w:rsidR="00297150" w:rsidRDefault="00000000">
            <w:pPr>
              <w:spacing w:after="60" w:line="300" w:lineRule="auto"/>
            </w:pPr>
            <w:r>
              <w:t>FR-01</w:t>
            </w:r>
          </w:p>
        </w:tc>
        <w:tc>
          <w:tcPr>
            <w:tcW w:w="1984" w:type="dxa"/>
            <w:tcBorders>
              <w:top w:val="single" w:sz="8" w:space="0" w:color="000000"/>
              <w:left w:val="single" w:sz="8" w:space="0" w:color="000000"/>
              <w:bottom w:val="single" w:sz="8" w:space="0" w:color="000000"/>
              <w:right w:val="single" w:sz="8" w:space="0" w:color="000000"/>
            </w:tcBorders>
            <w:vAlign w:val="center"/>
          </w:tcPr>
          <w:p w14:paraId="7349BCB0" w14:textId="77777777" w:rsidR="00297150" w:rsidRDefault="00000000">
            <w:pPr>
              <w:spacing w:after="60" w:line="300" w:lineRule="auto"/>
              <w:rPr>
                <w:lang w:eastAsia="zh-CN"/>
              </w:rPr>
            </w:pPr>
            <w:r>
              <w:rPr>
                <w:lang w:eastAsia="zh-CN"/>
              </w:rPr>
              <w:t>用户注册、登录与退出</w:t>
            </w:r>
          </w:p>
        </w:tc>
        <w:tc>
          <w:tcPr>
            <w:tcW w:w="1814" w:type="dxa"/>
            <w:tcBorders>
              <w:top w:val="single" w:sz="8" w:space="0" w:color="000000"/>
              <w:left w:val="single" w:sz="8" w:space="0" w:color="000000"/>
              <w:bottom w:val="single" w:sz="8" w:space="0" w:color="000000"/>
              <w:right w:val="single" w:sz="8" w:space="0" w:color="000000"/>
            </w:tcBorders>
            <w:vAlign w:val="center"/>
          </w:tcPr>
          <w:p w14:paraId="6ED898E1" w14:textId="77777777" w:rsidR="00297150" w:rsidRDefault="00000000">
            <w:pPr>
              <w:spacing w:after="60" w:line="300" w:lineRule="auto"/>
              <w:rPr>
                <w:lang w:eastAsia="zh-CN"/>
              </w:rPr>
            </w:pPr>
            <w:r>
              <w:rPr>
                <w:lang w:eastAsia="zh-CN"/>
              </w:rPr>
              <w:t>游客、普通用户、管理员</w:t>
            </w:r>
          </w:p>
        </w:tc>
        <w:tc>
          <w:tcPr>
            <w:tcW w:w="850" w:type="dxa"/>
            <w:tcBorders>
              <w:top w:val="single" w:sz="8" w:space="0" w:color="000000"/>
              <w:left w:val="single" w:sz="8" w:space="0" w:color="000000"/>
              <w:bottom w:val="single" w:sz="8" w:space="0" w:color="000000"/>
              <w:right w:val="single" w:sz="8" w:space="0" w:color="000000"/>
            </w:tcBorders>
            <w:vAlign w:val="center"/>
          </w:tcPr>
          <w:p w14:paraId="066DF424" w14:textId="77777777" w:rsidR="00297150" w:rsidRDefault="00000000">
            <w:pPr>
              <w:spacing w:after="60" w:line="300" w:lineRule="auto"/>
            </w:pPr>
            <w:r>
              <w:t>P0</w:t>
            </w:r>
          </w:p>
        </w:tc>
        <w:tc>
          <w:tcPr>
            <w:tcW w:w="2721" w:type="dxa"/>
            <w:tcBorders>
              <w:top w:val="single" w:sz="8" w:space="0" w:color="000000"/>
              <w:left w:val="single" w:sz="8" w:space="0" w:color="000000"/>
              <w:bottom w:val="single" w:sz="8" w:space="0" w:color="000000"/>
              <w:right w:val="single" w:sz="8" w:space="0" w:color="000000"/>
            </w:tcBorders>
            <w:vAlign w:val="center"/>
          </w:tcPr>
          <w:p w14:paraId="433BBB0E" w14:textId="77777777" w:rsidR="00297150" w:rsidRDefault="00000000">
            <w:pPr>
              <w:spacing w:after="60" w:line="300" w:lineRule="auto"/>
              <w:rPr>
                <w:lang w:eastAsia="zh-CN"/>
              </w:rPr>
            </w:pPr>
            <w:r>
              <w:rPr>
                <w:lang w:eastAsia="zh-CN"/>
              </w:rPr>
              <w:t>支持账号注册、登录、退出和登录状态维护。</w:t>
            </w:r>
          </w:p>
        </w:tc>
      </w:tr>
      <w:tr w:rsidR="00297150" w14:paraId="74CCF497" w14:textId="77777777">
        <w:trPr>
          <w:jc w:val="center"/>
        </w:trPr>
        <w:tc>
          <w:tcPr>
            <w:tcW w:w="1134" w:type="dxa"/>
            <w:tcBorders>
              <w:top w:val="single" w:sz="8" w:space="0" w:color="000000"/>
              <w:left w:val="single" w:sz="8" w:space="0" w:color="000000"/>
              <w:bottom w:val="single" w:sz="8" w:space="0" w:color="000000"/>
              <w:right w:val="single" w:sz="8" w:space="0" w:color="000000"/>
            </w:tcBorders>
            <w:vAlign w:val="center"/>
          </w:tcPr>
          <w:p w14:paraId="1062288E" w14:textId="77777777" w:rsidR="00297150" w:rsidRDefault="00000000">
            <w:pPr>
              <w:spacing w:after="60" w:line="300" w:lineRule="auto"/>
            </w:pPr>
            <w:r>
              <w:t>FR-02</w:t>
            </w:r>
          </w:p>
        </w:tc>
        <w:tc>
          <w:tcPr>
            <w:tcW w:w="1984" w:type="dxa"/>
            <w:tcBorders>
              <w:top w:val="single" w:sz="8" w:space="0" w:color="000000"/>
              <w:left w:val="single" w:sz="8" w:space="0" w:color="000000"/>
              <w:bottom w:val="single" w:sz="8" w:space="0" w:color="000000"/>
              <w:right w:val="single" w:sz="8" w:space="0" w:color="000000"/>
            </w:tcBorders>
            <w:vAlign w:val="center"/>
          </w:tcPr>
          <w:p w14:paraId="20BA9652" w14:textId="77777777" w:rsidR="00297150" w:rsidRDefault="00000000">
            <w:pPr>
              <w:spacing w:after="60" w:line="300" w:lineRule="auto"/>
            </w:pPr>
            <w:proofErr w:type="spellStart"/>
            <w:r>
              <w:t>个人信息管理</w:t>
            </w:r>
            <w:proofErr w:type="spellEnd"/>
          </w:p>
        </w:tc>
        <w:tc>
          <w:tcPr>
            <w:tcW w:w="1814" w:type="dxa"/>
            <w:tcBorders>
              <w:top w:val="single" w:sz="8" w:space="0" w:color="000000"/>
              <w:left w:val="single" w:sz="8" w:space="0" w:color="000000"/>
              <w:bottom w:val="single" w:sz="8" w:space="0" w:color="000000"/>
              <w:right w:val="single" w:sz="8" w:space="0" w:color="000000"/>
            </w:tcBorders>
            <w:vAlign w:val="center"/>
          </w:tcPr>
          <w:p w14:paraId="31258D40" w14:textId="77777777" w:rsidR="00297150" w:rsidRDefault="00000000">
            <w:pPr>
              <w:spacing w:after="60" w:line="300" w:lineRule="auto"/>
            </w:pPr>
            <w:proofErr w:type="spellStart"/>
            <w:r>
              <w:t>普通用户</w:t>
            </w:r>
            <w:proofErr w:type="spellEnd"/>
          </w:p>
        </w:tc>
        <w:tc>
          <w:tcPr>
            <w:tcW w:w="850" w:type="dxa"/>
            <w:tcBorders>
              <w:top w:val="single" w:sz="8" w:space="0" w:color="000000"/>
              <w:left w:val="single" w:sz="8" w:space="0" w:color="000000"/>
              <w:bottom w:val="single" w:sz="8" w:space="0" w:color="000000"/>
              <w:right w:val="single" w:sz="8" w:space="0" w:color="000000"/>
            </w:tcBorders>
            <w:vAlign w:val="center"/>
          </w:tcPr>
          <w:p w14:paraId="08A89257" w14:textId="77777777" w:rsidR="00297150" w:rsidRDefault="00000000">
            <w:pPr>
              <w:spacing w:after="60" w:line="300" w:lineRule="auto"/>
            </w:pPr>
            <w:r>
              <w:t>P1</w:t>
            </w:r>
          </w:p>
        </w:tc>
        <w:tc>
          <w:tcPr>
            <w:tcW w:w="2721" w:type="dxa"/>
            <w:tcBorders>
              <w:top w:val="single" w:sz="8" w:space="0" w:color="000000"/>
              <w:left w:val="single" w:sz="8" w:space="0" w:color="000000"/>
              <w:bottom w:val="single" w:sz="8" w:space="0" w:color="000000"/>
              <w:right w:val="single" w:sz="8" w:space="0" w:color="000000"/>
            </w:tcBorders>
            <w:vAlign w:val="center"/>
          </w:tcPr>
          <w:p w14:paraId="4602CF06" w14:textId="77777777" w:rsidR="00297150" w:rsidRDefault="00000000">
            <w:pPr>
              <w:spacing w:after="60" w:line="300" w:lineRule="auto"/>
              <w:rPr>
                <w:lang w:eastAsia="zh-CN"/>
              </w:rPr>
            </w:pPr>
            <w:r>
              <w:rPr>
                <w:lang w:eastAsia="zh-CN"/>
              </w:rPr>
              <w:t>支持查看和修改昵称、头像、联系方式等基础信息。</w:t>
            </w:r>
          </w:p>
        </w:tc>
      </w:tr>
      <w:tr w:rsidR="00297150" w14:paraId="7984BE8C" w14:textId="77777777">
        <w:trPr>
          <w:jc w:val="center"/>
        </w:trPr>
        <w:tc>
          <w:tcPr>
            <w:tcW w:w="1134" w:type="dxa"/>
            <w:tcBorders>
              <w:top w:val="single" w:sz="8" w:space="0" w:color="000000"/>
              <w:left w:val="single" w:sz="8" w:space="0" w:color="000000"/>
              <w:bottom w:val="single" w:sz="8" w:space="0" w:color="000000"/>
              <w:right w:val="single" w:sz="8" w:space="0" w:color="000000"/>
            </w:tcBorders>
            <w:vAlign w:val="center"/>
          </w:tcPr>
          <w:p w14:paraId="75D035C5" w14:textId="77777777" w:rsidR="00297150" w:rsidRDefault="00000000">
            <w:pPr>
              <w:spacing w:after="60" w:line="300" w:lineRule="auto"/>
            </w:pPr>
            <w:r>
              <w:t>FR-03</w:t>
            </w:r>
          </w:p>
        </w:tc>
        <w:tc>
          <w:tcPr>
            <w:tcW w:w="1984" w:type="dxa"/>
            <w:tcBorders>
              <w:top w:val="single" w:sz="8" w:space="0" w:color="000000"/>
              <w:left w:val="single" w:sz="8" w:space="0" w:color="000000"/>
              <w:bottom w:val="single" w:sz="8" w:space="0" w:color="000000"/>
              <w:right w:val="single" w:sz="8" w:space="0" w:color="000000"/>
            </w:tcBorders>
            <w:vAlign w:val="center"/>
          </w:tcPr>
          <w:p w14:paraId="4FABBC94" w14:textId="77777777" w:rsidR="00297150" w:rsidRDefault="00000000">
            <w:pPr>
              <w:spacing w:after="60" w:line="300" w:lineRule="auto"/>
              <w:rPr>
                <w:lang w:eastAsia="zh-CN"/>
              </w:rPr>
            </w:pPr>
            <w:r>
              <w:rPr>
                <w:lang w:eastAsia="zh-CN"/>
              </w:rPr>
              <w:t>动物档案浏览与详情查看</w:t>
            </w:r>
          </w:p>
        </w:tc>
        <w:tc>
          <w:tcPr>
            <w:tcW w:w="1814" w:type="dxa"/>
            <w:tcBorders>
              <w:top w:val="single" w:sz="8" w:space="0" w:color="000000"/>
              <w:left w:val="single" w:sz="8" w:space="0" w:color="000000"/>
              <w:bottom w:val="single" w:sz="8" w:space="0" w:color="000000"/>
              <w:right w:val="single" w:sz="8" w:space="0" w:color="000000"/>
            </w:tcBorders>
            <w:vAlign w:val="center"/>
          </w:tcPr>
          <w:p w14:paraId="0A6E56E8" w14:textId="77777777" w:rsidR="00297150" w:rsidRDefault="00000000">
            <w:pPr>
              <w:spacing w:after="60" w:line="300" w:lineRule="auto"/>
            </w:pPr>
            <w:proofErr w:type="spellStart"/>
            <w:r>
              <w:t>游客、普通用户</w:t>
            </w:r>
            <w:proofErr w:type="spellEnd"/>
          </w:p>
        </w:tc>
        <w:tc>
          <w:tcPr>
            <w:tcW w:w="850" w:type="dxa"/>
            <w:tcBorders>
              <w:top w:val="single" w:sz="8" w:space="0" w:color="000000"/>
              <w:left w:val="single" w:sz="8" w:space="0" w:color="000000"/>
              <w:bottom w:val="single" w:sz="8" w:space="0" w:color="000000"/>
              <w:right w:val="single" w:sz="8" w:space="0" w:color="000000"/>
            </w:tcBorders>
            <w:vAlign w:val="center"/>
          </w:tcPr>
          <w:p w14:paraId="4608AD4A" w14:textId="77777777" w:rsidR="00297150" w:rsidRDefault="00000000">
            <w:pPr>
              <w:spacing w:after="60" w:line="300" w:lineRule="auto"/>
            </w:pPr>
            <w:r>
              <w:t>P0</w:t>
            </w:r>
          </w:p>
        </w:tc>
        <w:tc>
          <w:tcPr>
            <w:tcW w:w="2721" w:type="dxa"/>
            <w:tcBorders>
              <w:top w:val="single" w:sz="8" w:space="0" w:color="000000"/>
              <w:left w:val="single" w:sz="8" w:space="0" w:color="000000"/>
              <w:bottom w:val="single" w:sz="8" w:space="0" w:color="000000"/>
              <w:right w:val="single" w:sz="8" w:space="0" w:color="000000"/>
            </w:tcBorders>
            <w:vAlign w:val="center"/>
          </w:tcPr>
          <w:p w14:paraId="55ECD3C3" w14:textId="77777777" w:rsidR="00297150" w:rsidRDefault="00000000">
            <w:pPr>
              <w:spacing w:after="60" w:line="300" w:lineRule="auto"/>
              <w:rPr>
                <w:lang w:eastAsia="zh-CN"/>
              </w:rPr>
            </w:pPr>
            <w:r>
              <w:rPr>
                <w:lang w:eastAsia="zh-CN"/>
              </w:rPr>
              <w:t>展示动物列表和详情，支持查看状态、图片和说明。</w:t>
            </w:r>
          </w:p>
        </w:tc>
      </w:tr>
      <w:tr w:rsidR="00297150" w14:paraId="4A443B97" w14:textId="77777777">
        <w:trPr>
          <w:jc w:val="center"/>
        </w:trPr>
        <w:tc>
          <w:tcPr>
            <w:tcW w:w="1134" w:type="dxa"/>
            <w:tcBorders>
              <w:top w:val="single" w:sz="8" w:space="0" w:color="000000"/>
              <w:left w:val="single" w:sz="8" w:space="0" w:color="000000"/>
              <w:bottom w:val="single" w:sz="8" w:space="0" w:color="000000"/>
              <w:right w:val="single" w:sz="8" w:space="0" w:color="000000"/>
            </w:tcBorders>
            <w:vAlign w:val="center"/>
          </w:tcPr>
          <w:p w14:paraId="748EF179" w14:textId="77777777" w:rsidR="00297150" w:rsidRDefault="00000000">
            <w:pPr>
              <w:spacing w:after="60" w:line="300" w:lineRule="auto"/>
            </w:pPr>
            <w:r>
              <w:t>FR-04</w:t>
            </w:r>
          </w:p>
        </w:tc>
        <w:tc>
          <w:tcPr>
            <w:tcW w:w="1984" w:type="dxa"/>
            <w:tcBorders>
              <w:top w:val="single" w:sz="8" w:space="0" w:color="000000"/>
              <w:left w:val="single" w:sz="8" w:space="0" w:color="000000"/>
              <w:bottom w:val="single" w:sz="8" w:space="0" w:color="000000"/>
              <w:right w:val="single" w:sz="8" w:space="0" w:color="000000"/>
            </w:tcBorders>
            <w:vAlign w:val="center"/>
          </w:tcPr>
          <w:p w14:paraId="2AD2AF76" w14:textId="77777777" w:rsidR="00297150" w:rsidRDefault="00000000">
            <w:pPr>
              <w:spacing w:after="60" w:line="300" w:lineRule="auto"/>
            </w:pPr>
            <w:proofErr w:type="spellStart"/>
            <w:r>
              <w:t>动物档案发布与维护</w:t>
            </w:r>
            <w:proofErr w:type="spellEnd"/>
          </w:p>
        </w:tc>
        <w:tc>
          <w:tcPr>
            <w:tcW w:w="1814" w:type="dxa"/>
            <w:tcBorders>
              <w:top w:val="single" w:sz="8" w:space="0" w:color="000000"/>
              <w:left w:val="single" w:sz="8" w:space="0" w:color="000000"/>
              <w:bottom w:val="single" w:sz="8" w:space="0" w:color="000000"/>
              <w:right w:val="single" w:sz="8" w:space="0" w:color="000000"/>
            </w:tcBorders>
            <w:vAlign w:val="center"/>
          </w:tcPr>
          <w:p w14:paraId="6FA2091F" w14:textId="77777777" w:rsidR="00297150" w:rsidRDefault="00000000">
            <w:pPr>
              <w:spacing w:after="60" w:line="300" w:lineRule="auto"/>
              <w:rPr>
                <w:lang w:eastAsia="zh-CN"/>
              </w:rPr>
            </w:pPr>
            <w:r>
              <w:rPr>
                <w:lang w:eastAsia="zh-CN"/>
              </w:rPr>
              <w:t>普通用户、救助发布者、管理员</w:t>
            </w:r>
          </w:p>
        </w:tc>
        <w:tc>
          <w:tcPr>
            <w:tcW w:w="850" w:type="dxa"/>
            <w:tcBorders>
              <w:top w:val="single" w:sz="8" w:space="0" w:color="000000"/>
              <w:left w:val="single" w:sz="8" w:space="0" w:color="000000"/>
              <w:bottom w:val="single" w:sz="8" w:space="0" w:color="000000"/>
              <w:right w:val="single" w:sz="8" w:space="0" w:color="000000"/>
            </w:tcBorders>
            <w:vAlign w:val="center"/>
          </w:tcPr>
          <w:p w14:paraId="3644E080" w14:textId="77777777" w:rsidR="00297150" w:rsidRDefault="00000000">
            <w:pPr>
              <w:spacing w:after="60" w:line="300" w:lineRule="auto"/>
            </w:pPr>
            <w:r>
              <w:t>P0</w:t>
            </w:r>
          </w:p>
        </w:tc>
        <w:tc>
          <w:tcPr>
            <w:tcW w:w="2721" w:type="dxa"/>
            <w:tcBorders>
              <w:top w:val="single" w:sz="8" w:space="0" w:color="000000"/>
              <w:left w:val="single" w:sz="8" w:space="0" w:color="000000"/>
              <w:bottom w:val="single" w:sz="8" w:space="0" w:color="000000"/>
              <w:right w:val="single" w:sz="8" w:space="0" w:color="000000"/>
            </w:tcBorders>
            <w:vAlign w:val="center"/>
          </w:tcPr>
          <w:p w14:paraId="0B655A42" w14:textId="77777777" w:rsidR="00297150" w:rsidRDefault="00000000">
            <w:pPr>
              <w:spacing w:after="60" w:line="300" w:lineRule="auto"/>
              <w:rPr>
                <w:lang w:eastAsia="zh-CN"/>
              </w:rPr>
            </w:pPr>
            <w:r>
              <w:rPr>
                <w:lang w:eastAsia="zh-CN"/>
              </w:rPr>
              <w:t>支持新增、编辑、删除或下</w:t>
            </w:r>
            <w:proofErr w:type="gramStart"/>
            <w:r>
              <w:rPr>
                <w:lang w:eastAsia="zh-CN"/>
              </w:rPr>
              <w:t>架动物</w:t>
            </w:r>
            <w:proofErr w:type="gramEnd"/>
            <w:r>
              <w:rPr>
                <w:lang w:eastAsia="zh-CN"/>
              </w:rPr>
              <w:t>档案，发布后进入审核流程。</w:t>
            </w:r>
          </w:p>
        </w:tc>
      </w:tr>
      <w:tr w:rsidR="00297150" w14:paraId="7DB801E3" w14:textId="77777777">
        <w:trPr>
          <w:jc w:val="center"/>
        </w:trPr>
        <w:tc>
          <w:tcPr>
            <w:tcW w:w="1134" w:type="dxa"/>
            <w:tcBorders>
              <w:top w:val="single" w:sz="8" w:space="0" w:color="000000"/>
              <w:left w:val="single" w:sz="8" w:space="0" w:color="000000"/>
              <w:bottom w:val="single" w:sz="8" w:space="0" w:color="000000"/>
              <w:right w:val="single" w:sz="8" w:space="0" w:color="000000"/>
            </w:tcBorders>
            <w:vAlign w:val="center"/>
          </w:tcPr>
          <w:p w14:paraId="36AEF0BD" w14:textId="77777777" w:rsidR="00297150" w:rsidRDefault="00000000">
            <w:pPr>
              <w:spacing w:after="60" w:line="300" w:lineRule="auto"/>
            </w:pPr>
            <w:r>
              <w:t>FR-05</w:t>
            </w:r>
          </w:p>
        </w:tc>
        <w:tc>
          <w:tcPr>
            <w:tcW w:w="1984" w:type="dxa"/>
            <w:tcBorders>
              <w:top w:val="single" w:sz="8" w:space="0" w:color="000000"/>
              <w:left w:val="single" w:sz="8" w:space="0" w:color="000000"/>
              <w:bottom w:val="single" w:sz="8" w:space="0" w:color="000000"/>
              <w:right w:val="single" w:sz="8" w:space="0" w:color="000000"/>
            </w:tcBorders>
            <w:vAlign w:val="center"/>
          </w:tcPr>
          <w:p w14:paraId="7056572D" w14:textId="77777777" w:rsidR="00297150" w:rsidRDefault="00000000">
            <w:pPr>
              <w:spacing w:after="60" w:line="300" w:lineRule="auto"/>
            </w:pPr>
            <w:proofErr w:type="spellStart"/>
            <w:r>
              <w:t>救助信息发布与管理</w:t>
            </w:r>
            <w:proofErr w:type="spellEnd"/>
          </w:p>
        </w:tc>
        <w:tc>
          <w:tcPr>
            <w:tcW w:w="1814" w:type="dxa"/>
            <w:tcBorders>
              <w:top w:val="single" w:sz="8" w:space="0" w:color="000000"/>
              <w:left w:val="single" w:sz="8" w:space="0" w:color="000000"/>
              <w:bottom w:val="single" w:sz="8" w:space="0" w:color="000000"/>
              <w:right w:val="single" w:sz="8" w:space="0" w:color="000000"/>
            </w:tcBorders>
            <w:vAlign w:val="center"/>
          </w:tcPr>
          <w:p w14:paraId="3B5B555B" w14:textId="77777777" w:rsidR="00297150" w:rsidRDefault="00000000">
            <w:pPr>
              <w:spacing w:after="60" w:line="300" w:lineRule="auto"/>
              <w:rPr>
                <w:lang w:eastAsia="zh-CN"/>
              </w:rPr>
            </w:pPr>
            <w:r>
              <w:rPr>
                <w:lang w:eastAsia="zh-CN"/>
              </w:rPr>
              <w:t>普通用户、救助发布者、管理员</w:t>
            </w:r>
          </w:p>
        </w:tc>
        <w:tc>
          <w:tcPr>
            <w:tcW w:w="850" w:type="dxa"/>
            <w:tcBorders>
              <w:top w:val="single" w:sz="8" w:space="0" w:color="000000"/>
              <w:left w:val="single" w:sz="8" w:space="0" w:color="000000"/>
              <w:bottom w:val="single" w:sz="8" w:space="0" w:color="000000"/>
              <w:right w:val="single" w:sz="8" w:space="0" w:color="000000"/>
            </w:tcBorders>
            <w:vAlign w:val="center"/>
          </w:tcPr>
          <w:p w14:paraId="39E64F36" w14:textId="77777777" w:rsidR="00297150" w:rsidRDefault="00000000">
            <w:pPr>
              <w:spacing w:after="60" w:line="300" w:lineRule="auto"/>
            </w:pPr>
            <w:r>
              <w:t>P0</w:t>
            </w:r>
          </w:p>
        </w:tc>
        <w:tc>
          <w:tcPr>
            <w:tcW w:w="2721" w:type="dxa"/>
            <w:tcBorders>
              <w:top w:val="single" w:sz="8" w:space="0" w:color="000000"/>
              <w:left w:val="single" w:sz="8" w:space="0" w:color="000000"/>
              <w:bottom w:val="single" w:sz="8" w:space="0" w:color="000000"/>
              <w:right w:val="single" w:sz="8" w:space="0" w:color="000000"/>
            </w:tcBorders>
            <w:vAlign w:val="center"/>
          </w:tcPr>
          <w:p w14:paraId="5379AB93" w14:textId="77777777" w:rsidR="00297150" w:rsidRDefault="00000000">
            <w:pPr>
              <w:spacing w:after="60" w:line="300" w:lineRule="auto"/>
              <w:rPr>
                <w:lang w:eastAsia="zh-CN"/>
              </w:rPr>
            </w:pPr>
            <w:r>
              <w:rPr>
                <w:lang w:eastAsia="zh-CN"/>
              </w:rPr>
              <w:t>支持发布救助信息、编辑本人信息、更新救助状态。</w:t>
            </w:r>
          </w:p>
        </w:tc>
      </w:tr>
      <w:tr w:rsidR="00297150" w14:paraId="0EFED193" w14:textId="77777777">
        <w:trPr>
          <w:jc w:val="center"/>
        </w:trPr>
        <w:tc>
          <w:tcPr>
            <w:tcW w:w="1134" w:type="dxa"/>
            <w:tcBorders>
              <w:top w:val="single" w:sz="8" w:space="0" w:color="000000"/>
              <w:left w:val="single" w:sz="8" w:space="0" w:color="000000"/>
              <w:bottom w:val="single" w:sz="8" w:space="0" w:color="000000"/>
              <w:right w:val="single" w:sz="8" w:space="0" w:color="000000"/>
            </w:tcBorders>
            <w:vAlign w:val="center"/>
          </w:tcPr>
          <w:p w14:paraId="172D595A" w14:textId="77777777" w:rsidR="00297150" w:rsidRDefault="00000000">
            <w:pPr>
              <w:spacing w:after="60" w:line="300" w:lineRule="auto"/>
            </w:pPr>
            <w:r>
              <w:t>FR-06</w:t>
            </w:r>
          </w:p>
        </w:tc>
        <w:tc>
          <w:tcPr>
            <w:tcW w:w="1984" w:type="dxa"/>
            <w:tcBorders>
              <w:top w:val="single" w:sz="8" w:space="0" w:color="000000"/>
              <w:left w:val="single" w:sz="8" w:space="0" w:color="000000"/>
              <w:bottom w:val="single" w:sz="8" w:space="0" w:color="000000"/>
              <w:right w:val="single" w:sz="8" w:space="0" w:color="000000"/>
            </w:tcBorders>
            <w:vAlign w:val="center"/>
          </w:tcPr>
          <w:p w14:paraId="41C99D26" w14:textId="77777777" w:rsidR="00297150" w:rsidRDefault="00000000">
            <w:pPr>
              <w:spacing w:after="60" w:line="300" w:lineRule="auto"/>
              <w:rPr>
                <w:lang w:eastAsia="zh-CN"/>
              </w:rPr>
            </w:pPr>
            <w:r>
              <w:rPr>
                <w:lang w:eastAsia="zh-CN"/>
              </w:rPr>
              <w:t>领养申请提交与进度查询</w:t>
            </w:r>
          </w:p>
        </w:tc>
        <w:tc>
          <w:tcPr>
            <w:tcW w:w="1814" w:type="dxa"/>
            <w:tcBorders>
              <w:top w:val="single" w:sz="8" w:space="0" w:color="000000"/>
              <w:left w:val="single" w:sz="8" w:space="0" w:color="000000"/>
              <w:bottom w:val="single" w:sz="8" w:space="0" w:color="000000"/>
              <w:right w:val="single" w:sz="8" w:space="0" w:color="000000"/>
            </w:tcBorders>
            <w:vAlign w:val="center"/>
          </w:tcPr>
          <w:p w14:paraId="6E9E9145" w14:textId="77777777" w:rsidR="00297150" w:rsidRDefault="00000000">
            <w:pPr>
              <w:spacing w:after="60" w:line="300" w:lineRule="auto"/>
            </w:pPr>
            <w:proofErr w:type="spellStart"/>
            <w:r>
              <w:t>普通用户、管理员</w:t>
            </w:r>
            <w:proofErr w:type="spellEnd"/>
          </w:p>
        </w:tc>
        <w:tc>
          <w:tcPr>
            <w:tcW w:w="850" w:type="dxa"/>
            <w:tcBorders>
              <w:top w:val="single" w:sz="8" w:space="0" w:color="000000"/>
              <w:left w:val="single" w:sz="8" w:space="0" w:color="000000"/>
              <w:bottom w:val="single" w:sz="8" w:space="0" w:color="000000"/>
              <w:right w:val="single" w:sz="8" w:space="0" w:color="000000"/>
            </w:tcBorders>
            <w:vAlign w:val="center"/>
          </w:tcPr>
          <w:p w14:paraId="5437F56F" w14:textId="77777777" w:rsidR="00297150" w:rsidRDefault="00000000">
            <w:pPr>
              <w:spacing w:after="60" w:line="300" w:lineRule="auto"/>
            </w:pPr>
            <w:r>
              <w:t>P0</w:t>
            </w:r>
          </w:p>
        </w:tc>
        <w:tc>
          <w:tcPr>
            <w:tcW w:w="2721" w:type="dxa"/>
            <w:tcBorders>
              <w:top w:val="single" w:sz="8" w:space="0" w:color="000000"/>
              <w:left w:val="single" w:sz="8" w:space="0" w:color="000000"/>
              <w:bottom w:val="single" w:sz="8" w:space="0" w:color="000000"/>
              <w:right w:val="single" w:sz="8" w:space="0" w:color="000000"/>
            </w:tcBorders>
            <w:vAlign w:val="center"/>
          </w:tcPr>
          <w:p w14:paraId="01CF766C" w14:textId="77777777" w:rsidR="00297150" w:rsidRDefault="00000000">
            <w:pPr>
              <w:spacing w:after="60" w:line="300" w:lineRule="auto"/>
              <w:rPr>
                <w:lang w:eastAsia="zh-CN"/>
              </w:rPr>
            </w:pPr>
            <w:r>
              <w:rPr>
                <w:lang w:eastAsia="zh-CN"/>
              </w:rPr>
              <w:t>用户提交领养申请，管理员审核，用户查看结果。</w:t>
            </w:r>
          </w:p>
        </w:tc>
      </w:tr>
      <w:tr w:rsidR="00297150" w14:paraId="65F7C2FF" w14:textId="77777777">
        <w:trPr>
          <w:jc w:val="center"/>
        </w:trPr>
        <w:tc>
          <w:tcPr>
            <w:tcW w:w="1134" w:type="dxa"/>
            <w:tcBorders>
              <w:top w:val="single" w:sz="8" w:space="0" w:color="000000"/>
              <w:left w:val="single" w:sz="8" w:space="0" w:color="000000"/>
              <w:bottom w:val="single" w:sz="8" w:space="0" w:color="000000"/>
              <w:right w:val="single" w:sz="8" w:space="0" w:color="000000"/>
            </w:tcBorders>
            <w:vAlign w:val="center"/>
          </w:tcPr>
          <w:p w14:paraId="60BA9AB1" w14:textId="77777777" w:rsidR="00297150" w:rsidRDefault="00000000">
            <w:pPr>
              <w:spacing w:after="60" w:line="300" w:lineRule="auto"/>
            </w:pPr>
            <w:r>
              <w:t>FR-07</w:t>
            </w:r>
          </w:p>
        </w:tc>
        <w:tc>
          <w:tcPr>
            <w:tcW w:w="1984" w:type="dxa"/>
            <w:tcBorders>
              <w:top w:val="single" w:sz="8" w:space="0" w:color="000000"/>
              <w:left w:val="single" w:sz="8" w:space="0" w:color="000000"/>
              <w:bottom w:val="single" w:sz="8" w:space="0" w:color="000000"/>
              <w:right w:val="single" w:sz="8" w:space="0" w:color="000000"/>
            </w:tcBorders>
            <w:vAlign w:val="center"/>
          </w:tcPr>
          <w:p w14:paraId="71CD622C" w14:textId="77777777" w:rsidR="00297150" w:rsidRDefault="00000000">
            <w:pPr>
              <w:spacing w:after="60" w:line="300" w:lineRule="auto"/>
            </w:pPr>
            <w:proofErr w:type="spellStart"/>
            <w:r>
              <w:t>管理员审核管理</w:t>
            </w:r>
            <w:proofErr w:type="spellEnd"/>
          </w:p>
        </w:tc>
        <w:tc>
          <w:tcPr>
            <w:tcW w:w="1814" w:type="dxa"/>
            <w:tcBorders>
              <w:top w:val="single" w:sz="8" w:space="0" w:color="000000"/>
              <w:left w:val="single" w:sz="8" w:space="0" w:color="000000"/>
              <w:bottom w:val="single" w:sz="8" w:space="0" w:color="000000"/>
              <w:right w:val="single" w:sz="8" w:space="0" w:color="000000"/>
            </w:tcBorders>
            <w:vAlign w:val="center"/>
          </w:tcPr>
          <w:p w14:paraId="6F3C2512" w14:textId="77777777" w:rsidR="00297150" w:rsidRDefault="00000000">
            <w:pPr>
              <w:spacing w:after="60" w:line="300" w:lineRule="auto"/>
            </w:pPr>
            <w:proofErr w:type="spellStart"/>
            <w:r>
              <w:t>管理员</w:t>
            </w:r>
            <w:proofErr w:type="spellEnd"/>
          </w:p>
        </w:tc>
        <w:tc>
          <w:tcPr>
            <w:tcW w:w="850" w:type="dxa"/>
            <w:tcBorders>
              <w:top w:val="single" w:sz="8" w:space="0" w:color="000000"/>
              <w:left w:val="single" w:sz="8" w:space="0" w:color="000000"/>
              <w:bottom w:val="single" w:sz="8" w:space="0" w:color="000000"/>
              <w:right w:val="single" w:sz="8" w:space="0" w:color="000000"/>
            </w:tcBorders>
            <w:vAlign w:val="center"/>
          </w:tcPr>
          <w:p w14:paraId="716723BD" w14:textId="77777777" w:rsidR="00297150" w:rsidRDefault="00000000">
            <w:pPr>
              <w:spacing w:after="60" w:line="300" w:lineRule="auto"/>
            </w:pPr>
            <w:r>
              <w:t>P0</w:t>
            </w:r>
          </w:p>
        </w:tc>
        <w:tc>
          <w:tcPr>
            <w:tcW w:w="2721" w:type="dxa"/>
            <w:tcBorders>
              <w:top w:val="single" w:sz="8" w:space="0" w:color="000000"/>
              <w:left w:val="single" w:sz="8" w:space="0" w:color="000000"/>
              <w:bottom w:val="single" w:sz="8" w:space="0" w:color="000000"/>
              <w:right w:val="single" w:sz="8" w:space="0" w:color="000000"/>
            </w:tcBorders>
            <w:vAlign w:val="center"/>
          </w:tcPr>
          <w:p w14:paraId="1CD301C6" w14:textId="77777777" w:rsidR="00297150" w:rsidRDefault="00000000">
            <w:pPr>
              <w:spacing w:after="60" w:line="300" w:lineRule="auto"/>
              <w:rPr>
                <w:lang w:eastAsia="zh-CN"/>
              </w:rPr>
            </w:pPr>
            <w:r>
              <w:rPr>
                <w:lang w:eastAsia="zh-CN"/>
              </w:rPr>
              <w:t>统一审核动物档案、救助信息和领养申请。</w:t>
            </w:r>
          </w:p>
        </w:tc>
      </w:tr>
      <w:tr w:rsidR="00297150" w14:paraId="7E8F4C31" w14:textId="77777777">
        <w:trPr>
          <w:jc w:val="center"/>
        </w:trPr>
        <w:tc>
          <w:tcPr>
            <w:tcW w:w="1134" w:type="dxa"/>
            <w:tcBorders>
              <w:top w:val="single" w:sz="8" w:space="0" w:color="000000"/>
              <w:left w:val="single" w:sz="8" w:space="0" w:color="000000"/>
              <w:bottom w:val="single" w:sz="8" w:space="0" w:color="000000"/>
              <w:right w:val="single" w:sz="8" w:space="0" w:color="000000"/>
            </w:tcBorders>
            <w:vAlign w:val="center"/>
          </w:tcPr>
          <w:p w14:paraId="6D00A812" w14:textId="77777777" w:rsidR="00297150" w:rsidRDefault="00000000">
            <w:pPr>
              <w:spacing w:after="60" w:line="300" w:lineRule="auto"/>
            </w:pPr>
            <w:r>
              <w:t>FR-08</w:t>
            </w:r>
          </w:p>
        </w:tc>
        <w:tc>
          <w:tcPr>
            <w:tcW w:w="1984" w:type="dxa"/>
            <w:tcBorders>
              <w:top w:val="single" w:sz="8" w:space="0" w:color="000000"/>
              <w:left w:val="single" w:sz="8" w:space="0" w:color="000000"/>
              <w:bottom w:val="single" w:sz="8" w:space="0" w:color="000000"/>
              <w:right w:val="single" w:sz="8" w:space="0" w:color="000000"/>
            </w:tcBorders>
            <w:vAlign w:val="center"/>
          </w:tcPr>
          <w:p w14:paraId="4D3CA8E8" w14:textId="77777777" w:rsidR="00297150" w:rsidRDefault="00000000">
            <w:pPr>
              <w:spacing w:after="60" w:line="300" w:lineRule="auto"/>
            </w:pPr>
            <w:proofErr w:type="spellStart"/>
            <w:r>
              <w:t>公告发布与展示</w:t>
            </w:r>
            <w:proofErr w:type="spellEnd"/>
          </w:p>
        </w:tc>
        <w:tc>
          <w:tcPr>
            <w:tcW w:w="1814" w:type="dxa"/>
            <w:tcBorders>
              <w:top w:val="single" w:sz="8" w:space="0" w:color="000000"/>
              <w:left w:val="single" w:sz="8" w:space="0" w:color="000000"/>
              <w:bottom w:val="single" w:sz="8" w:space="0" w:color="000000"/>
              <w:right w:val="single" w:sz="8" w:space="0" w:color="000000"/>
            </w:tcBorders>
            <w:vAlign w:val="center"/>
          </w:tcPr>
          <w:p w14:paraId="2B28BB8D" w14:textId="77777777" w:rsidR="00297150" w:rsidRDefault="00000000">
            <w:pPr>
              <w:spacing w:after="60" w:line="300" w:lineRule="auto"/>
              <w:rPr>
                <w:lang w:eastAsia="zh-CN"/>
              </w:rPr>
            </w:pPr>
            <w:r>
              <w:rPr>
                <w:lang w:eastAsia="zh-CN"/>
              </w:rPr>
              <w:t>管理员、游客、普通用户</w:t>
            </w:r>
          </w:p>
        </w:tc>
        <w:tc>
          <w:tcPr>
            <w:tcW w:w="850" w:type="dxa"/>
            <w:tcBorders>
              <w:top w:val="single" w:sz="8" w:space="0" w:color="000000"/>
              <w:left w:val="single" w:sz="8" w:space="0" w:color="000000"/>
              <w:bottom w:val="single" w:sz="8" w:space="0" w:color="000000"/>
              <w:right w:val="single" w:sz="8" w:space="0" w:color="000000"/>
            </w:tcBorders>
            <w:vAlign w:val="center"/>
          </w:tcPr>
          <w:p w14:paraId="54AFDFF2" w14:textId="77777777" w:rsidR="00297150" w:rsidRDefault="00000000">
            <w:pPr>
              <w:spacing w:after="60" w:line="300" w:lineRule="auto"/>
            </w:pPr>
            <w:r>
              <w:t>P1</w:t>
            </w:r>
          </w:p>
        </w:tc>
        <w:tc>
          <w:tcPr>
            <w:tcW w:w="2721" w:type="dxa"/>
            <w:tcBorders>
              <w:top w:val="single" w:sz="8" w:space="0" w:color="000000"/>
              <w:left w:val="single" w:sz="8" w:space="0" w:color="000000"/>
              <w:bottom w:val="single" w:sz="8" w:space="0" w:color="000000"/>
              <w:right w:val="single" w:sz="8" w:space="0" w:color="000000"/>
            </w:tcBorders>
            <w:vAlign w:val="center"/>
          </w:tcPr>
          <w:p w14:paraId="7A2F2AF1" w14:textId="77777777" w:rsidR="00297150" w:rsidRDefault="00000000">
            <w:pPr>
              <w:spacing w:after="60" w:line="300" w:lineRule="auto"/>
              <w:rPr>
                <w:lang w:eastAsia="zh-CN"/>
              </w:rPr>
            </w:pPr>
            <w:r>
              <w:rPr>
                <w:lang w:eastAsia="zh-CN"/>
              </w:rPr>
              <w:t>管理员发布公告，前台展示公告列表和详情。</w:t>
            </w:r>
          </w:p>
        </w:tc>
      </w:tr>
      <w:tr w:rsidR="00297150" w14:paraId="2C2AA6F7" w14:textId="77777777">
        <w:trPr>
          <w:jc w:val="center"/>
        </w:trPr>
        <w:tc>
          <w:tcPr>
            <w:tcW w:w="1134" w:type="dxa"/>
            <w:tcBorders>
              <w:top w:val="single" w:sz="8" w:space="0" w:color="000000"/>
              <w:left w:val="single" w:sz="8" w:space="0" w:color="000000"/>
              <w:bottom w:val="single" w:sz="8" w:space="0" w:color="000000"/>
              <w:right w:val="single" w:sz="8" w:space="0" w:color="000000"/>
            </w:tcBorders>
            <w:vAlign w:val="center"/>
          </w:tcPr>
          <w:p w14:paraId="5A6B02B0" w14:textId="77777777" w:rsidR="00297150" w:rsidRDefault="00000000">
            <w:pPr>
              <w:spacing w:after="60" w:line="300" w:lineRule="auto"/>
            </w:pPr>
            <w:r>
              <w:t>FR-09</w:t>
            </w:r>
          </w:p>
        </w:tc>
        <w:tc>
          <w:tcPr>
            <w:tcW w:w="1984" w:type="dxa"/>
            <w:tcBorders>
              <w:top w:val="single" w:sz="8" w:space="0" w:color="000000"/>
              <w:left w:val="single" w:sz="8" w:space="0" w:color="000000"/>
              <w:bottom w:val="single" w:sz="8" w:space="0" w:color="000000"/>
              <w:right w:val="single" w:sz="8" w:space="0" w:color="000000"/>
            </w:tcBorders>
            <w:vAlign w:val="center"/>
          </w:tcPr>
          <w:p w14:paraId="565302C3" w14:textId="77777777" w:rsidR="00297150" w:rsidRDefault="00000000">
            <w:pPr>
              <w:spacing w:after="60" w:line="300" w:lineRule="auto"/>
            </w:pPr>
            <w:proofErr w:type="spellStart"/>
            <w:r>
              <w:t>搜索筛选</w:t>
            </w:r>
            <w:proofErr w:type="spellEnd"/>
          </w:p>
        </w:tc>
        <w:tc>
          <w:tcPr>
            <w:tcW w:w="1814" w:type="dxa"/>
            <w:tcBorders>
              <w:top w:val="single" w:sz="8" w:space="0" w:color="000000"/>
              <w:left w:val="single" w:sz="8" w:space="0" w:color="000000"/>
              <w:bottom w:val="single" w:sz="8" w:space="0" w:color="000000"/>
              <w:right w:val="single" w:sz="8" w:space="0" w:color="000000"/>
            </w:tcBorders>
            <w:vAlign w:val="center"/>
          </w:tcPr>
          <w:p w14:paraId="499DD119" w14:textId="77777777" w:rsidR="00297150" w:rsidRDefault="00000000">
            <w:pPr>
              <w:spacing w:after="60" w:line="300" w:lineRule="auto"/>
            </w:pPr>
            <w:proofErr w:type="spellStart"/>
            <w:r>
              <w:t>游客、普通用户</w:t>
            </w:r>
            <w:proofErr w:type="spellEnd"/>
          </w:p>
        </w:tc>
        <w:tc>
          <w:tcPr>
            <w:tcW w:w="850" w:type="dxa"/>
            <w:tcBorders>
              <w:top w:val="single" w:sz="8" w:space="0" w:color="000000"/>
              <w:left w:val="single" w:sz="8" w:space="0" w:color="000000"/>
              <w:bottom w:val="single" w:sz="8" w:space="0" w:color="000000"/>
              <w:right w:val="single" w:sz="8" w:space="0" w:color="000000"/>
            </w:tcBorders>
            <w:vAlign w:val="center"/>
          </w:tcPr>
          <w:p w14:paraId="466B9941" w14:textId="77777777" w:rsidR="00297150" w:rsidRDefault="00000000">
            <w:pPr>
              <w:spacing w:after="60" w:line="300" w:lineRule="auto"/>
            </w:pPr>
            <w:r>
              <w:t>P1</w:t>
            </w:r>
          </w:p>
        </w:tc>
        <w:tc>
          <w:tcPr>
            <w:tcW w:w="2721" w:type="dxa"/>
            <w:tcBorders>
              <w:top w:val="single" w:sz="8" w:space="0" w:color="000000"/>
              <w:left w:val="single" w:sz="8" w:space="0" w:color="000000"/>
              <w:bottom w:val="single" w:sz="8" w:space="0" w:color="000000"/>
              <w:right w:val="single" w:sz="8" w:space="0" w:color="000000"/>
            </w:tcBorders>
            <w:vAlign w:val="center"/>
          </w:tcPr>
          <w:p w14:paraId="28E31F0B" w14:textId="77777777" w:rsidR="00297150" w:rsidRDefault="00000000">
            <w:pPr>
              <w:spacing w:after="60" w:line="300" w:lineRule="auto"/>
              <w:rPr>
                <w:lang w:eastAsia="zh-CN"/>
              </w:rPr>
            </w:pPr>
            <w:r>
              <w:rPr>
                <w:lang w:eastAsia="zh-CN"/>
              </w:rPr>
              <w:t>支持按动物类型、性别、状态、地区、关键词等条件筛选。</w:t>
            </w:r>
          </w:p>
        </w:tc>
      </w:tr>
      <w:tr w:rsidR="00297150" w14:paraId="24A105E4" w14:textId="77777777">
        <w:trPr>
          <w:jc w:val="center"/>
        </w:trPr>
        <w:tc>
          <w:tcPr>
            <w:tcW w:w="1134" w:type="dxa"/>
            <w:tcBorders>
              <w:top w:val="single" w:sz="8" w:space="0" w:color="000000"/>
              <w:left w:val="single" w:sz="8" w:space="0" w:color="000000"/>
              <w:bottom w:val="single" w:sz="8" w:space="0" w:color="000000"/>
              <w:right w:val="single" w:sz="8" w:space="0" w:color="000000"/>
            </w:tcBorders>
            <w:vAlign w:val="center"/>
          </w:tcPr>
          <w:p w14:paraId="7B540D85" w14:textId="77777777" w:rsidR="00297150" w:rsidRDefault="00000000">
            <w:pPr>
              <w:spacing w:after="60" w:line="300" w:lineRule="auto"/>
            </w:pPr>
            <w:r>
              <w:t>FR-10</w:t>
            </w:r>
          </w:p>
        </w:tc>
        <w:tc>
          <w:tcPr>
            <w:tcW w:w="1984" w:type="dxa"/>
            <w:tcBorders>
              <w:top w:val="single" w:sz="8" w:space="0" w:color="000000"/>
              <w:left w:val="single" w:sz="8" w:space="0" w:color="000000"/>
              <w:bottom w:val="single" w:sz="8" w:space="0" w:color="000000"/>
              <w:right w:val="single" w:sz="8" w:space="0" w:color="000000"/>
            </w:tcBorders>
            <w:vAlign w:val="center"/>
          </w:tcPr>
          <w:p w14:paraId="6297A592" w14:textId="77777777" w:rsidR="00297150" w:rsidRDefault="00000000">
            <w:pPr>
              <w:spacing w:after="60" w:line="300" w:lineRule="auto"/>
            </w:pPr>
            <w:proofErr w:type="spellStart"/>
            <w:r>
              <w:t>图片上传与展示</w:t>
            </w:r>
            <w:proofErr w:type="spellEnd"/>
          </w:p>
        </w:tc>
        <w:tc>
          <w:tcPr>
            <w:tcW w:w="1814" w:type="dxa"/>
            <w:tcBorders>
              <w:top w:val="single" w:sz="8" w:space="0" w:color="000000"/>
              <w:left w:val="single" w:sz="8" w:space="0" w:color="000000"/>
              <w:bottom w:val="single" w:sz="8" w:space="0" w:color="000000"/>
              <w:right w:val="single" w:sz="8" w:space="0" w:color="000000"/>
            </w:tcBorders>
            <w:vAlign w:val="center"/>
          </w:tcPr>
          <w:p w14:paraId="6EB7AE6C" w14:textId="77777777" w:rsidR="00297150" w:rsidRDefault="00000000">
            <w:pPr>
              <w:spacing w:after="60" w:line="300" w:lineRule="auto"/>
            </w:pPr>
            <w:proofErr w:type="spellStart"/>
            <w:r>
              <w:t>普通用户、管理员</w:t>
            </w:r>
            <w:proofErr w:type="spellEnd"/>
          </w:p>
        </w:tc>
        <w:tc>
          <w:tcPr>
            <w:tcW w:w="850" w:type="dxa"/>
            <w:tcBorders>
              <w:top w:val="single" w:sz="8" w:space="0" w:color="000000"/>
              <w:left w:val="single" w:sz="8" w:space="0" w:color="000000"/>
              <w:bottom w:val="single" w:sz="8" w:space="0" w:color="000000"/>
              <w:right w:val="single" w:sz="8" w:space="0" w:color="000000"/>
            </w:tcBorders>
            <w:vAlign w:val="center"/>
          </w:tcPr>
          <w:p w14:paraId="17AB6404" w14:textId="77777777" w:rsidR="00297150" w:rsidRDefault="00000000">
            <w:pPr>
              <w:spacing w:after="60" w:line="300" w:lineRule="auto"/>
            </w:pPr>
            <w:r>
              <w:t>P1</w:t>
            </w:r>
          </w:p>
        </w:tc>
        <w:tc>
          <w:tcPr>
            <w:tcW w:w="2721" w:type="dxa"/>
            <w:tcBorders>
              <w:top w:val="single" w:sz="8" w:space="0" w:color="000000"/>
              <w:left w:val="single" w:sz="8" w:space="0" w:color="000000"/>
              <w:bottom w:val="single" w:sz="8" w:space="0" w:color="000000"/>
              <w:right w:val="single" w:sz="8" w:space="0" w:color="000000"/>
            </w:tcBorders>
            <w:vAlign w:val="center"/>
          </w:tcPr>
          <w:p w14:paraId="2528ADD2" w14:textId="77777777" w:rsidR="00297150" w:rsidRDefault="00000000">
            <w:pPr>
              <w:spacing w:after="60" w:line="300" w:lineRule="auto"/>
              <w:rPr>
                <w:lang w:eastAsia="zh-CN"/>
              </w:rPr>
            </w:pPr>
            <w:r>
              <w:rPr>
                <w:lang w:eastAsia="zh-CN"/>
              </w:rPr>
              <w:t>支持动物照片、头像等图片上传、校验、保存和回</w:t>
            </w:r>
            <w:r>
              <w:rPr>
                <w:lang w:eastAsia="zh-CN"/>
              </w:rPr>
              <w:lastRenderedPageBreak/>
              <w:t>显。</w:t>
            </w:r>
          </w:p>
        </w:tc>
      </w:tr>
      <w:tr w:rsidR="00297150" w14:paraId="737701B3" w14:textId="77777777">
        <w:trPr>
          <w:jc w:val="center"/>
        </w:trPr>
        <w:tc>
          <w:tcPr>
            <w:tcW w:w="1134" w:type="dxa"/>
            <w:tcBorders>
              <w:top w:val="single" w:sz="8" w:space="0" w:color="000000"/>
              <w:left w:val="single" w:sz="8" w:space="0" w:color="000000"/>
              <w:bottom w:val="single" w:sz="8" w:space="0" w:color="000000"/>
              <w:right w:val="single" w:sz="8" w:space="0" w:color="000000"/>
            </w:tcBorders>
            <w:vAlign w:val="center"/>
          </w:tcPr>
          <w:p w14:paraId="506BC2EF" w14:textId="77777777" w:rsidR="00297150" w:rsidRDefault="00000000">
            <w:pPr>
              <w:spacing w:after="60" w:line="300" w:lineRule="auto"/>
            </w:pPr>
            <w:r>
              <w:lastRenderedPageBreak/>
              <w:t>FR-11</w:t>
            </w:r>
          </w:p>
        </w:tc>
        <w:tc>
          <w:tcPr>
            <w:tcW w:w="1984" w:type="dxa"/>
            <w:tcBorders>
              <w:top w:val="single" w:sz="8" w:space="0" w:color="000000"/>
              <w:left w:val="single" w:sz="8" w:space="0" w:color="000000"/>
              <w:bottom w:val="single" w:sz="8" w:space="0" w:color="000000"/>
              <w:right w:val="single" w:sz="8" w:space="0" w:color="000000"/>
            </w:tcBorders>
            <w:vAlign w:val="center"/>
          </w:tcPr>
          <w:p w14:paraId="51223320" w14:textId="77777777" w:rsidR="00297150" w:rsidRDefault="00000000">
            <w:pPr>
              <w:spacing w:after="60" w:line="300" w:lineRule="auto"/>
            </w:pPr>
            <w:proofErr w:type="spellStart"/>
            <w:r>
              <w:t>基础数据统计</w:t>
            </w:r>
            <w:proofErr w:type="spellEnd"/>
          </w:p>
        </w:tc>
        <w:tc>
          <w:tcPr>
            <w:tcW w:w="1814" w:type="dxa"/>
            <w:tcBorders>
              <w:top w:val="single" w:sz="8" w:space="0" w:color="000000"/>
              <w:left w:val="single" w:sz="8" w:space="0" w:color="000000"/>
              <w:bottom w:val="single" w:sz="8" w:space="0" w:color="000000"/>
              <w:right w:val="single" w:sz="8" w:space="0" w:color="000000"/>
            </w:tcBorders>
            <w:vAlign w:val="center"/>
          </w:tcPr>
          <w:p w14:paraId="28102679" w14:textId="77777777" w:rsidR="00297150" w:rsidRDefault="00000000">
            <w:pPr>
              <w:spacing w:after="60" w:line="300" w:lineRule="auto"/>
            </w:pPr>
            <w:proofErr w:type="spellStart"/>
            <w:r>
              <w:t>管理员</w:t>
            </w:r>
            <w:proofErr w:type="spellEnd"/>
          </w:p>
        </w:tc>
        <w:tc>
          <w:tcPr>
            <w:tcW w:w="850" w:type="dxa"/>
            <w:tcBorders>
              <w:top w:val="single" w:sz="8" w:space="0" w:color="000000"/>
              <w:left w:val="single" w:sz="8" w:space="0" w:color="000000"/>
              <w:bottom w:val="single" w:sz="8" w:space="0" w:color="000000"/>
              <w:right w:val="single" w:sz="8" w:space="0" w:color="000000"/>
            </w:tcBorders>
            <w:vAlign w:val="center"/>
          </w:tcPr>
          <w:p w14:paraId="0EA0AD40" w14:textId="77777777" w:rsidR="00297150" w:rsidRDefault="00000000">
            <w:pPr>
              <w:spacing w:after="60" w:line="300" w:lineRule="auto"/>
            </w:pPr>
            <w:r>
              <w:t>P2</w:t>
            </w:r>
          </w:p>
        </w:tc>
        <w:tc>
          <w:tcPr>
            <w:tcW w:w="2721" w:type="dxa"/>
            <w:tcBorders>
              <w:top w:val="single" w:sz="8" w:space="0" w:color="000000"/>
              <w:left w:val="single" w:sz="8" w:space="0" w:color="000000"/>
              <w:bottom w:val="single" w:sz="8" w:space="0" w:color="000000"/>
              <w:right w:val="single" w:sz="8" w:space="0" w:color="000000"/>
            </w:tcBorders>
            <w:vAlign w:val="center"/>
          </w:tcPr>
          <w:p w14:paraId="45233A0E" w14:textId="77777777" w:rsidR="00297150" w:rsidRDefault="00000000">
            <w:pPr>
              <w:spacing w:after="60" w:line="300" w:lineRule="auto"/>
              <w:rPr>
                <w:lang w:eastAsia="zh-CN"/>
              </w:rPr>
            </w:pPr>
            <w:r>
              <w:rPr>
                <w:lang w:eastAsia="zh-CN"/>
              </w:rPr>
              <w:t>统计动物总数、救助数量、领养数量和状态分布。</w:t>
            </w:r>
          </w:p>
        </w:tc>
      </w:tr>
      <w:tr w:rsidR="00297150" w14:paraId="6BB8A41D" w14:textId="77777777">
        <w:trPr>
          <w:jc w:val="center"/>
        </w:trPr>
        <w:tc>
          <w:tcPr>
            <w:tcW w:w="1134" w:type="dxa"/>
            <w:tcBorders>
              <w:top w:val="single" w:sz="8" w:space="0" w:color="000000"/>
              <w:left w:val="single" w:sz="8" w:space="0" w:color="000000"/>
              <w:bottom w:val="single" w:sz="8" w:space="0" w:color="000000"/>
              <w:right w:val="single" w:sz="8" w:space="0" w:color="000000"/>
            </w:tcBorders>
            <w:vAlign w:val="center"/>
          </w:tcPr>
          <w:p w14:paraId="37892F55" w14:textId="77777777" w:rsidR="00297150" w:rsidRDefault="00000000">
            <w:pPr>
              <w:spacing w:after="60" w:line="300" w:lineRule="auto"/>
            </w:pPr>
            <w:r>
              <w:t>FR-12</w:t>
            </w:r>
          </w:p>
        </w:tc>
        <w:tc>
          <w:tcPr>
            <w:tcW w:w="1984" w:type="dxa"/>
            <w:tcBorders>
              <w:top w:val="single" w:sz="8" w:space="0" w:color="000000"/>
              <w:left w:val="single" w:sz="8" w:space="0" w:color="000000"/>
              <w:bottom w:val="single" w:sz="8" w:space="0" w:color="000000"/>
              <w:right w:val="single" w:sz="8" w:space="0" w:color="000000"/>
            </w:tcBorders>
            <w:vAlign w:val="center"/>
          </w:tcPr>
          <w:p w14:paraId="24E99ABC" w14:textId="77777777" w:rsidR="00297150" w:rsidRDefault="00000000">
            <w:pPr>
              <w:spacing w:after="60" w:line="300" w:lineRule="auto"/>
            </w:pPr>
            <w:proofErr w:type="spellStart"/>
            <w:r>
              <w:t>智能领养推荐</w:t>
            </w:r>
            <w:proofErr w:type="spellEnd"/>
          </w:p>
        </w:tc>
        <w:tc>
          <w:tcPr>
            <w:tcW w:w="1814" w:type="dxa"/>
            <w:tcBorders>
              <w:top w:val="single" w:sz="8" w:space="0" w:color="000000"/>
              <w:left w:val="single" w:sz="8" w:space="0" w:color="000000"/>
              <w:bottom w:val="single" w:sz="8" w:space="0" w:color="000000"/>
              <w:right w:val="single" w:sz="8" w:space="0" w:color="000000"/>
            </w:tcBorders>
            <w:vAlign w:val="center"/>
          </w:tcPr>
          <w:p w14:paraId="30E1E362" w14:textId="77777777" w:rsidR="00297150" w:rsidRDefault="00000000">
            <w:pPr>
              <w:spacing w:after="60" w:line="300" w:lineRule="auto"/>
            </w:pPr>
            <w:proofErr w:type="spellStart"/>
            <w:r>
              <w:t>普通用户</w:t>
            </w:r>
            <w:proofErr w:type="spellEnd"/>
          </w:p>
        </w:tc>
        <w:tc>
          <w:tcPr>
            <w:tcW w:w="850" w:type="dxa"/>
            <w:tcBorders>
              <w:top w:val="single" w:sz="8" w:space="0" w:color="000000"/>
              <w:left w:val="single" w:sz="8" w:space="0" w:color="000000"/>
              <w:bottom w:val="single" w:sz="8" w:space="0" w:color="000000"/>
              <w:right w:val="single" w:sz="8" w:space="0" w:color="000000"/>
            </w:tcBorders>
            <w:vAlign w:val="center"/>
          </w:tcPr>
          <w:p w14:paraId="64DCEC35" w14:textId="77777777" w:rsidR="00297150" w:rsidRDefault="00000000">
            <w:pPr>
              <w:spacing w:after="60" w:line="300" w:lineRule="auto"/>
            </w:pPr>
            <w:r>
              <w:t>P2</w:t>
            </w:r>
          </w:p>
        </w:tc>
        <w:tc>
          <w:tcPr>
            <w:tcW w:w="2721" w:type="dxa"/>
            <w:tcBorders>
              <w:top w:val="single" w:sz="8" w:space="0" w:color="000000"/>
              <w:left w:val="single" w:sz="8" w:space="0" w:color="000000"/>
              <w:bottom w:val="single" w:sz="8" w:space="0" w:color="000000"/>
              <w:right w:val="single" w:sz="8" w:space="0" w:color="000000"/>
            </w:tcBorders>
            <w:vAlign w:val="center"/>
          </w:tcPr>
          <w:p w14:paraId="0A5EA3A5" w14:textId="77777777" w:rsidR="00297150" w:rsidRDefault="00000000">
            <w:pPr>
              <w:spacing w:after="60" w:line="300" w:lineRule="auto"/>
              <w:rPr>
                <w:lang w:eastAsia="zh-CN"/>
              </w:rPr>
            </w:pPr>
            <w:r>
              <w:rPr>
                <w:lang w:eastAsia="zh-CN"/>
              </w:rPr>
              <w:t>根据动物信息与用户偏好提供简单匹配建议，作为增强功能。</w:t>
            </w:r>
          </w:p>
        </w:tc>
      </w:tr>
    </w:tbl>
    <w:p w14:paraId="257CEF10" w14:textId="77777777" w:rsidR="00297150" w:rsidRDefault="00297150">
      <w:pPr>
        <w:rPr>
          <w:lang w:eastAsia="zh-CN"/>
        </w:rPr>
      </w:pPr>
    </w:p>
    <w:p w14:paraId="44EBFC79" w14:textId="77777777" w:rsidR="00297150" w:rsidRDefault="00000000">
      <w:pPr>
        <w:pStyle w:val="21"/>
        <w:spacing w:before="100" w:after="80"/>
      </w:pPr>
      <w:bookmarkStart w:id="14" w:name="sec_3_2"/>
      <w:r>
        <w:rPr>
          <w:rFonts w:ascii="Times New Roman" w:eastAsia="宋体" w:hAnsi="Times New Roman" w:cs="Times New Roman"/>
        </w:rPr>
        <w:t xml:space="preserve">3.2 </w:t>
      </w:r>
      <w:proofErr w:type="spellStart"/>
      <w:r>
        <w:rPr>
          <w:rFonts w:ascii="Times New Roman" w:eastAsia="宋体" w:hAnsi="Times New Roman" w:cs="Times New Roman"/>
        </w:rPr>
        <w:t>软件需求的用例模型</w:t>
      </w:r>
      <w:bookmarkEnd w:id="14"/>
      <w:proofErr w:type="spellEnd"/>
    </w:p>
    <w:p w14:paraId="2C41889F" w14:textId="77777777" w:rsidR="00297150" w:rsidRDefault="00000000">
      <w:pPr>
        <w:spacing w:after="60" w:line="300" w:lineRule="auto"/>
        <w:jc w:val="center"/>
      </w:pPr>
      <w:r>
        <w:rPr>
          <w:rFonts w:ascii="宋体" w:hAnsi="宋体" w:cs="宋体"/>
          <w:noProof/>
          <w:sz w:val="24"/>
          <w:szCs w:val="24"/>
        </w:rPr>
        <w:drawing>
          <wp:inline distT="0" distB="0" distL="114300" distR="114300" wp14:anchorId="096D9335" wp14:editId="4BB50429">
            <wp:extent cx="3359785" cy="4951095"/>
            <wp:effectExtent l="0" t="0" r="5715" b="1905"/>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9"/>
                    <a:stretch>
                      <a:fillRect/>
                    </a:stretch>
                  </pic:blipFill>
                  <pic:spPr>
                    <a:xfrm>
                      <a:off x="0" y="0"/>
                      <a:ext cx="3359785" cy="4951095"/>
                    </a:xfrm>
                    <a:prstGeom prst="rect">
                      <a:avLst/>
                    </a:prstGeom>
                    <a:noFill/>
                    <a:ln w="9525">
                      <a:noFill/>
                    </a:ln>
                  </pic:spPr>
                </pic:pic>
              </a:graphicData>
            </a:graphic>
          </wp:inline>
        </w:drawing>
      </w:r>
    </w:p>
    <w:p w14:paraId="69230D5B" w14:textId="77777777" w:rsidR="00297150" w:rsidRDefault="00000000">
      <w:pPr>
        <w:spacing w:after="60" w:line="300" w:lineRule="auto"/>
        <w:jc w:val="center"/>
        <w:rPr>
          <w:lang w:eastAsia="zh-CN"/>
        </w:rPr>
      </w:pPr>
      <w:r>
        <w:rPr>
          <w:sz w:val="20"/>
          <w:lang w:eastAsia="zh-CN"/>
        </w:rPr>
        <w:t>图</w:t>
      </w:r>
      <w:r>
        <w:rPr>
          <w:sz w:val="20"/>
          <w:lang w:eastAsia="zh-CN"/>
        </w:rPr>
        <w:t xml:space="preserve">3-1 </w:t>
      </w:r>
      <w:r>
        <w:rPr>
          <w:sz w:val="20"/>
          <w:lang w:eastAsia="zh-CN"/>
        </w:rPr>
        <w:t>归途系统用例图</w:t>
      </w:r>
    </w:p>
    <w:p w14:paraId="00C454D9" w14:textId="77777777" w:rsidR="00297150" w:rsidRDefault="00000000">
      <w:pPr>
        <w:pStyle w:val="21"/>
        <w:spacing w:before="100" w:after="80"/>
        <w:rPr>
          <w:lang w:eastAsia="zh-CN"/>
        </w:rPr>
      </w:pPr>
      <w:bookmarkStart w:id="15" w:name="sec_3_3"/>
      <w:r>
        <w:rPr>
          <w:rFonts w:ascii="Times New Roman" w:eastAsia="宋体" w:hAnsi="Times New Roman" w:cs="Times New Roman"/>
          <w:lang w:eastAsia="zh-CN"/>
        </w:rPr>
        <w:lastRenderedPageBreak/>
        <w:t xml:space="preserve">3.3 </w:t>
      </w:r>
      <w:r>
        <w:rPr>
          <w:rFonts w:ascii="Times New Roman" w:eastAsia="宋体" w:hAnsi="Times New Roman" w:cs="Times New Roman"/>
          <w:lang w:eastAsia="zh-CN"/>
        </w:rPr>
        <w:t>软件需求的分析模型</w:t>
      </w:r>
      <w:bookmarkEnd w:id="15"/>
    </w:p>
    <w:p w14:paraId="06F7B4D2" w14:textId="77777777" w:rsidR="00297150" w:rsidRDefault="00000000">
      <w:pPr>
        <w:spacing w:after="60" w:line="300" w:lineRule="auto"/>
        <w:rPr>
          <w:lang w:eastAsia="zh-CN"/>
        </w:rPr>
      </w:pPr>
      <w:r>
        <w:rPr>
          <w:lang w:eastAsia="zh-CN"/>
        </w:rPr>
        <w:t>本节按核心用例描述系统功能。每个用例建议包含用例名、用例描述、参与者、前置条件、基本流程、异常流程、后置条件、输入和输出。</w:t>
      </w:r>
    </w:p>
    <w:p w14:paraId="67E0814D" w14:textId="77777777" w:rsidR="00297150" w:rsidRDefault="00000000">
      <w:pPr>
        <w:pStyle w:val="31"/>
        <w:spacing w:before="100" w:after="80"/>
        <w:rPr>
          <w:lang w:eastAsia="zh-CN"/>
        </w:rPr>
      </w:pPr>
      <w:bookmarkStart w:id="16" w:name="sec_3_3_1"/>
      <w:r>
        <w:rPr>
          <w:rFonts w:ascii="Times New Roman" w:eastAsia="宋体" w:hAnsi="Times New Roman" w:cs="Times New Roman"/>
          <w:sz w:val="23"/>
          <w:lang w:eastAsia="zh-CN"/>
        </w:rPr>
        <w:t>3.3.1 “</w:t>
      </w:r>
      <w:r>
        <w:rPr>
          <w:rFonts w:ascii="Times New Roman" w:eastAsia="宋体" w:hAnsi="Times New Roman" w:cs="Times New Roman"/>
          <w:sz w:val="23"/>
          <w:lang w:eastAsia="zh-CN"/>
        </w:rPr>
        <w:t>用户注册与登录</w:t>
      </w:r>
      <w:r>
        <w:rPr>
          <w:rFonts w:ascii="Times New Roman" w:eastAsia="宋体" w:hAnsi="Times New Roman" w:cs="Times New Roman"/>
          <w:sz w:val="23"/>
          <w:lang w:eastAsia="zh-CN"/>
        </w:rPr>
        <w:t>”</w:t>
      </w:r>
      <w:r>
        <w:rPr>
          <w:rFonts w:ascii="Times New Roman" w:eastAsia="宋体" w:hAnsi="Times New Roman" w:cs="Times New Roman"/>
          <w:sz w:val="23"/>
          <w:lang w:eastAsia="zh-CN"/>
        </w:rPr>
        <w:t>用例描述</w:t>
      </w:r>
      <w:bookmarkEnd w:id="16"/>
    </w:p>
    <w:tbl>
      <w:tblPr>
        <w:tblStyle w:val="af4"/>
        <w:tblW w:w="0" w:type="auto"/>
        <w:jc w:val="center"/>
        <w:tblLook w:val="04A0" w:firstRow="1" w:lastRow="0" w:firstColumn="1" w:lastColumn="0" w:noHBand="0" w:noVBand="1"/>
      </w:tblPr>
      <w:tblGrid>
        <w:gridCol w:w="1701"/>
        <w:gridCol w:w="6803"/>
      </w:tblGrid>
      <w:tr w:rsidR="00297150" w14:paraId="1F1EA173" w14:textId="77777777">
        <w:trPr>
          <w:jc w:val="center"/>
        </w:trPr>
        <w:tc>
          <w:tcPr>
            <w:tcW w:w="170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ACD6857" w14:textId="77777777" w:rsidR="00297150" w:rsidRDefault="00000000">
            <w:pPr>
              <w:spacing w:after="60" w:line="300" w:lineRule="auto"/>
              <w:jc w:val="center"/>
            </w:pPr>
            <w:proofErr w:type="spellStart"/>
            <w:r>
              <w:rPr>
                <w:b/>
              </w:rPr>
              <w:t>项目</w:t>
            </w:r>
            <w:proofErr w:type="spellEnd"/>
          </w:p>
        </w:tc>
        <w:tc>
          <w:tcPr>
            <w:tcW w:w="680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528890E" w14:textId="77777777" w:rsidR="00297150" w:rsidRDefault="00000000">
            <w:pPr>
              <w:spacing w:after="60" w:line="300" w:lineRule="auto"/>
              <w:jc w:val="center"/>
            </w:pPr>
            <w:proofErr w:type="spellStart"/>
            <w:r>
              <w:rPr>
                <w:b/>
              </w:rPr>
              <w:t>内容</w:t>
            </w:r>
            <w:proofErr w:type="spellEnd"/>
          </w:p>
        </w:tc>
      </w:tr>
      <w:tr w:rsidR="00297150" w14:paraId="4860FE79" w14:textId="77777777">
        <w:trPr>
          <w:jc w:val="center"/>
        </w:trPr>
        <w:tc>
          <w:tcPr>
            <w:tcW w:w="1701" w:type="dxa"/>
            <w:tcBorders>
              <w:top w:val="single" w:sz="8" w:space="0" w:color="000000"/>
              <w:left w:val="single" w:sz="8" w:space="0" w:color="000000"/>
              <w:bottom w:val="single" w:sz="8" w:space="0" w:color="000000"/>
              <w:right w:val="single" w:sz="8" w:space="0" w:color="000000"/>
            </w:tcBorders>
            <w:vAlign w:val="center"/>
          </w:tcPr>
          <w:p w14:paraId="75247790" w14:textId="77777777" w:rsidR="00297150" w:rsidRDefault="00000000">
            <w:pPr>
              <w:spacing w:after="60" w:line="300" w:lineRule="auto"/>
            </w:pPr>
            <w:proofErr w:type="spellStart"/>
            <w:r>
              <w:t>用例名</w:t>
            </w:r>
            <w:proofErr w:type="spellEnd"/>
          </w:p>
        </w:tc>
        <w:tc>
          <w:tcPr>
            <w:tcW w:w="6803" w:type="dxa"/>
            <w:tcBorders>
              <w:top w:val="single" w:sz="8" w:space="0" w:color="000000"/>
              <w:left w:val="single" w:sz="8" w:space="0" w:color="000000"/>
              <w:bottom w:val="single" w:sz="8" w:space="0" w:color="000000"/>
              <w:right w:val="single" w:sz="8" w:space="0" w:color="000000"/>
            </w:tcBorders>
            <w:vAlign w:val="center"/>
          </w:tcPr>
          <w:p w14:paraId="130BD7C3" w14:textId="77777777" w:rsidR="00297150" w:rsidRDefault="00000000">
            <w:pPr>
              <w:spacing w:after="60" w:line="300" w:lineRule="auto"/>
            </w:pPr>
            <w:proofErr w:type="spellStart"/>
            <w:r>
              <w:t>用户注册与登录</w:t>
            </w:r>
            <w:proofErr w:type="spellEnd"/>
          </w:p>
        </w:tc>
      </w:tr>
      <w:tr w:rsidR="00297150" w14:paraId="5C5FB041" w14:textId="77777777">
        <w:trPr>
          <w:jc w:val="center"/>
        </w:trPr>
        <w:tc>
          <w:tcPr>
            <w:tcW w:w="1701" w:type="dxa"/>
            <w:tcBorders>
              <w:top w:val="single" w:sz="8" w:space="0" w:color="000000"/>
              <w:left w:val="single" w:sz="8" w:space="0" w:color="000000"/>
              <w:bottom w:val="single" w:sz="8" w:space="0" w:color="000000"/>
              <w:right w:val="single" w:sz="8" w:space="0" w:color="000000"/>
            </w:tcBorders>
            <w:vAlign w:val="center"/>
          </w:tcPr>
          <w:p w14:paraId="4C0F4F5C" w14:textId="77777777" w:rsidR="00297150" w:rsidRDefault="00000000">
            <w:pPr>
              <w:spacing w:after="60" w:line="300" w:lineRule="auto"/>
            </w:pPr>
            <w:proofErr w:type="spellStart"/>
            <w:r>
              <w:t>用例描述</w:t>
            </w:r>
            <w:proofErr w:type="spellEnd"/>
          </w:p>
        </w:tc>
        <w:tc>
          <w:tcPr>
            <w:tcW w:w="6803" w:type="dxa"/>
            <w:tcBorders>
              <w:top w:val="single" w:sz="8" w:space="0" w:color="000000"/>
              <w:left w:val="single" w:sz="8" w:space="0" w:color="000000"/>
              <w:bottom w:val="single" w:sz="8" w:space="0" w:color="000000"/>
              <w:right w:val="single" w:sz="8" w:space="0" w:color="000000"/>
            </w:tcBorders>
            <w:vAlign w:val="center"/>
          </w:tcPr>
          <w:p w14:paraId="02644961" w14:textId="77777777" w:rsidR="00297150" w:rsidRDefault="00000000">
            <w:pPr>
              <w:spacing w:after="60" w:line="300" w:lineRule="auto"/>
              <w:rPr>
                <w:lang w:eastAsia="zh-CN"/>
              </w:rPr>
            </w:pPr>
            <w:r>
              <w:rPr>
                <w:lang w:eastAsia="zh-CN"/>
              </w:rPr>
              <w:t>用户通过账号、密码等信息完成注册和登录，系统维护登录状态并区分普通用户和管理员。</w:t>
            </w:r>
          </w:p>
        </w:tc>
      </w:tr>
      <w:tr w:rsidR="00297150" w14:paraId="3435753A" w14:textId="77777777">
        <w:trPr>
          <w:jc w:val="center"/>
        </w:trPr>
        <w:tc>
          <w:tcPr>
            <w:tcW w:w="1701" w:type="dxa"/>
            <w:tcBorders>
              <w:top w:val="single" w:sz="8" w:space="0" w:color="000000"/>
              <w:left w:val="single" w:sz="8" w:space="0" w:color="000000"/>
              <w:bottom w:val="single" w:sz="8" w:space="0" w:color="000000"/>
              <w:right w:val="single" w:sz="8" w:space="0" w:color="000000"/>
            </w:tcBorders>
            <w:vAlign w:val="center"/>
          </w:tcPr>
          <w:p w14:paraId="5DF99949" w14:textId="77777777" w:rsidR="00297150" w:rsidRDefault="00000000">
            <w:pPr>
              <w:spacing w:after="60" w:line="300" w:lineRule="auto"/>
            </w:pPr>
            <w:proofErr w:type="spellStart"/>
            <w:r>
              <w:t>参与者</w:t>
            </w:r>
            <w:proofErr w:type="spellEnd"/>
          </w:p>
        </w:tc>
        <w:tc>
          <w:tcPr>
            <w:tcW w:w="6803" w:type="dxa"/>
            <w:tcBorders>
              <w:top w:val="single" w:sz="8" w:space="0" w:color="000000"/>
              <w:left w:val="single" w:sz="8" w:space="0" w:color="000000"/>
              <w:bottom w:val="single" w:sz="8" w:space="0" w:color="000000"/>
              <w:right w:val="single" w:sz="8" w:space="0" w:color="000000"/>
            </w:tcBorders>
            <w:vAlign w:val="center"/>
          </w:tcPr>
          <w:p w14:paraId="4B7A7709" w14:textId="77777777" w:rsidR="00297150" w:rsidRDefault="00000000">
            <w:pPr>
              <w:spacing w:after="60" w:line="300" w:lineRule="auto"/>
              <w:rPr>
                <w:lang w:eastAsia="zh-CN"/>
              </w:rPr>
            </w:pPr>
            <w:r>
              <w:rPr>
                <w:lang w:eastAsia="zh-CN"/>
              </w:rPr>
              <w:t>游客、普通用户、管理员</w:t>
            </w:r>
          </w:p>
        </w:tc>
      </w:tr>
      <w:tr w:rsidR="00297150" w14:paraId="63A40569" w14:textId="77777777">
        <w:trPr>
          <w:jc w:val="center"/>
        </w:trPr>
        <w:tc>
          <w:tcPr>
            <w:tcW w:w="1701" w:type="dxa"/>
            <w:tcBorders>
              <w:top w:val="single" w:sz="8" w:space="0" w:color="000000"/>
              <w:left w:val="single" w:sz="8" w:space="0" w:color="000000"/>
              <w:bottom w:val="single" w:sz="8" w:space="0" w:color="000000"/>
              <w:right w:val="single" w:sz="8" w:space="0" w:color="000000"/>
            </w:tcBorders>
            <w:vAlign w:val="center"/>
          </w:tcPr>
          <w:p w14:paraId="01DF0D90" w14:textId="77777777" w:rsidR="00297150" w:rsidRDefault="00000000">
            <w:pPr>
              <w:spacing w:after="60" w:line="300" w:lineRule="auto"/>
            </w:pPr>
            <w:proofErr w:type="spellStart"/>
            <w:r>
              <w:t>前置条件</w:t>
            </w:r>
            <w:proofErr w:type="spellEnd"/>
          </w:p>
        </w:tc>
        <w:tc>
          <w:tcPr>
            <w:tcW w:w="6803" w:type="dxa"/>
            <w:tcBorders>
              <w:top w:val="single" w:sz="8" w:space="0" w:color="000000"/>
              <w:left w:val="single" w:sz="8" w:space="0" w:color="000000"/>
              <w:bottom w:val="single" w:sz="8" w:space="0" w:color="000000"/>
              <w:right w:val="single" w:sz="8" w:space="0" w:color="000000"/>
            </w:tcBorders>
            <w:vAlign w:val="center"/>
          </w:tcPr>
          <w:p w14:paraId="6517F878" w14:textId="77777777" w:rsidR="00297150" w:rsidRDefault="00000000">
            <w:pPr>
              <w:spacing w:after="60" w:line="300" w:lineRule="auto"/>
              <w:rPr>
                <w:lang w:eastAsia="zh-CN"/>
              </w:rPr>
            </w:pPr>
            <w:r>
              <w:rPr>
                <w:lang w:eastAsia="zh-CN"/>
              </w:rPr>
              <w:t>用户访问系统首页或登录页。</w:t>
            </w:r>
          </w:p>
        </w:tc>
      </w:tr>
      <w:tr w:rsidR="00297150" w14:paraId="1E31D417" w14:textId="77777777">
        <w:trPr>
          <w:jc w:val="center"/>
        </w:trPr>
        <w:tc>
          <w:tcPr>
            <w:tcW w:w="1701" w:type="dxa"/>
            <w:tcBorders>
              <w:top w:val="single" w:sz="8" w:space="0" w:color="000000"/>
              <w:left w:val="single" w:sz="8" w:space="0" w:color="000000"/>
              <w:bottom w:val="single" w:sz="8" w:space="0" w:color="000000"/>
              <w:right w:val="single" w:sz="8" w:space="0" w:color="000000"/>
            </w:tcBorders>
            <w:vAlign w:val="center"/>
          </w:tcPr>
          <w:p w14:paraId="26707A9E" w14:textId="77777777" w:rsidR="00297150" w:rsidRDefault="00000000">
            <w:pPr>
              <w:spacing w:after="60" w:line="300" w:lineRule="auto"/>
            </w:pPr>
            <w:proofErr w:type="spellStart"/>
            <w:r>
              <w:t>基本流程</w:t>
            </w:r>
            <w:proofErr w:type="spellEnd"/>
          </w:p>
        </w:tc>
        <w:tc>
          <w:tcPr>
            <w:tcW w:w="6803" w:type="dxa"/>
            <w:tcBorders>
              <w:top w:val="single" w:sz="8" w:space="0" w:color="000000"/>
              <w:left w:val="single" w:sz="8" w:space="0" w:color="000000"/>
              <w:bottom w:val="single" w:sz="8" w:space="0" w:color="000000"/>
              <w:right w:val="single" w:sz="8" w:space="0" w:color="000000"/>
            </w:tcBorders>
            <w:vAlign w:val="center"/>
          </w:tcPr>
          <w:p w14:paraId="441CC156" w14:textId="77777777" w:rsidR="00297150" w:rsidRDefault="00000000">
            <w:pPr>
              <w:spacing w:after="60" w:line="300" w:lineRule="auto"/>
            </w:pPr>
            <w:r>
              <w:rPr>
                <w:rFonts w:hint="eastAsia"/>
                <w:lang w:eastAsia="zh-CN"/>
              </w:rPr>
              <w:t xml:space="preserve">1. </w:t>
            </w:r>
            <w:r>
              <w:rPr>
                <w:rFonts w:hint="eastAsia"/>
                <w:lang w:eastAsia="zh-CN"/>
              </w:rPr>
              <w:t>用户进入登录或注册页面。</w:t>
            </w:r>
            <w:r>
              <w:rPr>
                <w:rFonts w:hint="eastAsia"/>
                <w:lang w:eastAsia="zh-CN"/>
              </w:rPr>
              <w:br/>
              <w:t xml:space="preserve">2. </w:t>
            </w:r>
            <w:r>
              <w:rPr>
                <w:rFonts w:hint="eastAsia"/>
                <w:lang w:eastAsia="zh-CN"/>
              </w:rPr>
              <w:t>若用户选择注册，则填写账号、密码、手机号、昵称等信息。</w:t>
            </w:r>
            <w:r>
              <w:rPr>
                <w:rFonts w:hint="eastAsia"/>
                <w:lang w:eastAsia="zh-CN"/>
              </w:rPr>
              <w:br/>
              <w:t xml:space="preserve">3. </w:t>
            </w:r>
            <w:r>
              <w:rPr>
                <w:rFonts w:hint="eastAsia"/>
                <w:lang w:eastAsia="zh-CN"/>
              </w:rPr>
              <w:t>系统校验注册信息格式，并检查账号或手机号是否已存在。</w:t>
            </w:r>
            <w:r>
              <w:rPr>
                <w:rFonts w:hint="eastAsia"/>
                <w:lang w:eastAsia="zh-CN"/>
              </w:rPr>
              <w:br/>
              <w:t xml:space="preserve">4. </w:t>
            </w:r>
            <w:r>
              <w:rPr>
                <w:rFonts w:hint="eastAsia"/>
                <w:lang w:eastAsia="zh-CN"/>
              </w:rPr>
              <w:t>校验通过后，系统加密保存用户密码，创建普通用户账号。</w:t>
            </w:r>
            <w:r>
              <w:rPr>
                <w:rFonts w:hint="eastAsia"/>
                <w:lang w:eastAsia="zh-CN"/>
              </w:rPr>
              <w:br/>
              <w:t xml:space="preserve">5. </w:t>
            </w:r>
            <w:r>
              <w:rPr>
                <w:rFonts w:hint="eastAsia"/>
                <w:lang w:eastAsia="zh-CN"/>
              </w:rPr>
              <w:t>若用户选择登录，则填写账号和密码。</w:t>
            </w:r>
            <w:r>
              <w:rPr>
                <w:rFonts w:hint="eastAsia"/>
                <w:lang w:eastAsia="zh-CN"/>
              </w:rPr>
              <w:br/>
              <w:t xml:space="preserve">6. </w:t>
            </w:r>
            <w:r>
              <w:rPr>
                <w:rFonts w:hint="eastAsia"/>
                <w:lang w:eastAsia="zh-CN"/>
              </w:rPr>
              <w:t>系统校验账号是否存在、密码是否正确、账号状态是否正常。</w:t>
            </w:r>
            <w:r>
              <w:rPr>
                <w:rFonts w:hint="eastAsia"/>
                <w:lang w:eastAsia="zh-CN"/>
              </w:rPr>
              <w:br/>
              <w:t xml:space="preserve">7. </w:t>
            </w:r>
            <w:r>
              <w:rPr>
                <w:rFonts w:hint="eastAsia"/>
                <w:lang w:eastAsia="zh-CN"/>
              </w:rPr>
              <w:t>校验通过后，系统生成登录状态或</w:t>
            </w:r>
            <w:r>
              <w:rPr>
                <w:rFonts w:hint="eastAsia"/>
                <w:lang w:eastAsia="zh-CN"/>
              </w:rPr>
              <w:t xml:space="preserve"> Token</w:t>
            </w:r>
            <w:r>
              <w:rPr>
                <w:rFonts w:hint="eastAsia"/>
                <w:lang w:eastAsia="zh-CN"/>
              </w:rPr>
              <w:t>。</w:t>
            </w:r>
            <w:r>
              <w:rPr>
                <w:rFonts w:hint="eastAsia"/>
                <w:lang w:eastAsia="zh-CN"/>
              </w:rPr>
              <w:br/>
              <w:t xml:space="preserve">8. </w:t>
            </w:r>
            <w:r>
              <w:rPr>
                <w:rFonts w:hint="eastAsia"/>
                <w:lang w:eastAsia="zh-CN"/>
              </w:rPr>
              <w:t>若用户角色为普通用户，则进入系统首页或个人中心。</w:t>
            </w:r>
            <w:r>
              <w:rPr>
                <w:rFonts w:hint="eastAsia"/>
                <w:lang w:eastAsia="zh-CN"/>
              </w:rPr>
              <w:br/>
            </w:r>
            <w:r>
              <w:rPr>
                <w:rFonts w:hint="eastAsia"/>
              </w:rPr>
              <w:t xml:space="preserve">9. </w:t>
            </w:r>
            <w:proofErr w:type="spellStart"/>
            <w:r>
              <w:rPr>
                <w:rFonts w:hint="eastAsia"/>
              </w:rPr>
              <w:t>若用户角色为管理员，则进入管理员后台</w:t>
            </w:r>
            <w:proofErr w:type="spellEnd"/>
            <w:r>
              <w:rPr>
                <w:rFonts w:hint="eastAsia"/>
              </w:rPr>
              <w:t>。</w:t>
            </w:r>
          </w:p>
        </w:tc>
      </w:tr>
      <w:tr w:rsidR="00297150" w14:paraId="433E7EEB" w14:textId="77777777">
        <w:trPr>
          <w:jc w:val="center"/>
        </w:trPr>
        <w:tc>
          <w:tcPr>
            <w:tcW w:w="1701" w:type="dxa"/>
            <w:tcBorders>
              <w:top w:val="single" w:sz="8" w:space="0" w:color="000000"/>
              <w:left w:val="single" w:sz="8" w:space="0" w:color="000000"/>
              <w:bottom w:val="single" w:sz="8" w:space="0" w:color="000000"/>
              <w:right w:val="single" w:sz="8" w:space="0" w:color="000000"/>
            </w:tcBorders>
            <w:vAlign w:val="center"/>
          </w:tcPr>
          <w:p w14:paraId="78A233A5" w14:textId="77777777" w:rsidR="00297150" w:rsidRDefault="00000000">
            <w:pPr>
              <w:spacing w:after="60" w:line="300" w:lineRule="auto"/>
            </w:pPr>
            <w:proofErr w:type="spellStart"/>
            <w:r>
              <w:t>异常流程</w:t>
            </w:r>
            <w:proofErr w:type="spellEnd"/>
          </w:p>
        </w:tc>
        <w:tc>
          <w:tcPr>
            <w:tcW w:w="6803" w:type="dxa"/>
            <w:tcBorders>
              <w:top w:val="single" w:sz="8" w:space="0" w:color="000000"/>
              <w:left w:val="single" w:sz="8" w:space="0" w:color="000000"/>
              <w:bottom w:val="single" w:sz="8" w:space="0" w:color="000000"/>
              <w:right w:val="single" w:sz="8" w:space="0" w:color="000000"/>
            </w:tcBorders>
            <w:vAlign w:val="center"/>
          </w:tcPr>
          <w:p w14:paraId="01A4311D" w14:textId="77777777" w:rsidR="00297150" w:rsidRDefault="00000000">
            <w:pPr>
              <w:spacing w:after="60" w:line="300" w:lineRule="auto"/>
              <w:rPr>
                <w:lang w:eastAsia="zh-CN"/>
              </w:rPr>
            </w:pPr>
            <w:r>
              <w:rPr>
                <w:rFonts w:hint="eastAsia"/>
                <w:lang w:eastAsia="zh-CN"/>
              </w:rPr>
              <w:t xml:space="preserve">1. </w:t>
            </w:r>
            <w:r>
              <w:rPr>
                <w:rFonts w:hint="eastAsia"/>
                <w:lang w:eastAsia="zh-CN"/>
              </w:rPr>
              <w:t>必填信息为空：系统阻止提交，并提示缺失字段。</w:t>
            </w:r>
          </w:p>
          <w:p w14:paraId="12FCD5DE" w14:textId="77777777" w:rsidR="00297150" w:rsidRDefault="00000000">
            <w:pPr>
              <w:spacing w:after="60" w:line="300" w:lineRule="auto"/>
              <w:rPr>
                <w:lang w:eastAsia="zh-CN"/>
              </w:rPr>
            </w:pPr>
            <w:r>
              <w:rPr>
                <w:rFonts w:hint="eastAsia"/>
                <w:lang w:eastAsia="zh-CN"/>
              </w:rPr>
              <w:t xml:space="preserve">2. </w:t>
            </w:r>
            <w:r>
              <w:rPr>
                <w:rFonts w:hint="eastAsia"/>
                <w:lang w:eastAsia="zh-CN"/>
              </w:rPr>
              <w:t>账号或手机号格式错误：系统提示格式不正确。</w:t>
            </w:r>
          </w:p>
          <w:p w14:paraId="08A55F33" w14:textId="77777777" w:rsidR="00297150" w:rsidRDefault="00000000">
            <w:pPr>
              <w:spacing w:after="60" w:line="300" w:lineRule="auto"/>
              <w:rPr>
                <w:lang w:eastAsia="zh-CN"/>
              </w:rPr>
            </w:pPr>
            <w:r>
              <w:rPr>
                <w:rFonts w:hint="eastAsia"/>
                <w:lang w:eastAsia="zh-CN"/>
              </w:rPr>
              <w:t xml:space="preserve">3. </w:t>
            </w:r>
            <w:r>
              <w:rPr>
                <w:rFonts w:hint="eastAsia"/>
                <w:lang w:eastAsia="zh-CN"/>
              </w:rPr>
              <w:t>注册账号已存在：系统提示账号已被注册。</w:t>
            </w:r>
          </w:p>
          <w:p w14:paraId="4B41D353" w14:textId="77777777" w:rsidR="00297150" w:rsidRDefault="00000000">
            <w:pPr>
              <w:spacing w:after="60" w:line="300" w:lineRule="auto"/>
              <w:rPr>
                <w:lang w:eastAsia="zh-CN"/>
              </w:rPr>
            </w:pPr>
            <w:r>
              <w:rPr>
                <w:rFonts w:hint="eastAsia"/>
                <w:lang w:eastAsia="zh-CN"/>
              </w:rPr>
              <w:t xml:space="preserve">4. </w:t>
            </w:r>
            <w:r>
              <w:rPr>
                <w:rFonts w:hint="eastAsia"/>
                <w:lang w:eastAsia="zh-CN"/>
              </w:rPr>
              <w:t>密码不符合规则：系统提示重新输入密码。</w:t>
            </w:r>
          </w:p>
          <w:p w14:paraId="3754E44B" w14:textId="77777777" w:rsidR="00297150" w:rsidRDefault="00000000">
            <w:pPr>
              <w:spacing w:after="60" w:line="300" w:lineRule="auto"/>
              <w:rPr>
                <w:lang w:eastAsia="zh-CN"/>
              </w:rPr>
            </w:pPr>
            <w:r>
              <w:rPr>
                <w:rFonts w:hint="eastAsia"/>
                <w:lang w:eastAsia="zh-CN"/>
              </w:rPr>
              <w:t xml:space="preserve">5. </w:t>
            </w:r>
            <w:r>
              <w:rPr>
                <w:rFonts w:hint="eastAsia"/>
                <w:lang w:eastAsia="zh-CN"/>
              </w:rPr>
              <w:t>登录账号不存在或密码错误：系统提示账号或密码错误。</w:t>
            </w:r>
          </w:p>
          <w:p w14:paraId="4EC6D7D4" w14:textId="77777777" w:rsidR="00297150" w:rsidRDefault="00000000">
            <w:pPr>
              <w:spacing w:after="60" w:line="300" w:lineRule="auto"/>
              <w:rPr>
                <w:lang w:eastAsia="zh-CN"/>
              </w:rPr>
            </w:pPr>
            <w:r>
              <w:rPr>
                <w:rFonts w:hint="eastAsia"/>
                <w:lang w:eastAsia="zh-CN"/>
              </w:rPr>
              <w:t xml:space="preserve">6. </w:t>
            </w:r>
            <w:r>
              <w:rPr>
                <w:rFonts w:hint="eastAsia"/>
                <w:lang w:eastAsia="zh-CN"/>
              </w:rPr>
              <w:t>用户账号被禁用：系统拒绝登录，并提示账号状态异常。</w:t>
            </w:r>
          </w:p>
          <w:p w14:paraId="3D52BDE7" w14:textId="77777777" w:rsidR="00297150" w:rsidRDefault="00000000">
            <w:pPr>
              <w:spacing w:after="60" w:line="300" w:lineRule="auto"/>
              <w:rPr>
                <w:lang w:eastAsia="zh-CN"/>
              </w:rPr>
            </w:pPr>
            <w:r>
              <w:rPr>
                <w:rFonts w:hint="eastAsia"/>
                <w:lang w:eastAsia="zh-CN"/>
              </w:rPr>
              <w:t xml:space="preserve">7. </w:t>
            </w:r>
            <w:r>
              <w:rPr>
                <w:rFonts w:hint="eastAsia"/>
                <w:lang w:eastAsia="zh-CN"/>
              </w:rPr>
              <w:t>普通用户访问管理员后台：系统拒绝访问或跳转到登录页。</w:t>
            </w:r>
          </w:p>
          <w:p w14:paraId="2A4C1140" w14:textId="77777777" w:rsidR="00297150" w:rsidRDefault="00000000">
            <w:pPr>
              <w:spacing w:after="60" w:line="300" w:lineRule="auto"/>
              <w:rPr>
                <w:lang w:eastAsia="zh-CN"/>
              </w:rPr>
            </w:pPr>
            <w:r>
              <w:rPr>
                <w:rFonts w:hint="eastAsia"/>
                <w:lang w:eastAsia="zh-CN"/>
              </w:rPr>
              <w:t xml:space="preserve">8. </w:t>
            </w:r>
            <w:r>
              <w:rPr>
                <w:rFonts w:hint="eastAsia"/>
                <w:lang w:eastAsia="zh-CN"/>
              </w:rPr>
              <w:t>网络或服务器异常：系统提示稍后重试。</w:t>
            </w:r>
          </w:p>
        </w:tc>
      </w:tr>
      <w:tr w:rsidR="00297150" w14:paraId="119DE83E" w14:textId="77777777">
        <w:trPr>
          <w:jc w:val="center"/>
        </w:trPr>
        <w:tc>
          <w:tcPr>
            <w:tcW w:w="1701" w:type="dxa"/>
            <w:tcBorders>
              <w:top w:val="single" w:sz="8" w:space="0" w:color="000000"/>
              <w:left w:val="single" w:sz="8" w:space="0" w:color="000000"/>
              <w:bottom w:val="single" w:sz="8" w:space="0" w:color="000000"/>
              <w:right w:val="single" w:sz="8" w:space="0" w:color="000000"/>
            </w:tcBorders>
            <w:vAlign w:val="center"/>
          </w:tcPr>
          <w:p w14:paraId="4F97DFD4" w14:textId="77777777" w:rsidR="00297150" w:rsidRDefault="00000000">
            <w:pPr>
              <w:spacing w:after="60" w:line="300" w:lineRule="auto"/>
            </w:pPr>
            <w:proofErr w:type="spellStart"/>
            <w:r>
              <w:t>后置条件</w:t>
            </w:r>
            <w:proofErr w:type="spellEnd"/>
          </w:p>
        </w:tc>
        <w:tc>
          <w:tcPr>
            <w:tcW w:w="6803" w:type="dxa"/>
            <w:tcBorders>
              <w:top w:val="single" w:sz="8" w:space="0" w:color="000000"/>
              <w:left w:val="single" w:sz="8" w:space="0" w:color="000000"/>
              <w:bottom w:val="single" w:sz="8" w:space="0" w:color="000000"/>
              <w:right w:val="single" w:sz="8" w:space="0" w:color="000000"/>
            </w:tcBorders>
            <w:vAlign w:val="center"/>
          </w:tcPr>
          <w:p w14:paraId="1072956B" w14:textId="77777777" w:rsidR="00297150" w:rsidRDefault="00000000">
            <w:pPr>
              <w:spacing w:after="60" w:line="300" w:lineRule="auto"/>
              <w:rPr>
                <w:lang w:eastAsia="zh-CN"/>
              </w:rPr>
            </w:pPr>
            <w:r>
              <w:rPr>
                <w:rFonts w:hint="eastAsia"/>
                <w:lang w:eastAsia="zh-CN"/>
              </w:rPr>
              <w:t xml:space="preserve">1. </w:t>
            </w:r>
            <w:r>
              <w:rPr>
                <w:rFonts w:hint="eastAsia"/>
                <w:lang w:eastAsia="zh-CN"/>
              </w:rPr>
              <w:t>注册成功后，数据库新增一条用户记录，用户角色默认为普通用户，账号状态为正常。</w:t>
            </w:r>
          </w:p>
          <w:p w14:paraId="16DAF5B4" w14:textId="77777777" w:rsidR="00297150" w:rsidRDefault="00000000">
            <w:pPr>
              <w:spacing w:after="60" w:line="300" w:lineRule="auto"/>
              <w:rPr>
                <w:lang w:eastAsia="zh-CN"/>
              </w:rPr>
            </w:pPr>
            <w:r>
              <w:rPr>
                <w:rFonts w:hint="eastAsia"/>
                <w:lang w:eastAsia="zh-CN"/>
              </w:rPr>
              <w:t xml:space="preserve">2. </w:t>
            </w:r>
            <w:r>
              <w:rPr>
                <w:rFonts w:hint="eastAsia"/>
                <w:lang w:eastAsia="zh-CN"/>
              </w:rPr>
              <w:t>登录成功后，系统保存用户登录状态，前端保存</w:t>
            </w:r>
            <w:r>
              <w:rPr>
                <w:rFonts w:hint="eastAsia"/>
                <w:lang w:eastAsia="zh-CN"/>
              </w:rPr>
              <w:t xml:space="preserve"> Token </w:t>
            </w:r>
            <w:r>
              <w:rPr>
                <w:rFonts w:hint="eastAsia"/>
                <w:lang w:eastAsia="zh-CN"/>
              </w:rPr>
              <w:t>或会话信息。</w:t>
            </w:r>
          </w:p>
          <w:p w14:paraId="6910A6F9" w14:textId="77777777" w:rsidR="00297150" w:rsidRDefault="00000000">
            <w:pPr>
              <w:spacing w:after="60" w:line="300" w:lineRule="auto"/>
              <w:rPr>
                <w:lang w:eastAsia="zh-CN"/>
              </w:rPr>
            </w:pPr>
            <w:r>
              <w:rPr>
                <w:rFonts w:hint="eastAsia"/>
                <w:lang w:eastAsia="zh-CN"/>
              </w:rPr>
              <w:t xml:space="preserve">3. </w:t>
            </w:r>
            <w:r>
              <w:rPr>
                <w:rFonts w:hint="eastAsia"/>
                <w:lang w:eastAsia="zh-CN"/>
              </w:rPr>
              <w:t>登录失败或注册失败时，数据库不产生无效用户记录，页面显示错误提示。</w:t>
            </w:r>
          </w:p>
          <w:p w14:paraId="3EE27B38" w14:textId="77777777" w:rsidR="00297150" w:rsidRDefault="00000000">
            <w:pPr>
              <w:spacing w:after="60" w:line="300" w:lineRule="auto"/>
              <w:rPr>
                <w:lang w:eastAsia="zh-CN"/>
              </w:rPr>
            </w:pPr>
            <w:r>
              <w:rPr>
                <w:rFonts w:hint="eastAsia"/>
                <w:lang w:eastAsia="zh-CN"/>
              </w:rPr>
              <w:t xml:space="preserve">4. </w:t>
            </w:r>
            <w:r>
              <w:rPr>
                <w:rFonts w:hint="eastAsia"/>
                <w:lang w:eastAsia="zh-CN"/>
              </w:rPr>
              <w:t>用户退出登录后，系统清除登录状态。</w:t>
            </w:r>
          </w:p>
        </w:tc>
      </w:tr>
      <w:tr w:rsidR="00297150" w14:paraId="0F9A3796" w14:textId="77777777">
        <w:trPr>
          <w:trHeight w:val="450"/>
          <w:jc w:val="center"/>
        </w:trPr>
        <w:tc>
          <w:tcPr>
            <w:tcW w:w="1701" w:type="dxa"/>
            <w:tcBorders>
              <w:top w:val="single" w:sz="8" w:space="0" w:color="000000"/>
              <w:left w:val="single" w:sz="8" w:space="0" w:color="000000"/>
              <w:bottom w:val="single" w:sz="8" w:space="0" w:color="000000"/>
              <w:right w:val="single" w:sz="8" w:space="0" w:color="000000"/>
            </w:tcBorders>
            <w:vAlign w:val="center"/>
          </w:tcPr>
          <w:p w14:paraId="71E33E47" w14:textId="77777777" w:rsidR="00297150" w:rsidRDefault="00000000">
            <w:pPr>
              <w:spacing w:after="60" w:line="300" w:lineRule="auto"/>
            </w:pPr>
            <w:proofErr w:type="spellStart"/>
            <w:r>
              <w:lastRenderedPageBreak/>
              <w:t>输入</w:t>
            </w:r>
            <w:proofErr w:type="spellEnd"/>
          </w:p>
        </w:tc>
        <w:tc>
          <w:tcPr>
            <w:tcW w:w="6803" w:type="dxa"/>
            <w:tcBorders>
              <w:top w:val="single" w:sz="8" w:space="0" w:color="000000"/>
              <w:left w:val="single" w:sz="8" w:space="0" w:color="000000"/>
              <w:bottom w:val="single" w:sz="8" w:space="0" w:color="000000"/>
              <w:right w:val="single" w:sz="8" w:space="0" w:color="000000"/>
            </w:tcBorders>
            <w:vAlign w:val="center"/>
          </w:tcPr>
          <w:p w14:paraId="35D92CFE" w14:textId="77777777" w:rsidR="00297150" w:rsidRDefault="00000000">
            <w:pPr>
              <w:spacing w:after="60" w:line="300" w:lineRule="auto"/>
              <w:rPr>
                <w:lang w:eastAsia="zh-CN"/>
              </w:rPr>
            </w:pPr>
            <w:r>
              <w:rPr>
                <w:rFonts w:hint="eastAsia"/>
                <w:lang w:eastAsia="zh-CN"/>
              </w:rPr>
              <w:t>输入：账号、密码、确认密码、手机号、昵称。</w:t>
            </w:r>
          </w:p>
          <w:p w14:paraId="679FE835" w14:textId="77777777" w:rsidR="00297150" w:rsidRDefault="00000000">
            <w:pPr>
              <w:spacing w:after="60" w:line="300" w:lineRule="auto"/>
              <w:rPr>
                <w:lang w:eastAsia="zh-CN"/>
              </w:rPr>
            </w:pPr>
            <w:r>
              <w:rPr>
                <w:rFonts w:hint="eastAsia"/>
                <w:lang w:eastAsia="zh-CN"/>
              </w:rPr>
              <w:t>登录输入：账号、密码。</w:t>
            </w:r>
          </w:p>
          <w:p w14:paraId="7C9C3495" w14:textId="77777777" w:rsidR="00297150" w:rsidRDefault="00000000">
            <w:pPr>
              <w:spacing w:after="60" w:line="300" w:lineRule="auto"/>
              <w:rPr>
                <w:lang w:eastAsia="zh-CN"/>
              </w:rPr>
            </w:pPr>
            <w:r>
              <w:rPr>
                <w:rFonts w:hint="eastAsia"/>
                <w:lang w:eastAsia="zh-CN"/>
              </w:rPr>
              <w:t>操作输入：注册、登录、退出登录。</w:t>
            </w:r>
          </w:p>
        </w:tc>
      </w:tr>
      <w:tr w:rsidR="00297150" w14:paraId="578D051F" w14:textId="77777777">
        <w:trPr>
          <w:jc w:val="center"/>
        </w:trPr>
        <w:tc>
          <w:tcPr>
            <w:tcW w:w="1701" w:type="dxa"/>
            <w:tcBorders>
              <w:top w:val="single" w:sz="8" w:space="0" w:color="000000"/>
              <w:left w:val="single" w:sz="8" w:space="0" w:color="000000"/>
              <w:bottom w:val="single" w:sz="8" w:space="0" w:color="000000"/>
              <w:right w:val="single" w:sz="8" w:space="0" w:color="000000"/>
            </w:tcBorders>
            <w:vAlign w:val="center"/>
          </w:tcPr>
          <w:p w14:paraId="2A5327EC" w14:textId="77777777" w:rsidR="00297150" w:rsidRDefault="00000000">
            <w:pPr>
              <w:spacing w:after="60" w:line="300" w:lineRule="auto"/>
            </w:pPr>
            <w:proofErr w:type="spellStart"/>
            <w:r>
              <w:t>输出</w:t>
            </w:r>
            <w:proofErr w:type="spellEnd"/>
          </w:p>
        </w:tc>
        <w:tc>
          <w:tcPr>
            <w:tcW w:w="6803" w:type="dxa"/>
            <w:tcBorders>
              <w:top w:val="single" w:sz="8" w:space="0" w:color="000000"/>
              <w:left w:val="single" w:sz="8" w:space="0" w:color="000000"/>
              <w:bottom w:val="single" w:sz="8" w:space="0" w:color="000000"/>
              <w:right w:val="single" w:sz="8" w:space="0" w:color="000000"/>
            </w:tcBorders>
            <w:vAlign w:val="center"/>
          </w:tcPr>
          <w:p w14:paraId="532F4593" w14:textId="77777777" w:rsidR="00297150" w:rsidRDefault="00000000">
            <w:pPr>
              <w:spacing w:after="60" w:line="300" w:lineRule="auto"/>
              <w:rPr>
                <w:lang w:eastAsia="zh-CN"/>
              </w:rPr>
            </w:pPr>
            <w:r>
              <w:rPr>
                <w:rFonts w:hint="eastAsia"/>
                <w:lang w:eastAsia="zh-CN"/>
              </w:rPr>
              <w:t>注册成功提示、登录成功提示、登录失败提示、注册失败提示、用户身份信息、用户角色、</w:t>
            </w:r>
            <w:r>
              <w:rPr>
                <w:rFonts w:hint="eastAsia"/>
                <w:lang w:eastAsia="zh-CN"/>
              </w:rPr>
              <w:t xml:space="preserve">Token </w:t>
            </w:r>
            <w:r>
              <w:rPr>
                <w:rFonts w:hint="eastAsia"/>
                <w:lang w:eastAsia="zh-CN"/>
              </w:rPr>
              <w:t>或会话状态、跳转后的系统首页或管理员后台页面。</w:t>
            </w:r>
          </w:p>
        </w:tc>
      </w:tr>
    </w:tbl>
    <w:p w14:paraId="580A659B" w14:textId="77777777" w:rsidR="00297150" w:rsidRDefault="00297150">
      <w:pPr>
        <w:rPr>
          <w:lang w:eastAsia="zh-CN"/>
        </w:rPr>
      </w:pPr>
    </w:p>
    <w:p w14:paraId="21E8C201" w14:textId="77777777" w:rsidR="00297150" w:rsidRDefault="00000000">
      <w:pPr>
        <w:jc w:val="center"/>
        <w:rPr>
          <w:rFonts w:ascii="宋体" w:hAnsi="宋体" w:cs="宋体" w:hint="eastAsia"/>
          <w:sz w:val="24"/>
          <w:szCs w:val="24"/>
        </w:rPr>
      </w:pPr>
      <w:r>
        <w:rPr>
          <w:rFonts w:ascii="宋体" w:hAnsi="宋体" w:cs="宋体"/>
          <w:noProof/>
          <w:sz w:val="24"/>
          <w:szCs w:val="24"/>
        </w:rPr>
        <w:drawing>
          <wp:inline distT="0" distB="0" distL="114300" distR="114300" wp14:anchorId="7A6D83AA" wp14:editId="56610ABD">
            <wp:extent cx="3509010" cy="6448425"/>
            <wp:effectExtent l="0" t="0" r="8890" b="3175"/>
            <wp:docPr id="10"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descr="IMG_256"/>
                    <pic:cNvPicPr>
                      <a:picLocks noChangeAspect="1"/>
                    </pic:cNvPicPr>
                  </pic:nvPicPr>
                  <pic:blipFill>
                    <a:blip r:embed="rId10"/>
                    <a:stretch>
                      <a:fillRect/>
                    </a:stretch>
                  </pic:blipFill>
                  <pic:spPr>
                    <a:xfrm>
                      <a:off x="0" y="0"/>
                      <a:ext cx="3509010" cy="6448425"/>
                    </a:xfrm>
                    <a:prstGeom prst="rect">
                      <a:avLst/>
                    </a:prstGeom>
                    <a:noFill/>
                    <a:ln w="9525">
                      <a:noFill/>
                    </a:ln>
                  </pic:spPr>
                </pic:pic>
              </a:graphicData>
            </a:graphic>
          </wp:inline>
        </w:drawing>
      </w:r>
    </w:p>
    <w:p w14:paraId="796759E8" w14:textId="77777777" w:rsidR="00297150" w:rsidRDefault="00000000">
      <w:pPr>
        <w:spacing w:after="60" w:line="300" w:lineRule="auto"/>
        <w:jc w:val="center"/>
        <w:rPr>
          <w:lang w:eastAsia="zh-CN"/>
        </w:rPr>
      </w:pPr>
      <w:r>
        <w:rPr>
          <w:lang w:eastAsia="zh-CN"/>
        </w:rPr>
        <w:lastRenderedPageBreak/>
        <w:t>图</w:t>
      </w:r>
      <w:r>
        <w:rPr>
          <w:lang w:eastAsia="zh-CN"/>
        </w:rPr>
        <w:t xml:space="preserve">3-2 </w:t>
      </w:r>
      <w:r>
        <w:rPr>
          <w:lang w:eastAsia="zh-CN"/>
        </w:rPr>
        <w:t>用户注册与登录顺序图</w:t>
      </w:r>
    </w:p>
    <w:p w14:paraId="0CF1064E" w14:textId="77777777" w:rsidR="00297150" w:rsidRDefault="00297150">
      <w:pPr>
        <w:jc w:val="center"/>
        <w:rPr>
          <w:rFonts w:ascii="宋体" w:hAnsi="宋体" w:cs="宋体" w:hint="eastAsia"/>
          <w:sz w:val="24"/>
          <w:szCs w:val="24"/>
          <w:lang w:eastAsia="zh-CN"/>
        </w:rPr>
      </w:pPr>
    </w:p>
    <w:p w14:paraId="158B9CE7" w14:textId="77777777" w:rsidR="00297150" w:rsidRDefault="00000000">
      <w:pPr>
        <w:pStyle w:val="31"/>
        <w:spacing w:before="100" w:after="80"/>
        <w:rPr>
          <w:lang w:eastAsia="zh-CN"/>
        </w:rPr>
      </w:pPr>
      <w:bookmarkStart w:id="17" w:name="sec_3_3_2"/>
      <w:r>
        <w:rPr>
          <w:rFonts w:ascii="Times New Roman" w:eastAsia="宋体" w:hAnsi="Times New Roman" w:cs="Times New Roman"/>
          <w:sz w:val="23"/>
          <w:lang w:eastAsia="zh-CN"/>
        </w:rPr>
        <w:t>3.3.2 “</w:t>
      </w:r>
      <w:r>
        <w:rPr>
          <w:rFonts w:ascii="Times New Roman" w:eastAsia="宋体" w:hAnsi="Times New Roman" w:cs="Times New Roman"/>
          <w:sz w:val="23"/>
          <w:lang w:eastAsia="zh-CN"/>
        </w:rPr>
        <w:t>浏览与搜索动物信息</w:t>
      </w:r>
      <w:r>
        <w:rPr>
          <w:rFonts w:ascii="Times New Roman" w:eastAsia="宋体" w:hAnsi="Times New Roman" w:cs="Times New Roman"/>
          <w:sz w:val="23"/>
          <w:lang w:eastAsia="zh-CN"/>
        </w:rPr>
        <w:t>”</w:t>
      </w:r>
      <w:r>
        <w:rPr>
          <w:rFonts w:ascii="Times New Roman" w:eastAsia="宋体" w:hAnsi="Times New Roman" w:cs="Times New Roman"/>
          <w:sz w:val="23"/>
          <w:lang w:eastAsia="zh-CN"/>
        </w:rPr>
        <w:t>用例描述</w:t>
      </w:r>
      <w:bookmarkEnd w:id="17"/>
    </w:p>
    <w:tbl>
      <w:tblPr>
        <w:tblStyle w:val="af4"/>
        <w:tblW w:w="0" w:type="auto"/>
        <w:jc w:val="center"/>
        <w:tblLook w:val="04A0" w:firstRow="1" w:lastRow="0" w:firstColumn="1" w:lastColumn="0" w:noHBand="0" w:noVBand="1"/>
      </w:tblPr>
      <w:tblGrid>
        <w:gridCol w:w="1701"/>
        <w:gridCol w:w="6803"/>
      </w:tblGrid>
      <w:tr w:rsidR="00297150" w14:paraId="225FF2AD" w14:textId="77777777">
        <w:trPr>
          <w:jc w:val="center"/>
        </w:trPr>
        <w:tc>
          <w:tcPr>
            <w:tcW w:w="170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80F1719" w14:textId="77777777" w:rsidR="00297150" w:rsidRDefault="00000000">
            <w:pPr>
              <w:spacing w:after="60" w:line="300" w:lineRule="auto"/>
              <w:jc w:val="center"/>
            </w:pPr>
            <w:proofErr w:type="spellStart"/>
            <w:r>
              <w:rPr>
                <w:b/>
              </w:rPr>
              <w:t>项目</w:t>
            </w:r>
            <w:proofErr w:type="spellEnd"/>
          </w:p>
        </w:tc>
        <w:tc>
          <w:tcPr>
            <w:tcW w:w="680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5F5D101" w14:textId="77777777" w:rsidR="00297150" w:rsidRDefault="00000000">
            <w:pPr>
              <w:spacing w:after="60" w:line="300" w:lineRule="auto"/>
              <w:jc w:val="center"/>
            </w:pPr>
            <w:proofErr w:type="spellStart"/>
            <w:r>
              <w:rPr>
                <w:b/>
              </w:rPr>
              <w:t>内容</w:t>
            </w:r>
            <w:proofErr w:type="spellEnd"/>
          </w:p>
        </w:tc>
      </w:tr>
      <w:tr w:rsidR="00297150" w14:paraId="55FC5C6B" w14:textId="77777777">
        <w:trPr>
          <w:jc w:val="center"/>
        </w:trPr>
        <w:tc>
          <w:tcPr>
            <w:tcW w:w="1701" w:type="dxa"/>
            <w:tcBorders>
              <w:top w:val="single" w:sz="8" w:space="0" w:color="000000"/>
              <w:left w:val="single" w:sz="8" w:space="0" w:color="000000"/>
              <w:bottom w:val="single" w:sz="8" w:space="0" w:color="000000"/>
              <w:right w:val="single" w:sz="8" w:space="0" w:color="000000"/>
            </w:tcBorders>
            <w:vAlign w:val="center"/>
          </w:tcPr>
          <w:p w14:paraId="55ED8C1F" w14:textId="77777777" w:rsidR="00297150" w:rsidRDefault="00000000">
            <w:pPr>
              <w:spacing w:after="60" w:line="300" w:lineRule="auto"/>
            </w:pPr>
            <w:proofErr w:type="spellStart"/>
            <w:r>
              <w:t>用例名</w:t>
            </w:r>
            <w:proofErr w:type="spellEnd"/>
          </w:p>
        </w:tc>
        <w:tc>
          <w:tcPr>
            <w:tcW w:w="6803" w:type="dxa"/>
            <w:tcBorders>
              <w:top w:val="single" w:sz="8" w:space="0" w:color="000000"/>
              <w:left w:val="single" w:sz="8" w:space="0" w:color="000000"/>
              <w:bottom w:val="single" w:sz="8" w:space="0" w:color="000000"/>
              <w:right w:val="single" w:sz="8" w:space="0" w:color="000000"/>
            </w:tcBorders>
            <w:vAlign w:val="center"/>
          </w:tcPr>
          <w:p w14:paraId="152560B9" w14:textId="77777777" w:rsidR="00297150" w:rsidRDefault="00000000">
            <w:pPr>
              <w:spacing w:after="60" w:line="300" w:lineRule="auto"/>
            </w:pPr>
            <w:proofErr w:type="spellStart"/>
            <w:r>
              <w:t>浏览与搜索动物信息</w:t>
            </w:r>
            <w:proofErr w:type="spellEnd"/>
          </w:p>
        </w:tc>
      </w:tr>
      <w:tr w:rsidR="00297150" w14:paraId="3CDA3D99" w14:textId="77777777">
        <w:trPr>
          <w:jc w:val="center"/>
        </w:trPr>
        <w:tc>
          <w:tcPr>
            <w:tcW w:w="1701" w:type="dxa"/>
            <w:tcBorders>
              <w:top w:val="single" w:sz="8" w:space="0" w:color="000000"/>
              <w:left w:val="single" w:sz="8" w:space="0" w:color="000000"/>
              <w:bottom w:val="single" w:sz="8" w:space="0" w:color="000000"/>
              <w:right w:val="single" w:sz="8" w:space="0" w:color="000000"/>
            </w:tcBorders>
            <w:vAlign w:val="center"/>
          </w:tcPr>
          <w:p w14:paraId="4D724C16" w14:textId="77777777" w:rsidR="00297150" w:rsidRDefault="00000000">
            <w:pPr>
              <w:spacing w:after="60" w:line="300" w:lineRule="auto"/>
            </w:pPr>
            <w:proofErr w:type="spellStart"/>
            <w:r>
              <w:t>用例描述</w:t>
            </w:r>
            <w:proofErr w:type="spellEnd"/>
          </w:p>
        </w:tc>
        <w:tc>
          <w:tcPr>
            <w:tcW w:w="6803" w:type="dxa"/>
            <w:tcBorders>
              <w:top w:val="single" w:sz="8" w:space="0" w:color="000000"/>
              <w:left w:val="single" w:sz="8" w:space="0" w:color="000000"/>
              <w:bottom w:val="single" w:sz="8" w:space="0" w:color="000000"/>
              <w:right w:val="single" w:sz="8" w:space="0" w:color="000000"/>
            </w:tcBorders>
            <w:vAlign w:val="center"/>
          </w:tcPr>
          <w:p w14:paraId="34DDD251" w14:textId="77777777" w:rsidR="00297150" w:rsidRDefault="00000000">
            <w:pPr>
              <w:spacing w:after="60" w:line="300" w:lineRule="auto"/>
              <w:rPr>
                <w:lang w:eastAsia="zh-CN"/>
              </w:rPr>
            </w:pPr>
            <w:r>
              <w:rPr>
                <w:lang w:eastAsia="zh-CN"/>
              </w:rPr>
              <w:t>用户查看公开展示的动物档案，并通过关键词或条件筛选找到目标动物。</w:t>
            </w:r>
          </w:p>
        </w:tc>
      </w:tr>
      <w:tr w:rsidR="00297150" w14:paraId="51B555C5" w14:textId="77777777">
        <w:trPr>
          <w:jc w:val="center"/>
        </w:trPr>
        <w:tc>
          <w:tcPr>
            <w:tcW w:w="1701" w:type="dxa"/>
            <w:tcBorders>
              <w:top w:val="single" w:sz="8" w:space="0" w:color="000000"/>
              <w:left w:val="single" w:sz="8" w:space="0" w:color="000000"/>
              <w:bottom w:val="single" w:sz="8" w:space="0" w:color="000000"/>
              <w:right w:val="single" w:sz="8" w:space="0" w:color="000000"/>
            </w:tcBorders>
            <w:vAlign w:val="center"/>
          </w:tcPr>
          <w:p w14:paraId="1B79FE10" w14:textId="77777777" w:rsidR="00297150" w:rsidRDefault="00000000">
            <w:pPr>
              <w:spacing w:after="60" w:line="300" w:lineRule="auto"/>
            </w:pPr>
            <w:proofErr w:type="spellStart"/>
            <w:r>
              <w:t>参与者</w:t>
            </w:r>
            <w:proofErr w:type="spellEnd"/>
          </w:p>
        </w:tc>
        <w:tc>
          <w:tcPr>
            <w:tcW w:w="6803" w:type="dxa"/>
            <w:tcBorders>
              <w:top w:val="single" w:sz="8" w:space="0" w:color="000000"/>
              <w:left w:val="single" w:sz="8" w:space="0" w:color="000000"/>
              <w:bottom w:val="single" w:sz="8" w:space="0" w:color="000000"/>
              <w:right w:val="single" w:sz="8" w:space="0" w:color="000000"/>
            </w:tcBorders>
            <w:vAlign w:val="center"/>
          </w:tcPr>
          <w:p w14:paraId="3214595F" w14:textId="77777777" w:rsidR="00297150" w:rsidRDefault="00000000">
            <w:pPr>
              <w:spacing w:after="60" w:line="300" w:lineRule="auto"/>
            </w:pPr>
            <w:proofErr w:type="spellStart"/>
            <w:r>
              <w:t>游客、普通用户</w:t>
            </w:r>
            <w:proofErr w:type="spellEnd"/>
          </w:p>
        </w:tc>
      </w:tr>
      <w:tr w:rsidR="00297150" w14:paraId="27EA69F7" w14:textId="77777777">
        <w:trPr>
          <w:jc w:val="center"/>
        </w:trPr>
        <w:tc>
          <w:tcPr>
            <w:tcW w:w="1701" w:type="dxa"/>
            <w:tcBorders>
              <w:top w:val="single" w:sz="8" w:space="0" w:color="000000"/>
              <w:left w:val="single" w:sz="8" w:space="0" w:color="000000"/>
              <w:bottom w:val="single" w:sz="8" w:space="0" w:color="000000"/>
              <w:right w:val="single" w:sz="8" w:space="0" w:color="000000"/>
            </w:tcBorders>
            <w:vAlign w:val="center"/>
          </w:tcPr>
          <w:p w14:paraId="34A8529D" w14:textId="77777777" w:rsidR="00297150" w:rsidRDefault="00000000">
            <w:pPr>
              <w:spacing w:after="60" w:line="300" w:lineRule="auto"/>
            </w:pPr>
            <w:proofErr w:type="spellStart"/>
            <w:r>
              <w:t>前置条件</w:t>
            </w:r>
            <w:proofErr w:type="spellEnd"/>
          </w:p>
        </w:tc>
        <w:tc>
          <w:tcPr>
            <w:tcW w:w="6803" w:type="dxa"/>
            <w:tcBorders>
              <w:top w:val="single" w:sz="8" w:space="0" w:color="000000"/>
              <w:left w:val="single" w:sz="8" w:space="0" w:color="000000"/>
              <w:bottom w:val="single" w:sz="8" w:space="0" w:color="000000"/>
              <w:right w:val="single" w:sz="8" w:space="0" w:color="000000"/>
            </w:tcBorders>
            <w:vAlign w:val="center"/>
          </w:tcPr>
          <w:p w14:paraId="38762807" w14:textId="77777777" w:rsidR="00297150" w:rsidRDefault="00000000">
            <w:pPr>
              <w:spacing w:after="60" w:line="300" w:lineRule="auto"/>
              <w:rPr>
                <w:lang w:eastAsia="zh-CN"/>
              </w:rPr>
            </w:pPr>
            <w:r>
              <w:rPr>
                <w:lang w:eastAsia="zh-CN"/>
              </w:rPr>
              <w:t>系统中存在已审核通过的动物档案。</w:t>
            </w:r>
          </w:p>
        </w:tc>
      </w:tr>
      <w:tr w:rsidR="00297150" w14:paraId="142D778E" w14:textId="77777777">
        <w:trPr>
          <w:jc w:val="center"/>
        </w:trPr>
        <w:tc>
          <w:tcPr>
            <w:tcW w:w="1701" w:type="dxa"/>
            <w:tcBorders>
              <w:top w:val="single" w:sz="8" w:space="0" w:color="000000"/>
              <w:left w:val="single" w:sz="8" w:space="0" w:color="000000"/>
              <w:bottom w:val="single" w:sz="8" w:space="0" w:color="000000"/>
              <w:right w:val="single" w:sz="8" w:space="0" w:color="000000"/>
            </w:tcBorders>
            <w:vAlign w:val="center"/>
          </w:tcPr>
          <w:p w14:paraId="66EFDEE7" w14:textId="77777777" w:rsidR="00297150" w:rsidRDefault="00000000">
            <w:pPr>
              <w:spacing w:after="60" w:line="300" w:lineRule="auto"/>
            </w:pPr>
            <w:proofErr w:type="spellStart"/>
            <w:r>
              <w:t>基本流程</w:t>
            </w:r>
            <w:proofErr w:type="spellEnd"/>
          </w:p>
        </w:tc>
        <w:tc>
          <w:tcPr>
            <w:tcW w:w="6803" w:type="dxa"/>
            <w:tcBorders>
              <w:top w:val="single" w:sz="8" w:space="0" w:color="000000"/>
              <w:left w:val="single" w:sz="8" w:space="0" w:color="000000"/>
              <w:bottom w:val="single" w:sz="8" w:space="0" w:color="000000"/>
              <w:right w:val="single" w:sz="8" w:space="0" w:color="000000"/>
            </w:tcBorders>
            <w:vAlign w:val="center"/>
          </w:tcPr>
          <w:p w14:paraId="1B472A46" w14:textId="77777777" w:rsidR="00297150" w:rsidRDefault="00000000">
            <w:pPr>
              <w:spacing w:after="60" w:line="300" w:lineRule="auto"/>
              <w:rPr>
                <w:lang w:eastAsia="zh-CN"/>
              </w:rPr>
            </w:pPr>
            <w:r>
              <w:rPr>
                <w:lang w:eastAsia="zh-CN"/>
              </w:rPr>
              <w:t xml:space="preserve">1. </w:t>
            </w:r>
            <w:r>
              <w:rPr>
                <w:lang w:eastAsia="zh-CN"/>
              </w:rPr>
              <w:t>用户进入动物列表页；</w:t>
            </w:r>
            <w:r>
              <w:rPr>
                <w:lang w:eastAsia="zh-CN"/>
              </w:rPr>
              <w:br/>
              <w:t xml:space="preserve">2. </w:t>
            </w:r>
            <w:r>
              <w:rPr>
                <w:lang w:eastAsia="zh-CN"/>
              </w:rPr>
              <w:t>系统展示动物卡片列表；</w:t>
            </w:r>
            <w:r>
              <w:rPr>
                <w:lang w:eastAsia="zh-CN"/>
              </w:rPr>
              <w:br/>
              <w:t xml:space="preserve">3. </w:t>
            </w:r>
            <w:r>
              <w:rPr>
                <w:lang w:eastAsia="zh-CN"/>
              </w:rPr>
              <w:t>用户输入关键词或选择类型、性别、状态、地区等筛选条件；</w:t>
            </w:r>
            <w:r>
              <w:rPr>
                <w:lang w:eastAsia="zh-CN"/>
              </w:rPr>
              <w:br/>
              <w:t xml:space="preserve">4. </w:t>
            </w:r>
            <w:r>
              <w:rPr>
                <w:lang w:eastAsia="zh-CN"/>
              </w:rPr>
              <w:t>系统返回匹配结果；</w:t>
            </w:r>
            <w:r>
              <w:rPr>
                <w:lang w:eastAsia="zh-CN"/>
              </w:rPr>
              <w:br/>
              <w:t xml:space="preserve">5. </w:t>
            </w:r>
            <w:r>
              <w:rPr>
                <w:lang w:eastAsia="zh-CN"/>
              </w:rPr>
              <w:t>用户进入详情页查看完整信息。</w:t>
            </w:r>
          </w:p>
        </w:tc>
      </w:tr>
      <w:tr w:rsidR="00297150" w14:paraId="1E8926B5" w14:textId="77777777">
        <w:trPr>
          <w:trHeight w:val="90"/>
          <w:jc w:val="center"/>
        </w:trPr>
        <w:tc>
          <w:tcPr>
            <w:tcW w:w="1701" w:type="dxa"/>
            <w:tcBorders>
              <w:top w:val="single" w:sz="8" w:space="0" w:color="000000"/>
              <w:left w:val="single" w:sz="8" w:space="0" w:color="000000"/>
              <w:bottom w:val="single" w:sz="8" w:space="0" w:color="000000"/>
              <w:right w:val="single" w:sz="8" w:space="0" w:color="000000"/>
            </w:tcBorders>
            <w:vAlign w:val="center"/>
          </w:tcPr>
          <w:p w14:paraId="2F5037F0" w14:textId="77777777" w:rsidR="00297150" w:rsidRDefault="00000000">
            <w:pPr>
              <w:spacing w:after="60" w:line="300" w:lineRule="auto"/>
            </w:pPr>
            <w:proofErr w:type="spellStart"/>
            <w:r>
              <w:t>异常流程</w:t>
            </w:r>
            <w:proofErr w:type="spellEnd"/>
          </w:p>
        </w:tc>
        <w:tc>
          <w:tcPr>
            <w:tcW w:w="6803" w:type="dxa"/>
            <w:tcBorders>
              <w:top w:val="single" w:sz="8" w:space="0" w:color="000000"/>
              <w:left w:val="single" w:sz="8" w:space="0" w:color="000000"/>
              <w:bottom w:val="single" w:sz="8" w:space="0" w:color="000000"/>
              <w:right w:val="single" w:sz="8" w:space="0" w:color="000000"/>
            </w:tcBorders>
            <w:vAlign w:val="center"/>
          </w:tcPr>
          <w:p w14:paraId="337EB241" w14:textId="77777777" w:rsidR="00297150" w:rsidRDefault="00000000">
            <w:pPr>
              <w:spacing w:after="60" w:line="300" w:lineRule="auto"/>
              <w:rPr>
                <w:lang w:eastAsia="zh-CN"/>
              </w:rPr>
            </w:pPr>
            <w:r>
              <w:rPr>
                <w:lang w:eastAsia="zh-CN"/>
              </w:rPr>
              <w:t xml:space="preserve">1. </w:t>
            </w:r>
            <w:r>
              <w:rPr>
                <w:lang w:eastAsia="zh-CN"/>
              </w:rPr>
              <w:t>查询条件为空：系统按默认条件展示全部公开动物档案，不提示错误。</w:t>
            </w:r>
            <w:r>
              <w:rPr>
                <w:lang w:eastAsia="zh-CN"/>
              </w:rPr>
              <w:br/>
              <w:t xml:space="preserve">2. </w:t>
            </w:r>
            <w:r>
              <w:rPr>
                <w:lang w:eastAsia="zh-CN"/>
              </w:rPr>
              <w:t>查询条件格式不合法或关键词过长：系统拒绝查询，并提示</w:t>
            </w:r>
            <w:r>
              <w:rPr>
                <w:lang w:eastAsia="zh-CN"/>
              </w:rPr>
              <w:t>“</w:t>
            </w:r>
            <w:r>
              <w:rPr>
                <w:lang w:eastAsia="zh-CN"/>
              </w:rPr>
              <w:t>查询条件不合法，请重新输入</w:t>
            </w:r>
            <w:r>
              <w:rPr>
                <w:lang w:eastAsia="zh-CN"/>
              </w:rPr>
              <w:t>”</w:t>
            </w:r>
            <w:r>
              <w:rPr>
                <w:lang w:eastAsia="zh-CN"/>
              </w:rPr>
              <w:t>。</w:t>
            </w:r>
            <w:r>
              <w:rPr>
                <w:lang w:eastAsia="zh-CN"/>
              </w:rPr>
              <w:br/>
              <w:t xml:space="preserve">3. </w:t>
            </w:r>
            <w:r>
              <w:rPr>
                <w:lang w:eastAsia="zh-CN"/>
              </w:rPr>
              <w:t>无匹配结果：系统展示空列表，并提示</w:t>
            </w:r>
            <w:r>
              <w:rPr>
                <w:lang w:eastAsia="zh-CN"/>
              </w:rPr>
              <w:t>“</w:t>
            </w:r>
            <w:r>
              <w:rPr>
                <w:lang w:eastAsia="zh-CN"/>
              </w:rPr>
              <w:t>暂无符合条件的动物信息</w:t>
            </w:r>
            <w:r>
              <w:rPr>
                <w:lang w:eastAsia="zh-CN"/>
              </w:rPr>
              <w:t>”</w:t>
            </w:r>
            <w:r>
              <w:rPr>
                <w:lang w:eastAsia="zh-CN"/>
              </w:rPr>
              <w:t>。</w:t>
            </w:r>
            <w:r>
              <w:rPr>
                <w:lang w:eastAsia="zh-CN"/>
              </w:rPr>
              <w:br/>
              <w:t xml:space="preserve">4. </w:t>
            </w:r>
            <w:r>
              <w:rPr>
                <w:lang w:eastAsia="zh-CN"/>
              </w:rPr>
              <w:t>用户访问的动物档案不存在、未审核通过或已下架：系统提示</w:t>
            </w:r>
            <w:r>
              <w:rPr>
                <w:lang w:eastAsia="zh-CN"/>
              </w:rPr>
              <w:t>“</w:t>
            </w:r>
            <w:r>
              <w:rPr>
                <w:lang w:eastAsia="zh-CN"/>
              </w:rPr>
              <w:t>该动物信息不存在或暂不可访问</w:t>
            </w:r>
            <w:r>
              <w:rPr>
                <w:lang w:eastAsia="zh-CN"/>
              </w:rPr>
              <w:t>”</w:t>
            </w:r>
            <w:r>
              <w:rPr>
                <w:lang w:eastAsia="zh-CN"/>
              </w:rPr>
              <w:t>，并返回动物列表页。</w:t>
            </w:r>
            <w:r>
              <w:rPr>
                <w:lang w:eastAsia="zh-CN"/>
              </w:rPr>
              <w:br/>
              <w:t xml:space="preserve">5. </w:t>
            </w:r>
            <w:r>
              <w:rPr>
                <w:lang w:eastAsia="zh-CN"/>
              </w:rPr>
              <w:t>分页页码超出范围：系统返回最后一页或提示</w:t>
            </w:r>
            <w:r>
              <w:rPr>
                <w:lang w:eastAsia="zh-CN"/>
              </w:rPr>
              <w:t>“</w:t>
            </w:r>
            <w:r>
              <w:rPr>
                <w:lang w:eastAsia="zh-CN"/>
              </w:rPr>
              <w:t>暂无更多数据</w:t>
            </w:r>
            <w:r>
              <w:rPr>
                <w:lang w:eastAsia="zh-CN"/>
              </w:rPr>
              <w:t>”</w:t>
            </w:r>
            <w:r>
              <w:rPr>
                <w:lang w:eastAsia="zh-CN"/>
              </w:rPr>
              <w:t>。</w:t>
            </w:r>
            <w:r>
              <w:rPr>
                <w:lang w:eastAsia="zh-CN"/>
              </w:rPr>
              <w:br/>
              <w:t xml:space="preserve">6. </w:t>
            </w:r>
            <w:r>
              <w:rPr>
                <w:lang w:eastAsia="zh-CN"/>
              </w:rPr>
              <w:t>网络或服务器异常：系统提示</w:t>
            </w:r>
            <w:r>
              <w:rPr>
                <w:lang w:eastAsia="zh-CN"/>
              </w:rPr>
              <w:t>“</w:t>
            </w:r>
            <w:r>
              <w:rPr>
                <w:lang w:eastAsia="zh-CN"/>
              </w:rPr>
              <w:t>网络异常，请稍后重试</w:t>
            </w:r>
            <w:r>
              <w:rPr>
                <w:lang w:eastAsia="zh-CN"/>
              </w:rPr>
              <w:t>”</w:t>
            </w:r>
            <w:r>
              <w:rPr>
                <w:lang w:eastAsia="zh-CN"/>
              </w:rPr>
              <w:t>，页面不应崩溃。</w:t>
            </w:r>
          </w:p>
        </w:tc>
      </w:tr>
      <w:tr w:rsidR="00297150" w14:paraId="732E4A7A" w14:textId="77777777">
        <w:trPr>
          <w:jc w:val="center"/>
        </w:trPr>
        <w:tc>
          <w:tcPr>
            <w:tcW w:w="1701" w:type="dxa"/>
            <w:tcBorders>
              <w:top w:val="single" w:sz="8" w:space="0" w:color="000000"/>
              <w:left w:val="single" w:sz="8" w:space="0" w:color="000000"/>
              <w:bottom w:val="single" w:sz="8" w:space="0" w:color="000000"/>
              <w:right w:val="single" w:sz="8" w:space="0" w:color="000000"/>
            </w:tcBorders>
            <w:vAlign w:val="center"/>
          </w:tcPr>
          <w:p w14:paraId="0E9E9EFC" w14:textId="77777777" w:rsidR="00297150" w:rsidRDefault="00000000">
            <w:pPr>
              <w:spacing w:after="60" w:line="300" w:lineRule="auto"/>
            </w:pPr>
            <w:proofErr w:type="spellStart"/>
            <w:r>
              <w:t>后置条件</w:t>
            </w:r>
            <w:proofErr w:type="spellEnd"/>
          </w:p>
        </w:tc>
        <w:tc>
          <w:tcPr>
            <w:tcW w:w="6803" w:type="dxa"/>
            <w:tcBorders>
              <w:top w:val="single" w:sz="8" w:space="0" w:color="000000"/>
              <w:left w:val="single" w:sz="8" w:space="0" w:color="000000"/>
              <w:bottom w:val="single" w:sz="8" w:space="0" w:color="000000"/>
              <w:right w:val="single" w:sz="8" w:space="0" w:color="000000"/>
            </w:tcBorders>
            <w:vAlign w:val="center"/>
          </w:tcPr>
          <w:p w14:paraId="7645E9FB" w14:textId="77777777" w:rsidR="00297150" w:rsidRDefault="00000000">
            <w:pPr>
              <w:spacing w:after="60" w:line="300" w:lineRule="auto"/>
              <w:rPr>
                <w:lang w:eastAsia="zh-CN"/>
              </w:rPr>
            </w:pPr>
            <w:r>
              <w:rPr>
                <w:lang w:eastAsia="zh-CN"/>
              </w:rPr>
              <w:t xml:space="preserve">1. </w:t>
            </w:r>
            <w:r>
              <w:rPr>
                <w:lang w:eastAsia="zh-CN"/>
              </w:rPr>
              <w:t>本用例不改变动物档案、救助信息、领养申请等业务数据状态。</w:t>
            </w:r>
            <w:r>
              <w:rPr>
                <w:lang w:eastAsia="zh-CN"/>
              </w:rPr>
              <w:br/>
              <w:t xml:space="preserve">2. </w:t>
            </w:r>
            <w:r>
              <w:rPr>
                <w:lang w:eastAsia="zh-CN"/>
              </w:rPr>
              <w:t>系统仅返回符合条件且已审核通过、允许公开展示的动物档案。</w:t>
            </w:r>
            <w:r>
              <w:rPr>
                <w:lang w:eastAsia="zh-CN"/>
              </w:rPr>
              <w:br/>
              <w:t xml:space="preserve">3. </w:t>
            </w:r>
            <w:r>
              <w:rPr>
                <w:lang w:eastAsia="zh-CN"/>
              </w:rPr>
              <w:t>用户界面展示动物列表、筛选结果或动物详情页。</w:t>
            </w:r>
            <w:r>
              <w:rPr>
                <w:lang w:eastAsia="zh-CN"/>
              </w:rPr>
              <w:br/>
              <w:t xml:space="preserve">4. </w:t>
            </w:r>
            <w:r>
              <w:rPr>
                <w:lang w:eastAsia="zh-CN"/>
              </w:rPr>
              <w:t>若查询失败或无结果，系统显示对应提示信息</w:t>
            </w:r>
          </w:p>
        </w:tc>
      </w:tr>
      <w:tr w:rsidR="00297150" w14:paraId="6805FF31" w14:textId="77777777">
        <w:trPr>
          <w:jc w:val="center"/>
        </w:trPr>
        <w:tc>
          <w:tcPr>
            <w:tcW w:w="1701" w:type="dxa"/>
            <w:tcBorders>
              <w:top w:val="single" w:sz="8" w:space="0" w:color="000000"/>
              <w:left w:val="single" w:sz="8" w:space="0" w:color="000000"/>
              <w:bottom w:val="single" w:sz="8" w:space="0" w:color="000000"/>
              <w:right w:val="single" w:sz="8" w:space="0" w:color="000000"/>
            </w:tcBorders>
            <w:vAlign w:val="center"/>
          </w:tcPr>
          <w:p w14:paraId="51EC13BE" w14:textId="77777777" w:rsidR="00297150" w:rsidRDefault="00000000">
            <w:pPr>
              <w:spacing w:after="60" w:line="300" w:lineRule="auto"/>
            </w:pPr>
            <w:proofErr w:type="spellStart"/>
            <w:r>
              <w:t>输入</w:t>
            </w:r>
            <w:proofErr w:type="spellEnd"/>
          </w:p>
        </w:tc>
        <w:tc>
          <w:tcPr>
            <w:tcW w:w="6803" w:type="dxa"/>
            <w:tcBorders>
              <w:top w:val="single" w:sz="8" w:space="0" w:color="000000"/>
              <w:left w:val="single" w:sz="8" w:space="0" w:color="000000"/>
              <w:bottom w:val="single" w:sz="8" w:space="0" w:color="000000"/>
              <w:right w:val="single" w:sz="8" w:space="0" w:color="000000"/>
            </w:tcBorders>
            <w:vAlign w:val="center"/>
          </w:tcPr>
          <w:p w14:paraId="68BE4FBD" w14:textId="77777777" w:rsidR="00297150" w:rsidRDefault="00000000">
            <w:pPr>
              <w:spacing w:after="60" w:line="300" w:lineRule="auto"/>
              <w:rPr>
                <w:lang w:eastAsia="zh-CN"/>
              </w:rPr>
            </w:pPr>
            <w:r>
              <w:rPr>
                <w:rFonts w:hint="eastAsia"/>
                <w:lang w:eastAsia="zh-CN"/>
              </w:rPr>
              <w:t>关键词、动物类型、动物性别、动物状态、发现地区、分页页码、查看详情操作。</w:t>
            </w:r>
          </w:p>
        </w:tc>
      </w:tr>
      <w:tr w:rsidR="00297150" w14:paraId="1E7F1EDF" w14:textId="77777777">
        <w:trPr>
          <w:jc w:val="center"/>
        </w:trPr>
        <w:tc>
          <w:tcPr>
            <w:tcW w:w="1701" w:type="dxa"/>
            <w:tcBorders>
              <w:top w:val="single" w:sz="8" w:space="0" w:color="000000"/>
              <w:left w:val="single" w:sz="8" w:space="0" w:color="000000"/>
              <w:bottom w:val="single" w:sz="8" w:space="0" w:color="000000"/>
              <w:right w:val="single" w:sz="8" w:space="0" w:color="000000"/>
            </w:tcBorders>
            <w:vAlign w:val="center"/>
          </w:tcPr>
          <w:p w14:paraId="491BEC77" w14:textId="77777777" w:rsidR="00297150" w:rsidRDefault="00000000">
            <w:pPr>
              <w:spacing w:after="60" w:line="300" w:lineRule="auto"/>
            </w:pPr>
            <w:proofErr w:type="spellStart"/>
            <w:r>
              <w:t>输出</w:t>
            </w:r>
            <w:proofErr w:type="spellEnd"/>
          </w:p>
        </w:tc>
        <w:tc>
          <w:tcPr>
            <w:tcW w:w="6803" w:type="dxa"/>
            <w:tcBorders>
              <w:top w:val="single" w:sz="8" w:space="0" w:color="000000"/>
              <w:left w:val="single" w:sz="8" w:space="0" w:color="000000"/>
              <w:bottom w:val="single" w:sz="8" w:space="0" w:color="000000"/>
              <w:right w:val="single" w:sz="8" w:space="0" w:color="000000"/>
            </w:tcBorders>
            <w:vAlign w:val="center"/>
          </w:tcPr>
          <w:p w14:paraId="4F4B8020" w14:textId="77777777" w:rsidR="00297150" w:rsidRDefault="00000000">
            <w:pPr>
              <w:spacing w:after="60" w:line="300" w:lineRule="auto"/>
              <w:rPr>
                <w:lang w:eastAsia="zh-CN"/>
              </w:rPr>
            </w:pPr>
            <w:r>
              <w:rPr>
                <w:lang w:eastAsia="zh-CN"/>
              </w:rPr>
              <w:t>动物卡片列表、动物详情信息、筛选结果、</w:t>
            </w:r>
            <w:proofErr w:type="gramStart"/>
            <w:r>
              <w:rPr>
                <w:lang w:eastAsia="zh-CN"/>
              </w:rPr>
              <w:t>空结果</w:t>
            </w:r>
            <w:proofErr w:type="gramEnd"/>
            <w:r>
              <w:rPr>
                <w:lang w:eastAsia="zh-CN"/>
              </w:rPr>
              <w:t>提示、错误提示、分页数据。</w:t>
            </w:r>
          </w:p>
        </w:tc>
      </w:tr>
    </w:tbl>
    <w:p w14:paraId="0DD02349" w14:textId="77777777" w:rsidR="00297150" w:rsidRDefault="00000000">
      <w:pPr>
        <w:pStyle w:val="31"/>
        <w:spacing w:before="100" w:after="80"/>
        <w:jc w:val="center"/>
        <w:rPr>
          <w:rFonts w:ascii="Times New Roman" w:eastAsia="宋体" w:hAnsi="Times New Roman" w:cs="Times New Roman"/>
          <w:sz w:val="23"/>
          <w:lang w:eastAsia="zh-CN"/>
        </w:rPr>
      </w:pPr>
      <w:r>
        <w:rPr>
          <w:rFonts w:ascii="宋体" w:eastAsia="宋体" w:hAnsi="宋体" w:cs="宋体"/>
          <w:noProof/>
          <w:sz w:val="24"/>
          <w:szCs w:val="24"/>
        </w:rPr>
        <w:lastRenderedPageBreak/>
        <w:drawing>
          <wp:inline distT="0" distB="0" distL="114300" distR="114300" wp14:anchorId="63E5E9C5" wp14:editId="0646271A">
            <wp:extent cx="4520565" cy="7228205"/>
            <wp:effectExtent l="0" t="0" r="635" b="10795"/>
            <wp:docPr id="2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 descr="IMG_256"/>
                    <pic:cNvPicPr>
                      <a:picLocks noChangeAspect="1"/>
                    </pic:cNvPicPr>
                  </pic:nvPicPr>
                  <pic:blipFill>
                    <a:blip r:embed="rId11"/>
                    <a:stretch>
                      <a:fillRect/>
                    </a:stretch>
                  </pic:blipFill>
                  <pic:spPr>
                    <a:xfrm>
                      <a:off x="0" y="0"/>
                      <a:ext cx="4520565" cy="7228205"/>
                    </a:xfrm>
                    <a:prstGeom prst="rect">
                      <a:avLst/>
                    </a:prstGeom>
                    <a:noFill/>
                    <a:ln w="9525">
                      <a:noFill/>
                    </a:ln>
                  </pic:spPr>
                </pic:pic>
              </a:graphicData>
            </a:graphic>
          </wp:inline>
        </w:drawing>
      </w:r>
    </w:p>
    <w:p w14:paraId="04E66BEF" w14:textId="77777777" w:rsidR="00297150" w:rsidRDefault="00000000">
      <w:pPr>
        <w:spacing w:after="60" w:line="300" w:lineRule="auto"/>
        <w:jc w:val="center"/>
        <w:rPr>
          <w:lang w:eastAsia="zh-CN"/>
        </w:rPr>
      </w:pPr>
      <w:r>
        <w:rPr>
          <w:lang w:eastAsia="zh-CN"/>
        </w:rPr>
        <w:t>图</w:t>
      </w:r>
      <w:r>
        <w:rPr>
          <w:lang w:eastAsia="zh-CN"/>
        </w:rPr>
        <w:t xml:space="preserve">3-3 </w:t>
      </w:r>
      <w:r>
        <w:rPr>
          <w:lang w:eastAsia="zh-CN"/>
        </w:rPr>
        <w:t>浏览与搜索动物信息时序图</w:t>
      </w:r>
    </w:p>
    <w:p w14:paraId="16C75D15" w14:textId="77777777" w:rsidR="00297150" w:rsidRDefault="00000000">
      <w:pPr>
        <w:pStyle w:val="31"/>
        <w:spacing w:before="100" w:after="80"/>
        <w:rPr>
          <w:lang w:eastAsia="zh-CN"/>
        </w:rPr>
      </w:pPr>
      <w:bookmarkStart w:id="18" w:name="sec_3_3_3"/>
      <w:r>
        <w:rPr>
          <w:rFonts w:ascii="Times New Roman" w:eastAsia="宋体" w:hAnsi="Times New Roman" w:cs="Times New Roman"/>
          <w:sz w:val="23"/>
          <w:lang w:eastAsia="zh-CN"/>
        </w:rPr>
        <w:t>3.3.3 “</w:t>
      </w:r>
      <w:r>
        <w:rPr>
          <w:rFonts w:ascii="Times New Roman" w:eastAsia="宋体" w:hAnsi="Times New Roman" w:cs="Times New Roman"/>
          <w:sz w:val="23"/>
          <w:lang w:eastAsia="zh-CN"/>
        </w:rPr>
        <w:t>发布动物档案</w:t>
      </w:r>
      <w:r>
        <w:rPr>
          <w:rFonts w:ascii="Times New Roman" w:eastAsia="宋体" w:hAnsi="Times New Roman" w:cs="Times New Roman"/>
          <w:sz w:val="23"/>
          <w:lang w:eastAsia="zh-CN"/>
        </w:rPr>
        <w:t>”</w:t>
      </w:r>
      <w:r>
        <w:rPr>
          <w:rFonts w:ascii="Times New Roman" w:eastAsia="宋体" w:hAnsi="Times New Roman" w:cs="Times New Roman"/>
          <w:sz w:val="23"/>
          <w:lang w:eastAsia="zh-CN"/>
        </w:rPr>
        <w:t>用例描述</w:t>
      </w:r>
      <w:bookmarkEnd w:id="18"/>
    </w:p>
    <w:tbl>
      <w:tblPr>
        <w:tblStyle w:val="af4"/>
        <w:tblW w:w="0" w:type="auto"/>
        <w:jc w:val="center"/>
        <w:tblLook w:val="04A0" w:firstRow="1" w:lastRow="0" w:firstColumn="1" w:lastColumn="0" w:noHBand="0" w:noVBand="1"/>
      </w:tblPr>
      <w:tblGrid>
        <w:gridCol w:w="1701"/>
        <w:gridCol w:w="6803"/>
      </w:tblGrid>
      <w:tr w:rsidR="00297150" w14:paraId="705F536C" w14:textId="77777777">
        <w:trPr>
          <w:jc w:val="center"/>
        </w:trPr>
        <w:tc>
          <w:tcPr>
            <w:tcW w:w="170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94ABD60" w14:textId="77777777" w:rsidR="00297150" w:rsidRDefault="00000000">
            <w:pPr>
              <w:spacing w:after="60" w:line="300" w:lineRule="auto"/>
              <w:jc w:val="center"/>
            </w:pPr>
            <w:proofErr w:type="spellStart"/>
            <w:r>
              <w:rPr>
                <w:b/>
              </w:rPr>
              <w:t>项目</w:t>
            </w:r>
            <w:proofErr w:type="spellEnd"/>
          </w:p>
        </w:tc>
        <w:tc>
          <w:tcPr>
            <w:tcW w:w="680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3500868" w14:textId="77777777" w:rsidR="00297150" w:rsidRDefault="00000000">
            <w:pPr>
              <w:spacing w:after="60" w:line="300" w:lineRule="auto"/>
              <w:jc w:val="center"/>
            </w:pPr>
            <w:proofErr w:type="spellStart"/>
            <w:r>
              <w:rPr>
                <w:b/>
              </w:rPr>
              <w:t>内容</w:t>
            </w:r>
            <w:proofErr w:type="spellEnd"/>
          </w:p>
        </w:tc>
      </w:tr>
      <w:tr w:rsidR="00297150" w14:paraId="77DF5E17" w14:textId="77777777">
        <w:trPr>
          <w:jc w:val="center"/>
        </w:trPr>
        <w:tc>
          <w:tcPr>
            <w:tcW w:w="1701" w:type="dxa"/>
            <w:tcBorders>
              <w:top w:val="single" w:sz="8" w:space="0" w:color="000000"/>
              <w:left w:val="single" w:sz="8" w:space="0" w:color="000000"/>
              <w:bottom w:val="single" w:sz="8" w:space="0" w:color="000000"/>
              <w:right w:val="single" w:sz="8" w:space="0" w:color="000000"/>
            </w:tcBorders>
            <w:vAlign w:val="center"/>
          </w:tcPr>
          <w:p w14:paraId="141047AE" w14:textId="77777777" w:rsidR="00297150" w:rsidRDefault="00000000">
            <w:pPr>
              <w:spacing w:after="60" w:line="300" w:lineRule="auto"/>
            </w:pPr>
            <w:proofErr w:type="spellStart"/>
            <w:r>
              <w:lastRenderedPageBreak/>
              <w:t>用例名</w:t>
            </w:r>
            <w:proofErr w:type="spellEnd"/>
          </w:p>
        </w:tc>
        <w:tc>
          <w:tcPr>
            <w:tcW w:w="6803" w:type="dxa"/>
            <w:tcBorders>
              <w:top w:val="single" w:sz="8" w:space="0" w:color="000000"/>
              <w:left w:val="single" w:sz="8" w:space="0" w:color="000000"/>
              <w:bottom w:val="single" w:sz="8" w:space="0" w:color="000000"/>
              <w:right w:val="single" w:sz="8" w:space="0" w:color="000000"/>
            </w:tcBorders>
            <w:vAlign w:val="center"/>
          </w:tcPr>
          <w:p w14:paraId="4F9A91FC" w14:textId="77777777" w:rsidR="00297150" w:rsidRDefault="00000000">
            <w:pPr>
              <w:spacing w:after="60" w:line="300" w:lineRule="auto"/>
            </w:pPr>
            <w:proofErr w:type="spellStart"/>
            <w:r>
              <w:t>发布动物档案</w:t>
            </w:r>
            <w:proofErr w:type="spellEnd"/>
          </w:p>
        </w:tc>
      </w:tr>
      <w:tr w:rsidR="00297150" w14:paraId="76A94CBB" w14:textId="77777777">
        <w:trPr>
          <w:jc w:val="center"/>
        </w:trPr>
        <w:tc>
          <w:tcPr>
            <w:tcW w:w="1701" w:type="dxa"/>
            <w:tcBorders>
              <w:top w:val="single" w:sz="8" w:space="0" w:color="000000"/>
              <w:left w:val="single" w:sz="8" w:space="0" w:color="000000"/>
              <w:bottom w:val="single" w:sz="8" w:space="0" w:color="000000"/>
              <w:right w:val="single" w:sz="8" w:space="0" w:color="000000"/>
            </w:tcBorders>
            <w:vAlign w:val="center"/>
          </w:tcPr>
          <w:p w14:paraId="4F2987A0" w14:textId="77777777" w:rsidR="00297150" w:rsidRDefault="00000000">
            <w:pPr>
              <w:spacing w:after="60" w:line="300" w:lineRule="auto"/>
            </w:pPr>
            <w:proofErr w:type="spellStart"/>
            <w:r>
              <w:t>用例描述</w:t>
            </w:r>
            <w:proofErr w:type="spellEnd"/>
          </w:p>
        </w:tc>
        <w:tc>
          <w:tcPr>
            <w:tcW w:w="6803" w:type="dxa"/>
            <w:tcBorders>
              <w:top w:val="single" w:sz="8" w:space="0" w:color="000000"/>
              <w:left w:val="single" w:sz="8" w:space="0" w:color="000000"/>
              <w:bottom w:val="single" w:sz="8" w:space="0" w:color="000000"/>
              <w:right w:val="single" w:sz="8" w:space="0" w:color="000000"/>
            </w:tcBorders>
            <w:vAlign w:val="center"/>
          </w:tcPr>
          <w:p w14:paraId="0744D4ED" w14:textId="77777777" w:rsidR="00297150" w:rsidRDefault="00000000">
            <w:pPr>
              <w:spacing w:after="60" w:line="300" w:lineRule="auto"/>
              <w:rPr>
                <w:lang w:eastAsia="zh-CN"/>
              </w:rPr>
            </w:pPr>
            <w:r>
              <w:rPr>
                <w:lang w:eastAsia="zh-CN"/>
              </w:rPr>
              <w:t>救助发布者登记流浪动物信息，提交后由管理员审核。</w:t>
            </w:r>
          </w:p>
        </w:tc>
      </w:tr>
      <w:tr w:rsidR="00297150" w14:paraId="4F75DBC6" w14:textId="77777777">
        <w:trPr>
          <w:jc w:val="center"/>
        </w:trPr>
        <w:tc>
          <w:tcPr>
            <w:tcW w:w="1701" w:type="dxa"/>
            <w:tcBorders>
              <w:top w:val="single" w:sz="8" w:space="0" w:color="000000"/>
              <w:left w:val="single" w:sz="8" w:space="0" w:color="000000"/>
              <w:bottom w:val="single" w:sz="8" w:space="0" w:color="000000"/>
              <w:right w:val="single" w:sz="8" w:space="0" w:color="000000"/>
            </w:tcBorders>
            <w:vAlign w:val="center"/>
          </w:tcPr>
          <w:p w14:paraId="57F18A75" w14:textId="77777777" w:rsidR="00297150" w:rsidRDefault="00000000">
            <w:pPr>
              <w:spacing w:after="60" w:line="300" w:lineRule="auto"/>
            </w:pPr>
            <w:proofErr w:type="spellStart"/>
            <w:r>
              <w:t>参与者</w:t>
            </w:r>
            <w:proofErr w:type="spellEnd"/>
          </w:p>
        </w:tc>
        <w:tc>
          <w:tcPr>
            <w:tcW w:w="6803" w:type="dxa"/>
            <w:tcBorders>
              <w:top w:val="single" w:sz="8" w:space="0" w:color="000000"/>
              <w:left w:val="single" w:sz="8" w:space="0" w:color="000000"/>
              <w:bottom w:val="single" w:sz="8" w:space="0" w:color="000000"/>
              <w:right w:val="single" w:sz="8" w:space="0" w:color="000000"/>
            </w:tcBorders>
            <w:vAlign w:val="center"/>
          </w:tcPr>
          <w:p w14:paraId="68599354" w14:textId="77777777" w:rsidR="00297150" w:rsidRDefault="00000000">
            <w:pPr>
              <w:spacing w:after="60" w:line="300" w:lineRule="auto"/>
              <w:rPr>
                <w:lang w:eastAsia="zh-CN"/>
              </w:rPr>
            </w:pPr>
            <w:r>
              <w:rPr>
                <w:lang w:eastAsia="zh-CN"/>
              </w:rPr>
              <w:t>普通用户、救助信息发布者、管理员</w:t>
            </w:r>
          </w:p>
        </w:tc>
      </w:tr>
      <w:tr w:rsidR="00297150" w14:paraId="7A510456" w14:textId="77777777">
        <w:trPr>
          <w:jc w:val="center"/>
        </w:trPr>
        <w:tc>
          <w:tcPr>
            <w:tcW w:w="1701" w:type="dxa"/>
            <w:tcBorders>
              <w:top w:val="single" w:sz="8" w:space="0" w:color="000000"/>
              <w:left w:val="single" w:sz="8" w:space="0" w:color="000000"/>
              <w:bottom w:val="single" w:sz="8" w:space="0" w:color="000000"/>
              <w:right w:val="single" w:sz="8" w:space="0" w:color="000000"/>
            </w:tcBorders>
            <w:vAlign w:val="center"/>
          </w:tcPr>
          <w:p w14:paraId="777D2819" w14:textId="77777777" w:rsidR="00297150" w:rsidRDefault="00000000">
            <w:pPr>
              <w:spacing w:after="60" w:line="300" w:lineRule="auto"/>
            </w:pPr>
            <w:proofErr w:type="spellStart"/>
            <w:r>
              <w:t>前置条件</w:t>
            </w:r>
            <w:proofErr w:type="spellEnd"/>
          </w:p>
        </w:tc>
        <w:tc>
          <w:tcPr>
            <w:tcW w:w="6803" w:type="dxa"/>
            <w:tcBorders>
              <w:top w:val="single" w:sz="8" w:space="0" w:color="000000"/>
              <w:left w:val="single" w:sz="8" w:space="0" w:color="000000"/>
              <w:bottom w:val="single" w:sz="8" w:space="0" w:color="000000"/>
              <w:right w:val="single" w:sz="8" w:space="0" w:color="000000"/>
            </w:tcBorders>
            <w:vAlign w:val="center"/>
          </w:tcPr>
          <w:p w14:paraId="177839E0" w14:textId="77777777" w:rsidR="00297150" w:rsidRDefault="00000000">
            <w:pPr>
              <w:spacing w:after="60" w:line="300" w:lineRule="auto"/>
            </w:pPr>
            <w:proofErr w:type="spellStart"/>
            <w:r>
              <w:t>用户已登录</w:t>
            </w:r>
            <w:proofErr w:type="spellEnd"/>
            <w:r>
              <w:t>。</w:t>
            </w:r>
          </w:p>
        </w:tc>
      </w:tr>
      <w:tr w:rsidR="00297150" w14:paraId="716408FC" w14:textId="77777777">
        <w:trPr>
          <w:jc w:val="center"/>
        </w:trPr>
        <w:tc>
          <w:tcPr>
            <w:tcW w:w="1701" w:type="dxa"/>
            <w:tcBorders>
              <w:top w:val="single" w:sz="8" w:space="0" w:color="000000"/>
              <w:left w:val="single" w:sz="8" w:space="0" w:color="000000"/>
              <w:bottom w:val="single" w:sz="8" w:space="0" w:color="000000"/>
              <w:right w:val="single" w:sz="8" w:space="0" w:color="000000"/>
            </w:tcBorders>
            <w:vAlign w:val="center"/>
          </w:tcPr>
          <w:p w14:paraId="11205FC4" w14:textId="77777777" w:rsidR="00297150" w:rsidRDefault="00000000">
            <w:pPr>
              <w:spacing w:after="60" w:line="300" w:lineRule="auto"/>
            </w:pPr>
            <w:proofErr w:type="spellStart"/>
            <w:r>
              <w:t>基本流程</w:t>
            </w:r>
            <w:proofErr w:type="spellEnd"/>
          </w:p>
        </w:tc>
        <w:tc>
          <w:tcPr>
            <w:tcW w:w="6803" w:type="dxa"/>
            <w:tcBorders>
              <w:top w:val="single" w:sz="8" w:space="0" w:color="000000"/>
              <w:left w:val="single" w:sz="8" w:space="0" w:color="000000"/>
              <w:bottom w:val="single" w:sz="8" w:space="0" w:color="000000"/>
              <w:right w:val="single" w:sz="8" w:space="0" w:color="000000"/>
            </w:tcBorders>
            <w:vAlign w:val="center"/>
          </w:tcPr>
          <w:p w14:paraId="220693E2" w14:textId="77777777" w:rsidR="00297150" w:rsidRDefault="00000000">
            <w:pPr>
              <w:spacing w:after="60" w:line="300" w:lineRule="auto"/>
              <w:rPr>
                <w:lang w:eastAsia="zh-CN"/>
              </w:rPr>
            </w:pPr>
            <w:r>
              <w:rPr>
                <w:lang w:eastAsia="zh-CN"/>
              </w:rPr>
              <w:t xml:space="preserve">1. </w:t>
            </w:r>
            <w:r>
              <w:rPr>
                <w:lang w:eastAsia="zh-CN"/>
              </w:rPr>
              <w:t>用户进入动物档案发布页面；</w:t>
            </w:r>
            <w:r>
              <w:rPr>
                <w:lang w:eastAsia="zh-CN"/>
              </w:rPr>
              <w:br/>
              <w:t xml:space="preserve">2. </w:t>
            </w:r>
            <w:r>
              <w:rPr>
                <w:lang w:eastAsia="zh-CN"/>
              </w:rPr>
              <w:t>填写类型、性别、年龄、发现地点、健康情况、图片和说明；</w:t>
            </w:r>
            <w:r>
              <w:rPr>
                <w:lang w:eastAsia="zh-CN"/>
              </w:rPr>
              <w:br/>
              <w:t xml:space="preserve">3. </w:t>
            </w:r>
            <w:r>
              <w:rPr>
                <w:lang w:eastAsia="zh-CN"/>
              </w:rPr>
              <w:t>系统校验</w:t>
            </w:r>
            <w:proofErr w:type="gramStart"/>
            <w:r>
              <w:rPr>
                <w:lang w:eastAsia="zh-CN"/>
              </w:rPr>
              <w:t>必填项和</w:t>
            </w:r>
            <w:proofErr w:type="gramEnd"/>
            <w:r>
              <w:rPr>
                <w:lang w:eastAsia="zh-CN"/>
              </w:rPr>
              <w:t>图片格式；</w:t>
            </w:r>
            <w:r>
              <w:rPr>
                <w:lang w:eastAsia="zh-CN"/>
              </w:rPr>
              <w:br/>
              <w:t xml:space="preserve">4. </w:t>
            </w:r>
            <w:r>
              <w:rPr>
                <w:lang w:eastAsia="zh-CN"/>
              </w:rPr>
              <w:t>后端保存数据，状态置为待审核；</w:t>
            </w:r>
            <w:r>
              <w:rPr>
                <w:lang w:eastAsia="zh-CN"/>
              </w:rPr>
              <w:br/>
              <w:t xml:space="preserve">5. </w:t>
            </w:r>
            <w:r>
              <w:rPr>
                <w:lang w:eastAsia="zh-CN"/>
              </w:rPr>
              <w:t>管理员审核通过后，前台公开展示。</w:t>
            </w:r>
          </w:p>
        </w:tc>
      </w:tr>
      <w:tr w:rsidR="00297150" w14:paraId="7DA86E9C" w14:textId="77777777">
        <w:trPr>
          <w:jc w:val="center"/>
        </w:trPr>
        <w:tc>
          <w:tcPr>
            <w:tcW w:w="1701" w:type="dxa"/>
            <w:tcBorders>
              <w:top w:val="single" w:sz="8" w:space="0" w:color="000000"/>
              <w:left w:val="single" w:sz="8" w:space="0" w:color="000000"/>
              <w:bottom w:val="single" w:sz="8" w:space="0" w:color="000000"/>
              <w:right w:val="single" w:sz="8" w:space="0" w:color="000000"/>
            </w:tcBorders>
            <w:vAlign w:val="center"/>
          </w:tcPr>
          <w:p w14:paraId="25B99B1E" w14:textId="77777777" w:rsidR="00297150" w:rsidRDefault="00000000">
            <w:pPr>
              <w:spacing w:after="60" w:line="300" w:lineRule="auto"/>
            </w:pPr>
            <w:proofErr w:type="spellStart"/>
            <w:r>
              <w:t>异常流程</w:t>
            </w:r>
            <w:proofErr w:type="spellEnd"/>
          </w:p>
        </w:tc>
        <w:tc>
          <w:tcPr>
            <w:tcW w:w="6803" w:type="dxa"/>
            <w:tcBorders>
              <w:top w:val="single" w:sz="8" w:space="0" w:color="000000"/>
              <w:left w:val="single" w:sz="8" w:space="0" w:color="000000"/>
              <w:bottom w:val="single" w:sz="8" w:space="0" w:color="000000"/>
              <w:right w:val="single" w:sz="8" w:space="0" w:color="000000"/>
            </w:tcBorders>
            <w:vAlign w:val="center"/>
          </w:tcPr>
          <w:p w14:paraId="5C809335" w14:textId="77777777" w:rsidR="00297150" w:rsidRDefault="00000000">
            <w:pPr>
              <w:spacing w:after="60" w:line="300" w:lineRule="auto"/>
              <w:rPr>
                <w:lang w:eastAsia="zh-CN"/>
              </w:rPr>
            </w:pPr>
            <w:r>
              <w:rPr>
                <w:rFonts w:hint="eastAsia"/>
                <w:lang w:eastAsia="zh-CN"/>
              </w:rPr>
              <w:t>1.</w:t>
            </w:r>
            <w:r>
              <w:rPr>
                <w:rFonts w:hint="eastAsia"/>
                <w:lang w:eastAsia="zh-CN"/>
              </w:rPr>
              <w:t>用户未登录：直接拒绝发布，跳转至登录页；</w:t>
            </w:r>
          </w:p>
          <w:p w14:paraId="4B9C32C4" w14:textId="77777777" w:rsidR="00297150" w:rsidRDefault="00000000">
            <w:pPr>
              <w:spacing w:after="60" w:line="300" w:lineRule="auto"/>
              <w:rPr>
                <w:lang w:eastAsia="zh-CN"/>
              </w:rPr>
            </w:pPr>
            <w:r>
              <w:rPr>
                <w:rFonts w:hint="eastAsia"/>
                <w:lang w:eastAsia="zh-CN"/>
              </w:rPr>
              <w:t>2.</w:t>
            </w:r>
            <w:r>
              <w:rPr>
                <w:lang w:eastAsia="zh-CN"/>
              </w:rPr>
              <w:t>必填字段为空（</w:t>
            </w:r>
            <w:proofErr w:type="gramStart"/>
            <w:r>
              <w:rPr>
                <w:lang w:eastAsia="zh-CN"/>
              </w:rPr>
              <w:t>如类型</w:t>
            </w:r>
            <w:proofErr w:type="gramEnd"/>
            <w:r>
              <w:rPr>
                <w:lang w:eastAsia="zh-CN"/>
              </w:rPr>
              <w:t>未选、</w:t>
            </w:r>
            <w:proofErr w:type="gramStart"/>
            <w:r>
              <w:rPr>
                <w:lang w:eastAsia="zh-CN"/>
              </w:rPr>
              <w:t>无图片</w:t>
            </w:r>
            <w:proofErr w:type="gramEnd"/>
            <w:r>
              <w:rPr>
                <w:lang w:eastAsia="zh-CN"/>
              </w:rPr>
              <w:t>等）：前端阻止提交并高亮缺失项，提示</w:t>
            </w:r>
            <w:r>
              <w:rPr>
                <w:lang w:eastAsia="zh-CN"/>
              </w:rPr>
              <w:t>“</w:t>
            </w:r>
            <w:r>
              <w:rPr>
                <w:lang w:eastAsia="zh-CN"/>
              </w:rPr>
              <w:t>请完善必填信息</w:t>
            </w:r>
            <w:r>
              <w:rPr>
                <w:lang w:eastAsia="zh-CN"/>
              </w:rPr>
              <w:t>”</w:t>
            </w:r>
            <w:r>
              <w:rPr>
                <w:rFonts w:hint="eastAsia"/>
                <w:lang w:eastAsia="zh-CN"/>
              </w:rPr>
              <w:t>；</w:t>
            </w:r>
          </w:p>
          <w:p w14:paraId="4254733A" w14:textId="77777777" w:rsidR="00297150" w:rsidRDefault="00000000">
            <w:pPr>
              <w:spacing w:after="60" w:line="300" w:lineRule="auto"/>
              <w:rPr>
                <w:lang w:eastAsia="zh-CN"/>
              </w:rPr>
            </w:pPr>
            <w:r>
              <w:rPr>
                <w:rFonts w:hint="eastAsia"/>
                <w:lang w:eastAsia="zh-CN"/>
              </w:rPr>
              <w:t>3.</w:t>
            </w:r>
            <w:r>
              <w:rPr>
                <w:lang w:eastAsia="zh-CN"/>
              </w:rPr>
              <w:t>图片格式或大小不符：系统提示</w:t>
            </w:r>
            <w:r>
              <w:rPr>
                <w:lang w:eastAsia="zh-CN"/>
              </w:rPr>
              <w:t>“</w:t>
            </w:r>
            <w:r>
              <w:rPr>
                <w:lang w:eastAsia="zh-CN"/>
              </w:rPr>
              <w:t>图片格式仅支持</w:t>
            </w:r>
            <w:r>
              <w:rPr>
                <w:lang w:eastAsia="zh-CN"/>
              </w:rPr>
              <w:t>JPG/PNG</w:t>
            </w:r>
            <w:r>
              <w:rPr>
                <w:lang w:eastAsia="zh-CN"/>
              </w:rPr>
              <w:t>，单张不超过</w:t>
            </w:r>
            <w:r>
              <w:rPr>
                <w:lang w:eastAsia="zh-CN"/>
              </w:rPr>
              <w:t>5MB”</w:t>
            </w:r>
            <w:r>
              <w:rPr>
                <w:lang w:eastAsia="zh-CN"/>
              </w:rPr>
              <w:t>，</w:t>
            </w:r>
            <w:proofErr w:type="gramStart"/>
            <w:r>
              <w:rPr>
                <w:lang w:eastAsia="zh-CN"/>
              </w:rPr>
              <w:t>并清空当</w:t>
            </w:r>
            <w:proofErr w:type="gramEnd"/>
            <w:r>
              <w:rPr>
                <w:lang w:eastAsia="zh-CN"/>
              </w:rPr>
              <w:t>前图片</w:t>
            </w:r>
            <w:r>
              <w:rPr>
                <w:rFonts w:hint="eastAsia"/>
                <w:lang w:eastAsia="zh-CN"/>
              </w:rPr>
              <w:t>；</w:t>
            </w:r>
          </w:p>
          <w:p w14:paraId="3CD552BC" w14:textId="77777777" w:rsidR="00297150" w:rsidRDefault="00000000">
            <w:pPr>
              <w:spacing w:after="60" w:line="300" w:lineRule="auto"/>
              <w:rPr>
                <w:lang w:eastAsia="zh-CN"/>
              </w:rPr>
            </w:pPr>
            <w:r>
              <w:rPr>
                <w:rFonts w:hint="eastAsia"/>
                <w:lang w:eastAsia="zh-CN"/>
              </w:rPr>
              <w:t>4.</w:t>
            </w:r>
            <w:r>
              <w:rPr>
                <w:lang w:eastAsia="zh-CN"/>
              </w:rPr>
              <w:t>网络或服务器异常：提交失败，提示</w:t>
            </w:r>
            <w:r>
              <w:rPr>
                <w:lang w:eastAsia="zh-CN"/>
              </w:rPr>
              <w:t>“</w:t>
            </w:r>
            <w:r>
              <w:rPr>
                <w:lang w:eastAsia="zh-CN"/>
              </w:rPr>
              <w:t>网络异常，请稍后重试</w:t>
            </w:r>
            <w:r>
              <w:rPr>
                <w:lang w:eastAsia="zh-CN"/>
              </w:rPr>
              <w:t>”</w:t>
            </w:r>
            <w:r>
              <w:rPr>
                <w:lang w:eastAsia="zh-CN"/>
              </w:rPr>
              <w:t>，表单数据保留（不丢失）</w:t>
            </w:r>
            <w:r>
              <w:rPr>
                <w:rFonts w:hint="eastAsia"/>
                <w:lang w:eastAsia="zh-CN"/>
              </w:rPr>
              <w:t>；</w:t>
            </w:r>
          </w:p>
          <w:p w14:paraId="5ED3C7E4" w14:textId="77777777" w:rsidR="00297150" w:rsidRDefault="00000000">
            <w:pPr>
              <w:spacing w:after="60" w:line="300" w:lineRule="auto"/>
              <w:rPr>
                <w:lang w:eastAsia="zh-CN"/>
              </w:rPr>
            </w:pPr>
            <w:r>
              <w:rPr>
                <w:rFonts w:hint="eastAsia"/>
                <w:lang w:eastAsia="zh-CN"/>
              </w:rPr>
              <w:t>5.</w:t>
            </w:r>
            <w:r>
              <w:rPr>
                <w:lang w:eastAsia="zh-CN"/>
              </w:rPr>
              <w:t>管理员审核驳回：系统自动将状态更新为</w:t>
            </w:r>
            <w:r>
              <w:rPr>
                <w:lang w:eastAsia="zh-CN"/>
              </w:rPr>
              <w:t>“</w:t>
            </w:r>
            <w:r>
              <w:rPr>
                <w:lang w:eastAsia="zh-CN"/>
              </w:rPr>
              <w:t>已驳回</w:t>
            </w:r>
            <w:r>
              <w:rPr>
                <w:lang w:eastAsia="zh-CN"/>
              </w:rPr>
              <w:t>”</w:t>
            </w:r>
            <w:r>
              <w:rPr>
                <w:lang w:eastAsia="zh-CN"/>
              </w:rPr>
              <w:t>，并保存审核意见；发布者可重新编辑并再次提交。</w:t>
            </w:r>
          </w:p>
        </w:tc>
      </w:tr>
      <w:tr w:rsidR="00297150" w14:paraId="2E354A9E" w14:textId="77777777">
        <w:trPr>
          <w:jc w:val="center"/>
        </w:trPr>
        <w:tc>
          <w:tcPr>
            <w:tcW w:w="1701" w:type="dxa"/>
            <w:tcBorders>
              <w:top w:val="single" w:sz="8" w:space="0" w:color="000000"/>
              <w:left w:val="single" w:sz="8" w:space="0" w:color="000000"/>
              <w:bottom w:val="single" w:sz="8" w:space="0" w:color="000000"/>
              <w:right w:val="single" w:sz="8" w:space="0" w:color="000000"/>
            </w:tcBorders>
            <w:vAlign w:val="center"/>
          </w:tcPr>
          <w:p w14:paraId="41A84F62" w14:textId="77777777" w:rsidR="00297150" w:rsidRDefault="00000000">
            <w:pPr>
              <w:spacing w:after="60" w:line="300" w:lineRule="auto"/>
            </w:pPr>
            <w:proofErr w:type="spellStart"/>
            <w:r>
              <w:t>后置条件</w:t>
            </w:r>
            <w:proofErr w:type="spellEnd"/>
          </w:p>
        </w:tc>
        <w:tc>
          <w:tcPr>
            <w:tcW w:w="6803" w:type="dxa"/>
            <w:tcBorders>
              <w:top w:val="single" w:sz="8" w:space="0" w:color="000000"/>
              <w:left w:val="single" w:sz="8" w:space="0" w:color="000000"/>
              <w:bottom w:val="single" w:sz="8" w:space="0" w:color="000000"/>
              <w:right w:val="single" w:sz="8" w:space="0" w:color="000000"/>
            </w:tcBorders>
            <w:vAlign w:val="center"/>
          </w:tcPr>
          <w:p w14:paraId="70FA2E0D" w14:textId="77777777" w:rsidR="00297150" w:rsidRDefault="00000000">
            <w:pPr>
              <w:spacing w:after="60" w:line="300" w:lineRule="auto"/>
              <w:rPr>
                <w:lang w:eastAsia="zh-CN"/>
              </w:rPr>
            </w:pPr>
            <w:r>
              <w:rPr>
                <w:rFonts w:hint="eastAsia"/>
                <w:lang w:eastAsia="zh-CN"/>
              </w:rPr>
              <w:t>1.</w:t>
            </w:r>
            <w:r>
              <w:rPr>
                <w:lang w:eastAsia="zh-CN"/>
              </w:rPr>
              <w:t>提交成功：数据库新增一条动物记录，状态为</w:t>
            </w:r>
            <w:r>
              <w:rPr>
                <w:lang w:eastAsia="zh-CN"/>
              </w:rPr>
              <w:t>“</w:t>
            </w:r>
            <w:r>
              <w:rPr>
                <w:lang w:eastAsia="zh-CN"/>
              </w:rPr>
              <w:t>待审核</w:t>
            </w:r>
            <w:r>
              <w:rPr>
                <w:lang w:eastAsia="zh-CN"/>
              </w:rPr>
              <w:t>”</w:t>
            </w:r>
            <w:r>
              <w:rPr>
                <w:lang w:eastAsia="zh-CN"/>
              </w:rPr>
              <w:t>，同时生成对应的审核日志记录</w:t>
            </w:r>
            <w:r>
              <w:rPr>
                <w:rFonts w:hint="eastAsia"/>
                <w:lang w:eastAsia="zh-CN"/>
              </w:rPr>
              <w:t>；</w:t>
            </w:r>
          </w:p>
          <w:p w14:paraId="48C5A58E" w14:textId="77777777" w:rsidR="00297150" w:rsidRDefault="00000000">
            <w:pPr>
              <w:spacing w:after="60" w:line="300" w:lineRule="auto"/>
              <w:rPr>
                <w:lang w:eastAsia="zh-CN"/>
              </w:rPr>
            </w:pPr>
            <w:r>
              <w:rPr>
                <w:rFonts w:hint="eastAsia"/>
                <w:lang w:eastAsia="zh-CN"/>
              </w:rPr>
              <w:t>2.</w:t>
            </w:r>
            <w:r>
              <w:rPr>
                <w:lang w:eastAsia="zh-CN"/>
              </w:rPr>
              <w:t>审核通过：动物档案状态变为</w:t>
            </w:r>
            <w:r>
              <w:rPr>
                <w:lang w:eastAsia="zh-CN"/>
              </w:rPr>
              <w:t>“</w:t>
            </w:r>
            <w:r>
              <w:rPr>
                <w:lang w:eastAsia="zh-CN"/>
              </w:rPr>
              <w:t>待领养</w:t>
            </w:r>
            <w:r>
              <w:rPr>
                <w:lang w:eastAsia="zh-CN"/>
              </w:rPr>
              <w:t>”</w:t>
            </w:r>
            <w:r>
              <w:rPr>
                <w:lang w:eastAsia="zh-CN"/>
              </w:rPr>
              <w:t>，在公开列表可见</w:t>
            </w:r>
            <w:r>
              <w:rPr>
                <w:rFonts w:hint="eastAsia"/>
                <w:lang w:eastAsia="zh-CN"/>
              </w:rPr>
              <w:t>；</w:t>
            </w:r>
          </w:p>
          <w:p w14:paraId="616D03BD" w14:textId="77777777" w:rsidR="00297150" w:rsidRDefault="00000000">
            <w:pPr>
              <w:spacing w:after="60" w:line="300" w:lineRule="auto"/>
              <w:rPr>
                <w:rFonts w:ascii="Segoe UI" w:eastAsia="Segoe UI" w:hAnsi="Segoe UI" w:cs="Segoe UI"/>
                <w:color w:val="0F1115"/>
                <w:sz w:val="15"/>
                <w:szCs w:val="15"/>
                <w:shd w:val="clear" w:color="auto" w:fill="FFFFFF"/>
                <w:lang w:eastAsia="zh-CN"/>
              </w:rPr>
            </w:pPr>
            <w:r>
              <w:rPr>
                <w:rFonts w:hint="eastAsia"/>
                <w:lang w:eastAsia="zh-CN"/>
              </w:rPr>
              <w:t>3.</w:t>
            </w:r>
            <w:r>
              <w:rPr>
                <w:lang w:eastAsia="zh-CN"/>
              </w:rPr>
              <w:t>审核驳回：状态变为</w:t>
            </w:r>
            <w:r>
              <w:rPr>
                <w:lang w:eastAsia="zh-CN"/>
              </w:rPr>
              <w:t>“</w:t>
            </w:r>
            <w:r>
              <w:rPr>
                <w:lang w:eastAsia="zh-CN"/>
              </w:rPr>
              <w:t>已驳回</w:t>
            </w:r>
            <w:r>
              <w:rPr>
                <w:lang w:eastAsia="zh-CN"/>
              </w:rPr>
              <w:t>”</w:t>
            </w:r>
            <w:r>
              <w:rPr>
                <w:lang w:eastAsia="zh-CN"/>
              </w:rPr>
              <w:t>，发布者可查看原因并修改。</w:t>
            </w:r>
          </w:p>
        </w:tc>
      </w:tr>
      <w:tr w:rsidR="00297150" w14:paraId="35C5505D" w14:textId="77777777">
        <w:trPr>
          <w:jc w:val="center"/>
        </w:trPr>
        <w:tc>
          <w:tcPr>
            <w:tcW w:w="1701" w:type="dxa"/>
            <w:tcBorders>
              <w:top w:val="single" w:sz="8" w:space="0" w:color="000000"/>
              <w:left w:val="single" w:sz="8" w:space="0" w:color="000000"/>
              <w:bottom w:val="single" w:sz="8" w:space="0" w:color="000000"/>
              <w:right w:val="single" w:sz="8" w:space="0" w:color="000000"/>
            </w:tcBorders>
            <w:vAlign w:val="center"/>
          </w:tcPr>
          <w:p w14:paraId="4D7C6AE3" w14:textId="77777777" w:rsidR="00297150" w:rsidRDefault="00000000">
            <w:pPr>
              <w:spacing w:after="60" w:line="300" w:lineRule="auto"/>
            </w:pPr>
            <w:proofErr w:type="spellStart"/>
            <w:r>
              <w:t>输入</w:t>
            </w:r>
            <w:proofErr w:type="spellEnd"/>
          </w:p>
        </w:tc>
        <w:tc>
          <w:tcPr>
            <w:tcW w:w="6803" w:type="dxa"/>
            <w:tcBorders>
              <w:top w:val="single" w:sz="8" w:space="0" w:color="000000"/>
              <w:left w:val="single" w:sz="8" w:space="0" w:color="000000"/>
              <w:bottom w:val="single" w:sz="8" w:space="0" w:color="000000"/>
              <w:right w:val="single" w:sz="8" w:space="0" w:color="000000"/>
            </w:tcBorders>
            <w:vAlign w:val="center"/>
          </w:tcPr>
          <w:p w14:paraId="391D57FD" w14:textId="77777777" w:rsidR="00297150" w:rsidRDefault="00000000">
            <w:pPr>
              <w:spacing w:after="60" w:line="300" w:lineRule="auto"/>
              <w:rPr>
                <w:lang w:eastAsia="zh-CN"/>
              </w:rPr>
            </w:pPr>
            <w:r>
              <w:rPr>
                <w:lang w:eastAsia="zh-CN"/>
              </w:rPr>
              <w:t>动物信息表单字段：类型、性别、年龄、发现地区、健康情况、图片文件、详细说明；管理员审核操作：通过</w:t>
            </w:r>
            <w:r>
              <w:rPr>
                <w:lang w:eastAsia="zh-CN"/>
              </w:rPr>
              <w:t>/</w:t>
            </w:r>
            <w:r>
              <w:rPr>
                <w:lang w:eastAsia="zh-CN"/>
              </w:rPr>
              <w:t>驳回</w:t>
            </w:r>
            <w:r>
              <w:rPr>
                <w:lang w:eastAsia="zh-CN"/>
              </w:rPr>
              <w:t>+</w:t>
            </w:r>
            <w:r>
              <w:rPr>
                <w:lang w:eastAsia="zh-CN"/>
              </w:rPr>
              <w:t>意见。</w:t>
            </w:r>
          </w:p>
        </w:tc>
      </w:tr>
      <w:tr w:rsidR="00297150" w14:paraId="3411EE7F" w14:textId="77777777">
        <w:trPr>
          <w:jc w:val="center"/>
        </w:trPr>
        <w:tc>
          <w:tcPr>
            <w:tcW w:w="1701" w:type="dxa"/>
            <w:tcBorders>
              <w:top w:val="single" w:sz="8" w:space="0" w:color="000000"/>
              <w:left w:val="single" w:sz="8" w:space="0" w:color="000000"/>
              <w:bottom w:val="single" w:sz="8" w:space="0" w:color="000000"/>
              <w:right w:val="single" w:sz="8" w:space="0" w:color="000000"/>
            </w:tcBorders>
            <w:vAlign w:val="center"/>
          </w:tcPr>
          <w:p w14:paraId="6DA8D640" w14:textId="77777777" w:rsidR="00297150" w:rsidRDefault="00000000">
            <w:pPr>
              <w:spacing w:after="60" w:line="300" w:lineRule="auto"/>
            </w:pPr>
            <w:proofErr w:type="spellStart"/>
            <w:r>
              <w:t>输出</w:t>
            </w:r>
            <w:proofErr w:type="spellEnd"/>
          </w:p>
        </w:tc>
        <w:tc>
          <w:tcPr>
            <w:tcW w:w="6803" w:type="dxa"/>
            <w:tcBorders>
              <w:top w:val="single" w:sz="8" w:space="0" w:color="000000"/>
              <w:left w:val="single" w:sz="8" w:space="0" w:color="000000"/>
              <w:bottom w:val="single" w:sz="8" w:space="0" w:color="000000"/>
              <w:right w:val="single" w:sz="8" w:space="0" w:color="000000"/>
            </w:tcBorders>
            <w:vAlign w:val="center"/>
          </w:tcPr>
          <w:p w14:paraId="0130469F" w14:textId="77777777" w:rsidR="00297150" w:rsidRDefault="00000000">
            <w:pPr>
              <w:spacing w:after="60" w:line="300" w:lineRule="auto"/>
              <w:rPr>
                <w:lang w:eastAsia="zh-CN"/>
              </w:rPr>
            </w:pPr>
            <w:r>
              <w:rPr>
                <w:lang w:eastAsia="zh-CN"/>
              </w:rPr>
              <w:t>提交成功</w:t>
            </w:r>
            <w:r>
              <w:rPr>
                <w:lang w:eastAsia="zh-CN"/>
              </w:rPr>
              <w:t>/</w:t>
            </w:r>
            <w:r>
              <w:rPr>
                <w:lang w:eastAsia="zh-CN"/>
              </w:rPr>
              <w:t>失败提示；审核结果通知（状态变更可见于个人中心）；公开展示的动物卡片（审核通过后）。</w:t>
            </w:r>
          </w:p>
        </w:tc>
      </w:tr>
    </w:tbl>
    <w:p w14:paraId="2EF74279" w14:textId="77777777" w:rsidR="00297150" w:rsidRDefault="00297150">
      <w:pPr>
        <w:rPr>
          <w:lang w:eastAsia="zh-CN"/>
        </w:rPr>
      </w:pPr>
    </w:p>
    <w:p w14:paraId="5EBDF41C" w14:textId="77777777" w:rsidR="00297150" w:rsidRDefault="00297150">
      <w:pPr>
        <w:spacing w:after="60" w:line="300" w:lineRule="auto"/>
        <w:rPr>
          <w:rFonts w:ascii="宋体" w:hAnsi="宋体" w:cs="宋体" w:hint="eastAsia"/>
          <w:sz w:val="24"/>
          <w:szCs w:val="24"/>
          <w:lang w:eastAsia="zh-CN"/>
        </w:rPr>
      </w:pPr>
    </w:p>
    <w:p w14:paraId="384AB7B1" w14:textId="77777777" w:rsidR="00297150" w:rsidRDefault="00297150">
      <w:pPr>
        <w:spacing w:after="60" w:line="300" w:lineRule="auto"/>
        <w:rPr>
          <w:rFonts w:ascii="宋体" w:hAnsi="宋体" w:cs="宋体" w:hint="eastAsia"/>
          <w:sz w:val="24"/>
          <w:szCs w:val="24"/>
          <w:lang w:eastAsia="zh-CN"/>
        </w:rPr>
      </w:pPr>
    </w:p>
    <w:p w14:paraId="2575D778" w14:textId="77777777" w:rsidR="00297150" w:rsidRDefault="00297150">
      <w:pPr>
        <w:spacing w:after="60" w:line="300" w:lineRule="auto"/>
        <w:rPr>
          <w:rFonts w:ascii="宋体" w:hAnsi="宋体" w:cs="宋体" w:hint="eastAsia"/>
          <w:sz w:val="24"/>
          <w:szCs w:val="24"/>
          <w:lang w:eastAsia="zh-CN"/>
        </w:rPr>
      </w:pPr>
    </w:p>
    <w:p w14:paraId="34D7EC17" w14:textId="77777777" w:rsidR="00297150" w:rsidRDefault="00297150">
      <w:pPr>
        <w:spacing w:after="60" w:line="300" w:lineRule="auto"/>
        <w:rPr>
          <w:rFonts w:ascii="宋体" w:hAnsi="宋体" w:cs="宋体" w:hint="eastAsia"/>
          <w:sz w:val="24"/>
          <w:szCs w:val="24"/>
          <w:lang w:eastAsia="zh-CN"/>
        </w:rPr>
      </w:pPr>
    </w:p>
    <w:p w14:paraId="5A88EB7F" w14:textId="77777777" w:rsidR="00297150" w:rsidRDefault="00297150">
      <w:pPr>
        <w:spacing w:after="60" w:line="300" w:lineRule="auto"/>
        <w:rPr>
          <w:rFonts w:ascii="宋体" w:hAnsi="宋体" w:cs="宋体" w:hint="eastAsia"/>
          <w:sz w:val="24"/>
          <w:szCs w:val="24"/>
          <w:lang w:eastAsia="zh-CN"/>
        </w:rPr>
      </w:pPr>
    </w:p>
    <w:p w14:paraId="51BF495E" w14:textId="77777777" w:rsidR="00297150" w:rsidRDefault="00297150">
      <w:pPr>
        <w:spacing w:after="60" w:line="300" w:lineRule="auto"/>
        <w:rPr>
          <w:rFonts w:ascii="宋体" w:hAnsi="宋体" w:cs="宋体" w:hint="eastAsia"/>
          <w:sz w:val="24"/>
          <w:szCs w:val="24"/>
          <w:lang w:eastAsia="zh-CN"/>
        </w:rPr>
      </w:pPr>
    </w:p>
    <w:p w14:paraId="326E7A02" w14:textId="77777777" w:rsidR="00297150" w:rsidRDefault="00297150">
      <w:pPr>
        <w:spacing w:after="60" w:line="300" w:lineRule="auto"/>
        <w:rPr>
          <w:rFonts w:ascii="宋体" w:hAnsi="宋体" w:cs="宋体" w:hint="eastAsia"/>
          <w:sz w:val="24"/>
          <w:szCs w:val="24"/>
          <w:lang w:eastAsia="zh-CN"/>
        </w:rPr>
      </w:pPr>
    </w:p>
    <w:p w14:paraId="534B76EB" w14:textId="77777777" w:rsidR="00297150" w:rsidRDefault="00297150">
      <w:pPr>
        <w:spacing w:after="60" w:line="300" w:lineRule="auto"/>
        <w:rPr>
          <w:rFonts w:ascii="宋体" w:hAnsi="宋体" w:cs="宋体" w:hint="eastAsia"/>
          <w:sz w:val="24"/>
          <w:szCs w:val="24"/>
          <w:lang w:eastAsia="zh-CN"/>
        </w:rPr>
      </w:pPr>
    </w:p>
    <w:p w14:paraId="111DE732" w14:textId="77777777" w:rsidR="00297150" w:rsidRDefault="00297150">
      <w:pPr>
        <w:spacing w:after="60" w:line="300" w:lineRule="auto"/>
        <w:rPr>
          <w:rFonts w:ascii="宋体" w:hAnsi="宋体" w:cs="宋体" w:hint="eastAsia"/>
          <w:sz w:val="24"/>
          <w:szCs w:val="24"/>
          <w:lang w:eastAsia="zh-CN"/>
        </w:rPr>
      </w:pPr>
    </w:p>
    <w:p w14:paraId="433B2A21" w14:textId="77777777" w:rsidR="00297150" w:rsidRDefault="00297150">
      <w:pPr>
        <w:spacing w:after="60" w:line="300" w:lineRule="auto"/>
        <w:rPr>
          <w:rFonts w:ascii="宋体" w:hAnsi="宋体" w:cs="宋体" w:hint="eastAsia"/>
          <w:sz w:val="24"/>
          <w:szCs w:val="24"/>
          <w:lang w:eastAsia="zh-CN"/>
        </w:rPr>
      </w:pPr>
    </w:p>
    <w:p w14:paraId="4FCBF9F8" w14:textId="77777777" w:rsidR="00297150" w:rsidRDefault="00297150">
      <w:pPr>
        <w:spacing w:after="60" w:line="300" w:lineRule="auto"/>
        <w:rPr>
          <w:rFonts w:ascii="宋体" w:hAnsi="宋体" w:cs="宋体" w:hint="eastAsia"/>
          <w:sz w:val="24"/>
          <w:szCs w:val="24"/>
          <w:lang w:eastAsia="zh-CN"/>
        </w:rPr>
      </w:pPr>
    </w:p>
    <w:p w14:paraId="5F4191F5" w14:textId="77777777" w:rsidR="00297150" w:rsidRDefault="00297150">
      <w:pPr>
        <w:spacing w:after="60" w:line="300" w:lineRule="auto"/>
        <w:rPr>
          <w:rFonts w:ascii="宋体" w:hAnsi="宋体" w:cs="宋体" w:hint="eastAsia"/>
          <w:sz w:val="24"/>
          <w:szCs w:val="24"/>
          <w:lang w:eastAsia="zh-CN"/>
        </w:rPr>
      </w:pPr>
    </w:p>
    <w:p w14:paraId="71894F4C" w14:textId="77777777" w:rsidR="00297150" w:rsidRDefault="00297150">
      <w:pPr>
        <w:spacing w:after="60" w:line="300" w:lineRule="auto"/>
        <w:rPr>
          <w:rFonts w:ascii="宋体" w:hAnsi="宋体" w:cs="宋体" w:hint="eastAsia"/>
          <w:sz w:val="24"/>
          <w:szCs w:val="24"/>
          <w:lang w:eastAsia="zh-CN"/>
        </w:rPr>
      </w:pPr>
    </w:p>
    <w:p w14:paraId="3BB41B02" w14:textId="77777777" w:rsidR="00297150" w:rsidRDefault="00297150">
      <w:pPr>
        <w:spacing w:after="60" w:line="300" w:lineRule="auto"/>
        <w:rPr>
          <w:rFonts w:ascii="宋体" w:hAnsi="宋体" w:cs="宋体" w:hint="eastAsia"/>
          <w:sz w:val="24"/>
          <w:szCs w:val="24"/>
          <w:lang w:eastAsia="zh-CN"/>
        </w:rPr>
      </w:pPr>
    </w:p>
    <w:p w14:paraId="077CF412" w14:textId="77777777" w:rsidR="00297150" w:rsidRDefault="00000000">
      <w:pPr>
        <w:spacing w:after="60" w:line="300" w:lineRule="auto"/>
        <w:rPr>
          <w:rFonts w:ascii="宋体" w:hAnsi="宋体" w:cs="宋体" w:hint="eastAsia"/>
          <w:b/>
          <w:bCs/>
          <w:sz w:val="24"/>
          <w:szCs w:val="24"/>
          <w:lang w:eastAsia="zh-CN"/>
        </w:rPr>
      </w:pPr>
      <w:r>
        <w:rPr>
          <w:rFonts w:ascii="宋体" w:hAnsi="宋体" w:cs="宋体" w:hint="eastAsia"/>
          <w:b/>
          <w:bCs/>
          <w:sz w:val="24"/>
          <w:szCs w:val="24"/>
          <w:lang w:eastAsia="zh-CN"/>
        </w:rPr>
        <w:t>UML顺序图：</w:t>
      </w:r>
    </w:p>
    <w:p w14:paraId="5FAC0FEF" w14:textId="77777777" w:rsidR="00297150" w:rsidRDefault="00000000">
      <w:pPr>
        <w:spacing w:after="60" w:line="300" w:lineRule="auto"/>
        <w:rPr>
          <w:rFonts w:ascii="宋体" w:hAnsi="宋体" w:cs="宋体" w:hint="eastAsia"/>
          <w:sz w:val="24"/>
          <w:szCs w:val="24"/>
        </w:rPr>
      </w:pPr>
      <w:r>
        <w:rPr>
          <w:rFonts w:ascii="宋体" w:hAnsi="宋体" w:cs="宋体"/>
          <w:noProof/>
          <w:sz w:val="24"/>
          <w:szCs w:val="24"/>
        </w:rPr>
        <w:lastRenderedPageBreak/>
        <w:drawing>
          <wp:inline distT="0" distB="0" distL="114300" distR="114300" wp14:anchorId="4C56BF93" wp14:editId="37004DE8">
            <wp:extent cx="5861050" cy="6988175"/>
            <wp:effectExtent l="0" t="0" r="6350" b="9525"/>
            <wp:docPr id="17"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 descr="IMG_256"/>
                    <pic:cNvPicPr>
                      <a:picLocks noChangeAspect="1"/>
                    </pic:cNvPicPr>
                  </pic:nvPicPr>
                  <pic:blipFill>
                    <a:blip r:embed="rId12"/>
                    <a:stretch>
                      <a:fillRect/>
                    </a:stretch>
                  </pic:blipFill>
                  <pic:spPr>
                    <a:xfrm>
                      <a:off x="0" y="0"/>
                      <a:ext cx="5861050" cy="6988175"/>
                    </a:xfrm>
                    <a:prstGeom prst="rect">
                      <a:avLst/>
                    </a:prstGeom>
                    <a:noFill/>
                    <a:ln w="9525">
                      <a:noFill/>
                    </a:ln>
                  </pic:spPr>
                </pic:pic>
              </a:graphicData>
            </a:graphic>
          </wp:inline>
        </w:drawing>
      </w:r>
    </w:p>
    <w:p w14:paraId="66EC22E8" w14:textId="77777777" w:rsidR="00297150" w:rsidRDefault="00000000">
      <w:pPr>
        <w:spacing w:after="60" w:line="300" w:lineRule="auto"/>
        <w:jc w:val="center"/>
        <w:rPr>
          <w:lang w:eastAsia="zh-CN"/>
        </w:rPr>
      </w:pPr>
      <w:r>
        <w:rPr>
          <w:lang w:eastAsia="zh-CN"/>
        </w:rPr>
        <w:t>图</w:t>
      </w:r>
      <w:r>
        <w:rPr>
          <w:lang w:eastAsia="zh-CN"/>
        </w:rPr>
        <w:t xml:space="preserve">3-4 </w:t>
      </w:r>
      <w:r>
        <w:rPr>
          <w:lang w:eastAsia="zh-CN"/>
        </w:rPr>
        <w:t>发布动物档案顺序图</w:t>
      </w:r>
    </w:p>
    <w:p w14:paraId="0C040B61" w14:textId="77777777" w:rsidR="00297150" w:rsidRDefault="00297150">
      <w:pPr>
        <w:spacing w:after="60" w:line="300" w:lineRule="auto"/>
        <w:rPr>
          <w:rFonts w:ascii="宋体" w:hAnsi="宋体" w:cs="宋体" w:hint="eastAsia"/>
          <w:sz w:val="24"/>
          <w:szCs w:val="24"/>
          <w:lang w:eastAsia="zh-CN"/>
        </w:rPr>
      </w:pPr>
    </w:p>
    <w:p w14:paraId="12354DB3" w14:textId="77777777" w:rsidR="00297150" w:rsidRDefault="00000000">
      <w:pPr>
        <w:spacing w:after="60" w:line="300" w:lineRule="auto"/>
        <w:rPr>
          <w:rFonts w:ascii="宋体" w:hAnsi="宋体" w:cs="宋体" w:hint="eastAsia"/>
          <w:sz w:val="24"/>
          <w:szCs w:val="24"/>
          <w:lang w:eastAsia="zh-CN"/>
        </w:rPr>
      </w:pPr>
      <w:r>
        <w:rPr>
          <w:rFonts w:ascii="宋体" w:hAnsi="宋体" w:cs="宋体" w:hint="eastAsia"/>
          <w:b/>
          <w:bCs/>
          <w:sz w:val="24"/>
          <w:szCs w:val="24"/>
          <w:lang w:eastAsia="zh-CN"/>
        </w:rPr>
        <w:t>UML活动图：</w:t>
      </w:r>
    </w:p>
    <w:p w14:paraId="21F28E1E" w14:textId="77777777" w:rsidR="00297150" w:rsidRDefault="00000000">
      <w:pPr>
        <w:spacing w:after="60" w:line="300" w:lineRule="auto"/>
      </w:pPr>
      <w:r>
        <w:rPr>
          <w:rFonts w:ascii="宋体" w:hAnsi="宋体" w:cs="宋体" w:hint="eastAsia"/>
          <w:sz w:val="24"/>
          <w:szCs w:val="24"/>
          <w:lang w:eastAsia="zh-CN"/>
        </w:rPr>
        <w:lastRenderedPageBreak/>
        <w:t xml:space="preserve">           </w:t>
      </w:r>
      <w:r>
        <w:rPr>
          <w:rFonts w:ascii="宋体" w:hAnsi="宋体" w:cs="宋体"/>
          <w:noProof/>
          <w:sz w:val="24"/>
          <w:szCs w:val="24"/>
        </w:rPr>
        <w:drawing>
          <wp:inline distT="0" distB="0" distL="114300" distR="114300" wp14:anchorId="21B99F84" wp14:editId="69294372">
            <wp:extent cx="4118610" cy="6831965"/>
            <wp:effectExtent l="0" t="0" r="8890" b="635"/>
            <wp:docPr id="3"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IMG_256"/>
                    <pic:cNvPicPr>
                      <a:picLocks noChangeAspect="1"/>
                    </pic:cNvPicPr>
                  </pic:nvPicPr>
                  <pic:blipFill>
                    <a:blip r:embed="rId13"/>
                    <a:stretch>
                      <a:fillRect/>
                    </a:stretch>
                  </pic:blipFill>
                  <pic:spPr>
                    <a:xfrm>
                      <a:off x="0" y="0"/>
                      <a:ext cx="4118610" cy="6831965"/>
                    </a:xfrm>
                    <a:prstGeom prst="rect">
                      <a:avLst/>
                    </a:prstGeom>
                    <a:noFill/>
                    <a:ln w="9525">
                      <a:noFill/>
                    </a:ln>
                  </pic:spPr>
                </pic:pic>
              </a:graphicData>
            </a:graphic>
          </wp:inline>
        </w:drawing>
      </w:r>
    </w:p>
    <w:p w14:paraId="7142D050" w14:textId="77777777" w:rsidR="00297150" w:rsidRDefault="00000000">
      <w:pPr>
        <w:spacing w:after="60" w:line="300" w:lineRule="auto"/>
        <w:jc w:val="center"/>
        <w:rPr>
          <w:lang w:eastAsia="zh-CN"/>
        </w:rPr>
      </w:pPr>
      <w:r>
        <w:rPr>
          <w:lang w:eastAsia="zh-CN"/>
        </w:rPr>
        <w:t>图</w:t>
      </w:r>
      <w:r>
        <w:rPr>
          <w:lang w:eastAsia="zh-CN"/>
        </w:rPr>
        <w:t xml:space="preserve">3-5 </w:t>
      </w:r>
      <w:r>
        <w:rPr>
          <w:lang w:eastAsia="zh-CN"/>
        </w:rPr>
        <w:t>发布动物档案活动图</w:t>
      </w:r>
    </w:p>
    <w:p w14:paraId="2B3E8ED7" w14:textId="77777777" w:rsidR="00297150" w:rsidRDefault="00000000">
      <w:pPr>
        <w:pStyle w:val="31"/>
        <w:spacing w:before="100" w:after="80"/>
        <w:rPr>
          <w:lang w:eastAsia="zh-CN"/>
        </w:rPr>
      </w:pPr>
      <w:bookmarkStart w:id="19" w:name="sec_3_3_4"/>
      <w:r>
        <w:rPr>
          <w:rFonts w:ascii="Times New Roman" w:eastAsia="宋体" w:hAnsi="Times New Roman" w:cs="Times New Roman"/>
          <w:sz w:val="23"/>
          <w:lang w:eastAsia="zh-CN"/>
        </w:rPr>
        <w:t>3.3.4 “</w:t>
      </w:r>
      <w:r>
        <w:rPr>
          <w:rFonts w:ascii="Times New Roman" w:eastAsia="宋体" w:hAnsi="Times New Roman" w:cs="Times New Roman"/>
          <w:sz w:val="23"/>
          <w:lang w:eastAsia="zh-CN"/>
        </w:rPr>
        <w:t>发布救助信息</w:t>
      </w:r>
      <w:r>
        <w:rPr>
          <w:rFonts w:ascii="Times New Roman" w:eastAsia="宋体" w:hAnsi="Times New Roman" w:cs="Times New Roman"/>
          <w:sz w:val="23"/>
          <w:lang w:eastAsia="zh-CN"/>
        </w:rPr>
        <w:t>”</w:t>
      </w:r>
      <w:r>
        <w:rPr>
          <w:rFonts w:ascii="Times New Roman" w:eastAsia="宋体" w:hAnsi="Times New Roman" w:cs="Times New Roman"/>
          <w:sz w:val="23"/>
          <w:lang w:eastAsia="zh-CN"/>
        </w:rPr>
        <w:t>用例描述</w:t>
      </w:r>
      <w:bookmarkEnd w:id="19"/>
    </w:p>
    <w:tbl>
      <w:tblPr>
        <w:tblStyle w:val="af4"/>
        <w:tblW w:w="0" w:type="auto"/>
        <w:jc w:val="center"/>
        <w:tblLook w:val="04A0" w:firstRow="1" w:lastRow="0" w:firstColumn="1" w:lastColumn="0" w:noHBand="0" w:noVBand="1"/>
      </w:tblPr>
      <w:tblGrid>
        <w:gridCol w:w="1701"/>
        <w:gridCol w:w="6803"/>
      </w:tblGrid>
      <w:tr w:rsidR="00297150" w14:paraId="7111B22F" w14:textId="77777777">
        <w:trPr>
          <w:jc w:val="center"/>
        </w:trPr>
        <w:tc>
          <w:tcPr>
            <w:tcW w:w="170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9FA98A9" w14:textId="77777777" w:rsidR="00297150" w:rsidRDefault="00000000">
            <w:pPr>
              <w:spacing w:after="60" w:line="300" w:lineRule="auto"/>
              <w:jc w:val="center"/>
            </w:pPr>
            <w:proofErr w:type="spellStart"/>
            <w:r>
              <w:rPr>
                <w:b/>
              </w:rPr>
              <w:t>项目</w:t>
            </w:r>
            <w:proofErr w:type="spellEnd"/>
          </w:p>
        </w:tc>
        <w:tc>
          <w:tcPr>
            <w:tcW w:w="680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DBF5AF8" w14:textId="77777777" w:rsidR="00297150" w:rsidRDefault="00000000">
            <w:pPr>
              <w:spacing w:after="60" w:line="300" w:lineRule="auto"/>
              <w:jc w:val="center"/>
            </w:pPr>
            <w:proofErr w:type="spellStart"/>
            <w:r>
              <w:rPr>
                <w:b/>
              </w:rPr>
              <w:t>内容</w:t>
            </w:r>
            <w:proofErr w:type="spellEnd"/>
          </w:p>
        </w:tc>
      </w:tr>
      <w:tr w:rsidR="00297150" w14:paraId="64BDD721" w14:textId="77777777">
        <w:trPr>
          <w:jc w:val="center"/>
        </w:trPr>
        <w:tc>
          <w:tcPr>
            <w:tcW w:w="1701" w:type="dxa"/>
            <w:tcBorders>
              <w:top w:val="single" w:sz="8" w:space="0" w:color="000000"/>
              <w:left w:val="single" w:sz="8" w:space="0" w:color="000000"/>
              <w:bottom w:val="single" w:sz="8" w:space="0" w:color="000000"/>
              <w:right w:val="single" w:sz="8" w:space="0" w:color="000000"/>
            </w:tcBorders>
            <w:vAlign w:val="center"/>
          </w:tcPr>
          <w:p w14:paraId="4EEDA9F6" w14:textId="77777777" w:rsidR="00297150" w:rsidRDefault="00000000">
            <w:pPr>
              <w:spacing w:after="60" w:line="300" w:lineRule="auto"/>
            </w:pPr>
            <w:proofErr w:type="spellStart"/>
            <w:r>
              <w:t>用例名</w:t>
            </w:r>
            <w:proofErr w:type="spellEnd"/>
          </w:p>
        </w:tc>
        <w:tc>
          <w:tcPr>
            <w:tcW w:w="6803" w:type="dxa"/>
            <w:tcBorders>
              <w:top w:val="single" w:sz="8" w:space="0" w:color="000000"/>
              <w:left w:val="single" w:sz="8" w:space="0" w:color="000000"/>
              <w:bottom w:val="single" w:sz="8" w:space="0" w:color="000000"/>
              <w:right w:val="single" w:sz="8" w:space="0" w:color="000000"/>
            </w:tcBorders>
            <w:vAlign w:val="center"/>
          </w:tcPr>
          <w:p w14:paraId="0E9E29FF" w14:textId="77777777" w:rsidR="00297150" w:rsidRDefault="00000000">
            <w:pPr>
              <w:spacing w:after="60" w:line="300" w:lineRule="auto"/>
            </w:pPr>
            <w:proofErr w:type="spellStart"/>
            <w:r>
              <w:t>发布救助信息</w:t>
            </w:r>
            <w:proofErr w:type="spellEnd"/>
          </w:p>
        </w:tc>
      </w:tr>
      <w:tr w:rsidR="00297150" w14:paraId="097D74DE" w14:textId="77777777">
        <w:trPr>
          <w:jc w:val="center"/>
        </w:trPr>
        <w:tc>
          <w:tcPr>
            <w:tcW w:w="1701" w:type="dxa"/>
            <w:tcBorders>
              <w:top w:val="single" w:sz="8" w:space="0" w:color="000000"/>
              <w:left w:val="single" w:sz="8" w:space="0" w:color="000000"/>
              <w:bottom w:val="single" w:sz="8" w:space="0" w:color="000000"/>
              <w:right w:val="single" w:sz="8" w:space="0" w:color="000000"/>
            </w:tcBorders>
            <w:vAlign w:val="center"/>
          </w:tcPr>
          <w:p w14:paraId="61F2EF5E" w14:textId="77777777" w:rsidR="00297150" w:rsidRDefault="00000000">
            <w:pPr>
              <w:spacing w:after="60" w:line="300" w:lineRule="auto"/>
            </w:pPr>
            <w:proofErr w:type="spellStart"/>
            <w:r>
              <w:lastRenderedPageBreak/>
              <w:t>用例描述</w:t>
            </w:r>
            <w:proofErr w:type="spellEnd"/>
          </w:p>
        </w:tc>
        <w:tc>
          <w:tcPr>
            <w:tcW w:w="6803" w:type="dxa"/>
            <w:tcBorders>
              <w:top w:val="single" w:sz="8" w:space="0" w:color="000000"/>
              <w:left w:val="single" w:sz="8" w:space="0" w:color="000000"/>
              <w:bottom w:val="single" w:sz="8" w:space="0" w:color="000000"/>
              <w:right w:val="single" w:sz="8" w:space="0" w:color="000000"/>
            </w:tcBorders>
            <w:vAlign w:val="center"/>
          </w:tcPr>
          <w:p w14:paraId="3FD5D5F2" w14:textId="77777777" w:rsidR="00297150" w:rsidRDefault="00000000">
            <w:pPr>
              <w:spacing w:after="60" w:line="300" w:lineRule="auto"/>
              <w:rPr>
                <w:lang w:eastAsia="zh-CN"/>
              </w:rPr>
            </w:pPr>
            <w:r>
              <w:rPr>
                <w:lang w:eastAsia="zh-CN"/>
              </w:rPr>
              <w:t>用户发布流浪动物救助需求或救助进展，管理员审核后公开展示。</w:t>
            </w:r>
          </w:p>
        </w:tc>
      </w:tr>
      <w:tr w:rsidR="00297150" w14:paraId="6261229A" w14:textId="77777777">
        <w:trPr>
          <w:jc w:val="center"/>
        </w:trPr>
        <w:tc>
          <w:tcPr>
            <w:tcW w:w="1701" w:type="dxa"/>
            <w:tcBorders>
              <w:top w:val="single" w:sz="8" w:space="0" w:color="000000"/>
              <w:left w:val="single" w:sz="8" w:space="0" w:color="000000"/>
              <w:bottom w:val="single" w:sz="8" w:space="0" w:color="000000"/>
              <w:right w:val="single" w:sz="8" w:space="0" w:color="000000"/>
            </w:tcBorders>
            <w:vAlign w:val="center"/>
          </w:tcPr>
          <w:p w14:paraId="2CF914DC" w14:textId="77777777" w:rsidR="00297150" w:rsidRDefault="00000000">
            <w:pPr>
              <w:spacing w:after="60" w:line="300" w:lineRule="auto"/>
            </w:pPr>
            <w:proofErr w:type="spellStart"/>
            <w:r>
              <w:t>参与者</w:t>
            </w:r>
            <w:proofErr w:type="spellEnd"/>
          </w:p>
        </w:tc>
        <w:tc>
          <w:tcPr>
            <w:tcW w:w="6803" w:type="dxa"/>
            <w:tcBorders>
              <w:top w:val="single" w:sz="8" w:space="0" w:color="000000"/>
              <w:left w:val="single" w:sz="8" w:space="0" w:color="000000"/>
              <w:bottom w:val="single" w:sz="8" w:space="0" w:color="000000"/>
              <w:right w:val="single" w:sz="8" w:space="0" w:color="000000"/>
            </w:tcBorders>
            <w:vAlign w:val="center"/>
          </w:tcPr>
          <w:p w14:paraId="6AA1F5D7" w14:textId="77777777" w:rsidR="00297150" w:rsidRDefault="00000000">
            <w:pPr>
              <w:spacing w:after="60" w:line="300" w:lineRule="auto"/>
              <w:rPr>
                <w:lang w:eastAsia="zh-CN"/>
              </w:rPr>
            </w:pPr>
            <w:r>
              <w:rPr>
                <w:lang w:eastAsia="zh-CN"/>
              </w:rPr>
              <w:t>普通用户、救助信息发布者、管理员</w:t>
            </w:r>
          </w:p>
        </w:tc>
      </w:tr>
      <w:tr w:rsidR="00297150" w14:paraId="3FA324B5" w14:textId="77777777">
        <w:trPr>
          <w:jc w:val="center"/>
        </w:trPr>
        <w:tc>
          <w:tcPr>
            <w:tcW w:w="1701" w:type="dxa"/>
            <w:tcBorders>
              <w:top w:val="single" w:sz="8" w:space="0" w:color="000000"/>
              <w:left w:val="single" w:sz="8" w:space="0" w:color="000000"/>
              <w:bottom w:val="single" w:sz="8" w:space="0" w:color="000000"/>
              <w:right w:val="single" w:sz="8" w:space="0" w:color="000000"/>
            </w:tcBorders>
            <w:vAlign w:val="center"/>
          </w:tcPr>
          <w:p w14:paraId="4379648F" w14:textId="77777777" w:rsidR="00297150" w:rsidRDefault="00000000">
            <w:pPr>
              <w:spacing w:after="60" w:line="300" w:lineRule="auto"/>
            </w:pPr>
            <w:proofErr w:type="spellStart"/>
            <w:r>
              <w:t>前置条件</w:t>
            </w:r>
            <w:proofErr w:type="spellEnd"/>
          </w:p>
        </w:tc>
        <w:tc>
          <w:tcPr>
            <w:tcW w:w="6803" w:type="dxa"/>
            <w:tcBorders>
              <w:top w:val="single" w:sz="8" w:space="0" w:color="000000"/>
              <w:left w:val="single" w:sz="8" w:space="0" w:color="000000"/>
              <w:bottom w:val="single" w:sz="8" w:space="0" w:color="000000"/>
              <w:right w:val="single" w:sz="8" w:space="0" w:color="000000"/>
            </w:tcBorders>
            <w:vAlign w:val="center"/>
          </w:tcPr>
          <w:p w14:paraId="23138A08" w14:textId="77777777" w:rsidR="00297150" w:rsidRDefault="00000000">
            <w:pPr>
              <w:spacing w:after="60" w:line="300" w:lineRule="auto"/>
            </w:pPr>
            <w:proofErr w:type="spellStart"/>
            <w:r>
              <w:t>用户已登录</w:t>
            </w:r>
            <w:proofErr w:type="spellEnd"/>
            <w:r>
              <w:t>。</w:t>
            </w:r>
          </w:p>
        </w:tc>
      </w:tr>
      <w:tr w:rsidR="00297150" w14:paraId="525D623C" w14:textId="77777777">
        <w:trPr>
          <w:jc w:val="center"/>
        </w:trPr>
        <w:tc>
          <w:tcPr>
            <w:tcW w:w="1701" w:type="dxa"/>
            <w:tcBorders>
              <w:top w:val="single" w:sz="8" w:space="0" w:color="000000"/>
              <w:left w:val="single" w:sz="8" w:space="0" w:color="000000"/>
              <w:bottom w:val="single" w:sz="8" w:space="0" w:color="000000"/>
              <w:right w:val="single" w:sz="8" w:space="0" w:color="000000"/>
            </w:tcBorders>
            <w:vAlign w:val="center"/>
          </w:tcPr>
          <w:p w14:paraId="70C3F863" w14:textId="77777777" w:rsidR="00297150" w:rsidRDefault="00000000">
            <w:pPr>
              <w:spacing w:after="60" w:line="300" w:lineRule="auto"/>
            </w:pPr>
            <w:proofErr w:type="spellStart"/>
            <w:r>
              <w:t>基本流程</w:t>
            </w:r>
            <w:proofErr w:type="spellEnd"/>
          </w:p>
        </w:tc>
        <w:tc>
          <w:tcPr>
            <w:tcW w:w="6803" w:type="dxa"/>
            <w:tcBorders>
              <w:top w:val="single" w:sz="8" w:space="0" w:color="000000"/>
              <w:left w:val="single" w:sz="8" w:space="0" w:color="000000"/>
              <w:bottom w:val="single" w:sz="8" w:space="0" w:color="000000"/>
              <w:right w:val="single" w:sz="8" w:space="0" w:color="000000"/>
            </w:tcBorders>
            <w:vAlign w:val="center"/>
          </w:tcPr>
          <w:p w14:paraId="291CD67E" w14:textId="77777777" w:rsidR="00297150" w:rsidRDefault="00000000">
            <w:pPr>
              <w:spacing w:after="60" w:line="300" w:lineRule="auto"/>
              <w:rPr>
                <w:lang w:eastAsia="zh-CN"/>
              </w:rPr>
            </w:pPr>
            <w:r>
              <w:rPr>
                <w:lang w:eastAsia="zh-CN"/>
              </w:rPr>
              <w:t xml:space="preserve">1. </w:t>
            </w:r>
            <w:r>
              <w:rPr>
                <w:lang w:eastAsia="zh-CN"/>
              </w:rPr>
              <w:t>用户填写救助地点、动物情况、联系方式和求助说明；</w:t>
            </w:r>
            <w:r>
              <w:rPr>
                <w:lang w:eastAsia="zh-CN"/>
              </w:rPr>
              <w:br/>
              <w:t xml:space="preserve">2. </w:t>
            </w:r>
            <w:r>
              <w:rPr>
                <w:lang w:eastAsia="zh-CN"/>
              </w:rPr>
              <w:t>系统提交救助信息并置为待审核；</w:t>
            </w:r>
            <w:r>
              <w:rPr>
                <w:lang w:eastAsia="zh-CN"/>
              </w:rPr>
              <w:br/>
              <w:t xml:space="preserve">3. </w:t>
            </w:r>
            <w:r>
              <w:rPr>
                <w:lang w:eastAsia="zh-CN"/>
              </w:rPr>
              <w:t>管理员审核通过后公开展示；</w:t>
            </w:r>
            <w:r>
              <w:rPr>
                <w:lang w:eastAsia="zh-CN"/>
              </w:rPr>
              <w:br/>
              <w:t xml:space="preserve">4. </w:t>
            </w:r>
            <w:r>
              <w:rPr>
                <w:lang w:eastAsia="zh-CN"/>
              </w:rPr>
              <w:t>发布者可查看本人发布记录并更新状态。</w:t>
            </w:r>
          </w:p>
        </w:tc>
      </w:tr>
      <w:tr w:rsidR="00297150" w14:paraId="32CDA73E" w14:textId="77777777">
        <w:trPr>
          <w:jc w:val="center"/>
        </w:trPr>
        <w:tc>
          <w:tcPr>
            <w:tcW w:w="1701" w:type="dxa"/>
            <w:tcBorders>
              <w:top w:val="single" w:sz="8" w:space="0" w:color="000000"/>
              <w:left w:val="single" w:sz="8" w:space="0" w:color="000000"/>
              <w:bottom w:val="single" w:sz="8" w:space="0" w:color="000000"/>
              <w:right w:val="single" w:sz="8" w:space="0" w:color="000000"/>
            </w:tcBorders>
            <w:vAlign w:val="center"/>
          </w:tcPr>
          <w:p w14:paraId="638E760E" w14:textId="77777777" w:rsidR="00297150" w:rsidRDefault="00000000">
            <w:pPr>
              <w:spacing w:after="60" w:line="300" w:lineRule="auto"/>
            </w:pPr>
            <w:proofErr w:type="spellStart"/>
            <w:r>
              <w:t>异常流程</w:t>
            </w:r>
            <w:proofErr w:type="spellEnd"/>
          </w:p>
        </w:tc>
        <w:tc>
          <w:tcPr>
            <w:tcW w:w="6803" w:type="dxa"/>
            <w:tcBorders>
              <w:top w:val="single" w:sz="8" w:space="0" w:color="000000"/>
              <w:left w:val="single" w:sz="8" w:space="0" w:color="000000"/>
              <w:bottom w:val="single" w:sz="8" w:space="0" w:color="000000"/>
              <w:right w:val="single" w:sz="8" w:space="0" w:color="000000"/>
            </w:tcBorders>
            <w:vAlign w:val="center"/>
          </w:tcPr>
          <w:p w14:paraId="6B53E441" w14:textId="77777777" w:rsidR="00297150" w:rsidRDefault="00000000">
            <w:pPr>
              <w:spacing w:after="60" w:line="300" w:lineRule="auto"/>
              <w:rPr>
                <w:lang w:eastAsia="zh-CN"/>
              </w:rPr>
            </w:pPr>
            <w:r>
              <w:rPr>
                <w:rFonts w:hint="eastAsia"/>
                <w:lang w:eastAsia="zh-CN"/>
              </w:rPr>
              <w:t xml:space="preserve">1. </w:t>
            </w:r>
            <w:r>
              <w:rPr>
                <w:rFonts w:hint="eastAsia"/>
                <w:lang w:eastAsia="zh-CN"/>
              </w:rPr>
              <w:t>用户未登录：阻止发布，跳转至登录页；</w:t>
            </w:r>
          </w:p>
          <w:p w14:paraId="0C688468" w14:textId="77777777" w:rsidR="00297150" w:rsidRDefault="00000000">
            <w:pPr>
              <w:spacing w:after="60" w:line="300" w:lineRule="auto"/>
              <w:rPr>
                <w:lang w:eastAsia="zh-CN"/>
              </w:rPr>
            </w:pPr>
            <w:r>
              <w:rPr>
                <w:rFonts w:hint="eastAsia"/>
                <w:lang w:eastAsia="zh-CN"/>
              </w:rPr>
              <w:t xml:space="preserve">2. </w:t>
            </w:r>
            <w:proofErr w:type="gramStart"/>
            <w:r>
              <w:rPr>
                <w:rFonts w:hint="eastAsia"/>
                <w:lang w:eastAsia="zh-CN"/>
              </w:rPr>
              <w:t>必填项为</w:t>
            </w:r>
            <w:proofErr w:type="gramEnd"/>
            <w:r>
              <w:rPr>
                <w:rFonts w:hint="eastAsia"/>
                <w:lang w:eastAsia="zh-CN"/>
              </w:rPr>
              <w:t>空（如救助地点、联系方式未填）：前端阻止提交，高亮缺失项并提示“请填写必填信息”；</w:t>
            </w:r>
          </w:p>
          <w:p w14:paraId="20AC47C0" w14:textId="77777777" w:rsidR="00297150" w:rsidRDefault="00000000">
            <w:pPr>
              <w:spacing w:after="60" w:line="300" w:lineRule="auto"/>
              <w:rPr>
                <w:lang w:eastAsia="zh-CN"/>
              </w:rPr>
            </w:pPr>
            <w:r>
              <w:rPr>
                <w:rFonts w:hint="eastAsia"/>
                <w:lang w:eastAsia="zh-CN"/>
              </w:rPr>
              <w:t xml:space="preserve">3. </w:t>
            </w:r>
            <w:r>
              <w:rPr>
                <w:rFonts w:hint="eastAsia"/>
                <w:lang w:eastAsia="zh-CN"/>
              </w:rPr>
              <w:t>联系方式格式错误（如手机号位数不对）：系统提示“请输入正确的联系方式”；</w:t>
            </w:r>
          </w:p>
          <w:p w14:paraId="0C494C8C" w14:textId="77777777" w:rsidR="00297150" w:rsidRDefault="00000000">
            <w:pPr>
              <w:spacing w:after="60" w:line="300" w:lineRule="auto"/>
              <w:rPr>
                <w:lang w:eastAsia="zh-CN"/>
              </w:rPr>
            </w:pPr>
            <w:r>
              <w:rPr>
                <w:rFonts w:hint="eastAsia"/>
                <w:lang w:eastAsia="zh-CN"/>
              </w:rPr>
              <w:t xml:space="preserve">4. </w:t>
            </w:r>
            <w:r>
              <w:rPr>
                <w:rFonts w:hint="eastAsia"/>
                <w:lang w:eastAsia="zh-CN"/>
              </w:rPr>
              <w:t>图片格式或大小不符合要求：提示“仅支持</w:t>
            </w:r>
            <w:r>
              <w:rPr>
                <w:rFonts w:hint="eastAsia"/>
                <w:lang w:eastAsia="zh-CN"/>
              </w:rPr>
              <w:t>JPG/PNG</w:t>
            </w:r>
            <w:r>
              <w:rPr>
                <w:rFonts w:hint="eastAsia"/>
                <w:lang w:eastAsia="zh-CN"/>
              </w:rPr>
              <w:t>，单张不超过</w:t>
            </w:r>
            <w:r>
              <w:rPr>
                <w:rFonts w:hint="eastAsia"/>
                <w:lang w:eastAsia="zh-CN"/>
              </w:rPr>
              <w:t>5MB</w:t>
            </w:r>
            <w:r>
              <w:rPr>
                <w:rFonts w:hint="eastAsia"/>
                <w:lang w:eastAsia="zh-CN"/>
              </w:rPr>
              <w:t>”，并清除当前图片；</w:t>
            </w:r>
          </w:p>
          <w:p w14:paraId="730A4862" w14:textId="77777777" w:rsidR="00297150" w:rsidRDefault="00000000">
            <w:pPr>
              <w:spacing w:after="60" w:line="300" w:lineRule="auto"/>
              <w:rPr>
                <w:lang w:eastAsia="zh-CN"/>
              </w:rPr>
            </w:pPr>
            <w:r>
              <w:rPr>
                <w:rFonts w:hint="eastAsia"/>
                <w:lang w:eastAsia="zh-CN"/>
              </w:rPr>
              <w:t xml:space="preserve">5. </w:t>
            </w:r>
            <w:r>
              <w:rPr>
                <w:rFonts w:hint="eastAsia"/>
                <w:lang w:eastAsia="zh-CN"/>
              </w:rPr>
              <w:t>网络或服务器异常：提交失败，提示“网络异常，请稍后重试”，表单数据保留；</w:t>
            </w:r>
          </w:p>
          <w:p w14:paraId="6C87DA46" w14:textId="77777777" w:rsidR="00297150" w:rsidRDefault="00000000">
            <w:pPr>
              <w:spacing w:after="60" w:line="300" w:lineRule="auto"/>
              <w:rPr>
                <w:lang w:eastAsia="zh-CN"/>
              </w:rPr>
            </w:pPr>
            <w:r>
              <w:rPr>
                <w:rFonts w:hint="eastAsia"/>
                <w:lang w:eastAsia="zh-CN"/>
              </w:rPr>
              <w:t xml:space="preserve">6. </w:t>
            </w:r>
            <w:r>
              <w:rPr>
                <w:rFonts w:hint="eastAsia"/>
                <w:lang w:eastAsia="zh-CN"/>
              </w:rPr>
              <w:t>管理员审核驳回：状态更新为“已驳回”，保存驳回原因；发布者可修改后重新提交。</w:t>
            </w:r>
          </w:p>
        </w:tc>
      </w:tr>
      <w:tr w:rsidR="00297150" w14:paraId="4EC217D4" w14:textId="77777777">
        <w:trPr>
          <w:jc w:val="center"/>
        </w:trPr>
        <w:tc>
          <w:tcPr>
            <w:tcW w:w="1701" w:type="dxa"/>
            <w:tcBorders>
              <w:top w:val="single" w:sz="8" w:space="0" w:color="000000"/>
              <w:left w:val="single" w:sz="8" w:space="0" w:color="000000"/>
              <w:bottom w:val="single" w:sz="8" w:space="0" w:color="000000"/>
              <w:right w:val="single" w:sz="8" w:space="0" w:color="000000"/>
            </w:tcBorders>
            <w:vAlign w:val="center"/>
          </w:tcPr>
          <w:p w14:paraId="1695BA16" w14:textId="77777777" w:rsidR="00297150" w:rsidRDefault="00000000">
            <w:pPr>
              <w:spacing w:after="60" w:line="300" w:lineRule="auto"/>
            </w:pPr>
            <w:proofErr w:type="spellStart"/>
            <w:r>
              <w:t>后置条件</w:t>
            </w:r>
            <w:proofErr w:type="spellEnd"/>
          </w:p>
        </w:tc>
        <w:tc>
          <w:tcPr>
            <w:tcW w:w="6803" w:type="dxa"/>
            <w:tcBorders>
              <w:top w:val="single" w:sz="8" w:space="0" w:color="000000"/>
              <w:left w:val="single" w:sz="8" w:space="0" w:color="000000"/>
              <w:bottom w:val="single" w:sz="8" w:space="0" w:color="000000"/>
              <w:right w:val="single" w:sz="8" w:space="0" w:color="000000"/>
            </w:tcBorders>
            <w:vAlign w:val="center"/>
          </w:tcPr>
          <w:p w14:paraId="09109930" w14:textId="77777777" w:rsidR="00297150" w:rsidRDefault="00000000">
            <w:pPr>
              <w:spacing w:after="60" w:line="300" w:lineRule="auto"/>
              <w:rPr>
                <w:lang w:eastAsia="zh-CN"/>
              </w:rPr>
            </w:pPr>
            <w:r>
              <w:rPr>
                <w:rFonts w:hint="eastAsia"/>
                <w:lang w:eastAsia="zh-CN"/>
              </w:rPr>
              <w:t>1.</w:t>
            </w:r>
            <w:r>
              <w:rPr>
                <w:rFonts w:hint="eastAsia"/>
                <w:lang w:eastAsia="zh-CN"/>
              </w:rPr>
              <w:t>提交成功：数据库新增一条救助信息记录，状态为“待审核”，同步生成审核日志；</w:t>
            </w:r>
          </w:p>
          <w:p w14:paraId="5CD18CF2" w14:textId="77777777" w:rsidR="00297150" w:rsidRDefault="00000000">
            <w:pPr>
              <w:spacing w:after="60" w:line="300" w:lineRule="auto"/>
              <w:rPr>
                <w:lang w:eastAsia="zh-CN"/>
              </w:rPr>
            </w:pPr>
            <w:r>
              <w:rPr>
                <w:rFonts w:hint="eastAsia"/>
                <w:lang w:eastAsia="zh-CN"/>
              </w:rPr>
              <w:t>2.</w:t>
            </w:r>
            <w:r>
              <w:rPr>
                <w:rFonts w:hint="eastAsia"/>
                <w:lang w:eastAsia="zh-CN"/>
              </w:rPr>
              <w:t>审核通过：救助信息状态更新为“待处理”或“处理中”，在前台公开展示；</w:t>
            </w:r>
          </w:p>
          <w:p w14:paraId="6E18F6D4" w14:textId="77777777" w:rsidR="00297150" w:rsidRDefault="00000000">
            <w:pPr>
              <w:spacing w:after="60" w:line="300" w:lineRule="auto"/>
              <w:rPr>
                <w:lang w:eastAsia="zh-CN"/>
              </w:rPr>
            </w:pPr>
            <w:r>
              <w:rPr>
                <w:rFonts w:hint="eastAsia"/>
                <w:lang w:eastAsia="zh-CN"/>
              </w:rPr>
              <w:t>3.</w:t>
            </w:r>
            <w:r>
              <w:rPr>
                <w:rFonts w:hint="eastAsia"/>
                <w:lang w:eastAsia="zh-CN"/>
              </w:rPr>
              <w:t>审核驳回：状态变为“已驳回”，发布者可见驳回原因，可重新编辑提交。</w:t>
            </w:r>
          </w:p>
        </w:tc>
      </w:tr>
      <w:tr w:rsidR="00297150" w14:paraId="2B9A76C4" w14:textId="77777777">
        <w:trPr>
          <w:jc w:val="center"/>
        </w:trPr>
        <w:tc>
          <w:tcPr>
            <w:tcW w:w="1701" w:type="dxa"/>
            <w:tcBorders>
              <w:top w:val="single" w:sz="8" w:space="0" w:color="000000"/>
              <w:left w:val="single" w:sz="8" w:space="0" w:color="000000"/>
              <w:bottom w:val="single" w:sz="8" w:space="0" w:color="000000"/>
              <w:right w:val="single" w:sz="8" w:space="0" w:color="000000"/>
            </w:tcBorders>
            <w:vAlign w:val="center"/>
          </w:tcPr>
          <w:p w14:paraId="071900C0" w14:textId="77777777" w:rsidR="00297150" w:rsidRDefault="00000000">
            <w:pPr>
              <w:spacing w:after="60" w:line="300" w:lineRule="auto"/>
            </w:pPr>
            <w:proofErr w:type="spellStart"/>
            <w:r>
              <w:t>输入</w:t>
            </w:r>
            <w:proofErr w:type="spellEnd"/>
          </w:p>
        </w:tc>
        <w:tc>
          <w:tcPr>
            <w:tcW w:w="6803" w:type="dxa"/>
            <w:tcBorders>
              <w:top w:val="single" w:sz="8" w:space="0" w:color="000000"/>
              <w:left w:val="single" w:sz="8" w:space="0" w:color="000000"/>
              <w:bottom w:val="single" w:sz="8" w:space="0" w:color="000000"/>
              <w:right w:val="single" w:sz="8" w:space="0" w:color="000000"/>
            </w:tcBorders>
            <w:vAlign w:val="center"/>
          </w:tcPr>
          <w:p w14:paraId="653E8C55" w14:textId="77777777" w:rsidR="00297150" w:rsidRDefault="00000000">
            <w:pPr>
              <w:spacing w:after="60" w:line="300" w:lineRule="auto"/>
              <w:rPr>
                <w:lang w:eastAsia="zh-CN"/>
              </w:rPr>
            </w:pPr>
            <w:r>
              <w:rPr>
                <w:rFonts w:hint="eastAsia"/>
                <w:lang w:eastAsia="zh-CN"/>
              </w:rPr>
              <w:t>救助信息表单字段：救助地点、动物情况、联系方式、求助说明、现场图片（可选）；管理员审核意见（通过</w:t>
            </w:r>
            <w:r>
              <w:rPr>
                <w:rFonts w:hint="eastAsia"/>
                <w:lang w:eastAsia="zh-CN"/>
              </w:rPr>
              <w:t>/</w:t>
            </w:r>
            <w:r>
              <w:rPr>
                <w:rFonts w:hint="eastAsia"/>
                <w:lang w:eastAsia="zh-CN"/>
              </w:rPr>
              <w:t>驳回</w:t>
            </w:r>
            <w:r>
              <w:rPr>
                <w:rFonts w:hint="eastAsia"/>
                <w:lang w:eastAsia="zh-CN"/>
              </w:rPr>
              <w:t>+</w:t>
            </w:r>
            <w:r>
              <w:rPr>
                <w:rFonts w:hint="eastAsia"/>
                <w:lang w:eastAsia="zh-CN"/>
              </w:rPr>
              <w:t>原因）。</w:t>
            </w:r>
          </w:p>
        </w:tc>
      </w:tr>
      <w:tr w:rsidR="00297150" w14:paraId="39922425" w14:textId="77777777">
        <w:trPr>
          <w:jc w:val="center"/>
        </w:trPr>
        <w:tc>
          <w:tcPr>
            <w:tcW w:w="1701" w:type="dxa"/>
            <w:tcBorders>
              <w:top w:val="single" w:sz="8" w:space="0" w:color="000000"/>
              <w:left w:val="single" w:sz="8" w:space="0" w:color="000000"/>
              <w:bottom w:val="single" w:sz="8" w:space="0" w:color="000000"/>
              <w:right w:val="single" w:sz="8" w:space="0" w:color="000000"/>
            </w:tcBorders>
            <w:vAlign w:val="center"/>
          </w:tcPr>
          <w:p w14:paraId="5FCB0788" w14:textId="77777777" w:rsidR="00297150" w:rsidRDefault="00000000">
            <w:pPr>
              <w:spacing w:after="60" w:line="300" w:lineRule="auto"/>
            </w:pPr>
            <w:proofErr w:type="spellStart"/>
            <w:r>
              <w:t>输出</w:t>
            </w:r>
            <w:proofErr w:type="spellEnd"/>
          </w:p>
        </w:tc>
        <w:tc>
          <w:tcPr>
            <w:tcW w:w="6803" w:type="dxa"/>
            <w:tcBorders>
              <w:top w:val="single" w:sz="8" w:space="0" w:color="000000"/>
              <w:left w:val="single" w:sz="8" w:space="0" w:color="000000"/>
              <w:bottom w:val="single" w:sz="8" w:space="0" w:color="000000"/>
              <w:right w:val="single" w:sz="8" w:space="0" w:color="000000"/>
            </w:tcBorders>
            <w:vAlign w:val="center"/>
          </w:tcPr>
          <w:p w14:paraId="0AECCD71" w14:textId="77777777" w:rsidR="00297150" w:rsidRDefault="00000000">
            <w:pPr>
              <w:spacing w:after="60" w:line="300" w:lineRule="auto"/>
              <w:rPr>
                <w:lang w:eastAsia="zh-CN"/>
              </w:rPr>
            </w:pPr>
            <w:r>
              <w:rPr>
                <w:rFonts w:hint="eastAsia"/>
                <w:lang w:eastAsia="zh-CN"/>
              </w:rPr>
              <w:t>提交成功</w:t>
            </w:r>
            <w:r>
              <w:rPr>
                <w:rFonts w:hint="eastAsia"/>
                <w:lang w:eastAsia="zh-CN"/>
              </w:rPr>
              <w:t>/</w:t>
            </w:r>
            <w:r>
              <w:rPr>
                <w:rFonts w:hint="eastAsia"/>
                <w:lang w:eastAsia="zh-CN"/>
              </w:rPr>
              <w:t>失败提示；审核结果通知（个人中心状态更新）；前台公开展示的救助信息列表及详情（审核通过后）。</w:t>
            </w:r>
          </w:p>
        </w:tc>
      </w:tr>
    </w:tbl>
    <w:p w14:paraId="36816CD8" w14:textId="77777777" w:rsidR="00297150" w:rsidRDefault="00297150">
      <w:pPr>
        <w:rPr>
          <w:lang w:eastAsia="zh-CN"/>
        </w:rPr>
      </w:pPr>
    </w:p>
    <w:p w14:paraId="1E39664C" w14:textId="77777777" w:rsidR="00297150" w:rsidRDefault="00297150">
      <w:pPr>
        <w:rPr>
          <w:lang w:eastAsia="zh-CN"/>
        </w:rPr>
      </w:pPr>
    </w:p>
    <w:p w14:paraId="1B16448F" w14:textId="77777777" w:rsidR="00297150" w:rsidRDefault="00297150">
      <w:pPr>
        <w:rPr>
          <w:lang w:eastAsia="zh-CN"/>
        </w:rPr>
      </w:pPr>
    </w:p>
    <w:p w14:paraId="4050D859" w14:textId="77777777" w:rsidR="00297150" w:rsidRDefault="00297150">
      <w:pPr>
        <w:rPr>
          <w:lang w:eastAsia="zh-CN"/>
        </w:rPr>
      </w:pPr>
    </w:p>
    <w:p w14:paraId="7888A339" w14:textId="77777777" w:rsidR="00297150" w:rsidRDefault="00297150">
      <w:pPr>
        <w:rPr>
          <w:b/>
          <w:bCs/>
          <w:lang w:eastAsia="zh-CN"/>
        </w:rPr>
      </w:pPr>
    </w:p>
    <w:p w14:paraId="2CEABA31" w14:textId="77777777" w:rsidR="00297150" w:rsidRDefault="00297150">
      <w:pPr>
        <w:rPr>
          <w:b/>
          <w:bCs/>
          <w:lang w:eastAsia="zh-CN"/>
        </w:rPr>
      </w:pPr>
    </w:p>
    <w:p w14:paraId="43F5C6A3" w14:textId="77777777" w:rsidR="00297150" w:rsidRDefault="00000000">
      <w:pPr>
        <w:rPr>
          <w:b/>
          <w:bCs/>
          <w:lang w:eastAsia="zh-CN"/>
        </w:rPr>
      </w:pPr>
      <w:r>
        <w:rPr>
          <w:rFonts w:hint="eastAsia"/>
          <w:b/>
          <w:bCs/>
          <w:lang w:eastAsia="zh-CN"/>
        </w:rPr>
        <w:t>UML</w:t>
      </w:r>
      <w:r>
        <w:rPr>
          <w:rFonts w:hint="eastAsia"/>
          <w:b/>
          <w:bCs/>
          <w:lang w:eastAsia="zh-CN"/>
        </w:rPr>
        <w:t>顺序图：</w:t>
      </w:r>
    </w:p>
    <w:p w14:paraId="46D23714" w14:textId="77777777" w:rsidR="00297150" w:rsidRDefault="00000000">
      <w:pPr>
        <w:spacing w:after="60" w:line="300" w:lineRule="auto"/>
        <w:rPr>
          <w:rFonts w:ascii="宋体" w:hAnsi="宋体" w:cs="宋体" w:hint="eastAsia"/>
          <w:sz w:val="24"/>
          <w:szCs w:val="24"/>
        </w:rPr>
      </w:pPr>
      <w:r>
        <w:rPr>
          <w:rFonts w:ascii="宋体" w:hAnsi="宋体" w:cs="宋体"/>
          <w:noProof/>
          <w:sz w:val="24"/>
          <w:szCs w:val="24"/>
        </w:rPr>
        <w:drawing>
          <wp:inline distT="0" distB="0" distL="114300" distR="114300" wp14:anchorId="6F0D6AF7" wp14:editId="70CD7DEA">
            <wp:extent cx="5855335" cy="6779895"/>
            <wp:effectExtent l="0" t="0" r="12065" b="1905"/>
            <wp:docPr id="19"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3" descr="IMG_256"/>
                    <pic:cNvPicPr>
                      <a:picLocks noChangeAspect="1"/>
                    </pic:cNvPicPr>
                  </pic:nvPicPr>
                  <pic:blipFill>
                    <a:blip r:embed="rId14"/>
                    <a:stretch>
                      <a:fillRect/>
                    </a:stretch>
                  </pic:blipFill>
                  <pic:spPr>
                    <a:xfrm>
                      <a:off x="0" y="0"/>
                      <a:ext cx="5855335" cy="6779895"/>
                    </a:xfrm>
                    <a:prstGeom prst="rect">
                      <a:avLst/>
                    </a:prstGeom>
                    <a:noFill/>
                    <a:ln w="9525">
                      <a:noFill/>
                    </a:ln>
                  </pic:spPr>
                </pic:pic>
              </a:graphicData>
            </a:graphic>
          </wp:inline>
        </w:drawing>
      </w:r>
    </w:p>
    <w:p w14:paraId="0997C845" w14:textId="77777777" w:rsidR="00297150" w:rsidRDefault="00000000">
      <w:pPr>
        <w:spacing w:after="60" w:line="300" w:lineRule="auto"/>
        <w:jc w:val="center"/>
        <w:rPr>
          <w:lang w:eastAsia="zh-CN"/>
        </w:rPr>
      </w:pPr>
      <w:r>
        <w:rPr>
          <w:lang w:eastAsia="zh-CN"/>
        </w:rPr>
        <w:t>图</w:t>
      </w:r>
      <w:r>
        <w:rPr>
          <w:lang w:eastAsia="zh-CN"/>
        </w:rPr>
        <w:t xml:space="preserve">3-6 </w:t>
      </w:r>
      <w:r>
        <w:rPr>
          <w:lang w:eastAsia="zh-CN"/>
        </w:rPr>
        <w:t>发布救助信息顺序图</w:t>
      </w:r>
    </w:p>
    <w:p w14:paraId="1EEAB5EB" w14:textId="77777777" w:rsidR="00297150" w:rsidRDefault="00297150">
      <w:pPr>
        <w:spacing w:after="60" w:line="300" w:lineRule="auto"/>
        <w:rPr>
          <w:rFonts w:ascii="宋体" w:hAnsi="宋体" w:cs="宋体" w:hint="eastAsia"/>
          <w:b/>
          <w:bCs/>
          <w:sz w:val="24"/>
          <w:szCs w:val="24"/>
          <w:lang w:eastAsia="zh-CN"/>
        </w:rPr>
      </w:pPr>
    </w:p>
    <w:p w14:paraId="2D51AA5A" w14:textId="77777777" w:rsidR="00297150" w:rsidRDefault="00297150">
      <w:pPr>
        <w:spacing w:after="60" w:line="300" w:lineRule="auto"/>
        <w:rPr>
          <w:rFonts w:ascii="宋体" w:hAnsi="宋体" w:cs="宋体" w:hint="eastAsia"/>
          <w:b/>
          <w:bCs/>
          <w:sz w:val="24"/>
          <w:szCs w:val="24"/>
          <w:lang w:eastAsia="zh-CN"/>
        </w:rPr>
      </w:pPr>
    </w:p>
    <w:p w14:paraId="3100F817" w14:textId="77777777" w:rsidR="00297150" w:rsidRDefault="00297150">
      <w:pPr>
        <w:spacing w:after="60" w:line="300" w:lineRule="auto"/>
        <w:rPr>
          <w:rFonts w:ascii="宋体" w:hAnsi="宋体" w:cs="宋体" w:hint="eastAsia"/>
          <w:b/>
          <w:bCs/>
          <w:sz w:val="24"/>
          <w:szCs w:val="24"/>
          <w:lang w:eastAsia="zh-CN"/>
        </w:rPr>
      </w:pPr>
    </w:p>
    <w:p w14:paraId="0D3A6971" w14:textId="77777777" w:rsidR="00297150" w:rsidRDefault="00297150">
      <w:pPr>
        <w:spacing w:after="60" w:line="300" w:lineRule="auto"/>
        <w:rPr>
          <w:rFonts w:ascii="宋体" w:hAnsi="宋体" w:cs="宋体" w:hint="eastAsia"/>
          <w:b/>
          <w:bCs/>
          <w:sz w:val="24"/>
          <w:szCs w:val="24"/>
          <w:lang w:eastAsia="zh-CN"/>
        </w:rPr>
      </w:pPr>
    </w:p>
    <w:p w14:paraId="14EBDAC9" w14:textId="77777777" w:rsidR="00297150" w:rsidRDefault="00000000">
      <w:pPr>
        <w:spacing w:after="60" w:line="300" w:lineRule="auto"/>
        <w:rPr>
          <w:rFonts w:ascii="宋体" w:hAnsi="宋体" w:cs="宋体" w:hint="eastAsia"/>
          <w:b/>
          <w:bCs/>
          <w:sz w:val="24"/>
          <w:szCs w:val="24"/>
          <w:lang w:eastAsia="zh-CN"/>
        </w:rPr>
      </w:pPr>
      <w:r>
        <w:rPr>
          <w:rFonts w:ascii="宋体" w:hAnsi="宋体" w:cs="宋体" w:hint="eastAsia"/>
          <w:b/>
          <w:bCs/>
          <w:sz w:val="24"/>
          <w:szCs w:val="24"/>
          <w:lang w:eastAsia="zh-CN"/>
        </w:rPr>
        <w:t>UML活动图：</w:t>
      </w:r>
    </w:p>
    <w:p w14:paraId="3735167B" w14:textId="77777777" w:rsidR="00297150" w:rsidRDefault="00297150">
      <w:pPr>
        <w:spacing w:after="60" w:line="300" w:lineRule="auto"/>
        <w:rPr>
          <w:rFonts w:ascii="宋体" w:hAnsi="宋体" w:cs="宋体" w:hint="eastAsia"/>
          <w:b/>
          <w:bCs/>
          <w:sz w:val="24"/>
          <w:szCs w:val="24"/>
          <w:lang w:eastAsia="zh-CN"/>
        </w:rPr>
      </w:pPr>
    </w:p>
    <w:p w14:paraId="0AAC2EC6" w14:textId="77777777" w:rsidR="00297150" w:rsidRDefault="00000000">
      <w:pPr>
        <w:spacing w:after="60" w:line="300" w:lineRule="auto"/>
        <w:rPr>
          <w:rFonts w:ascii="宋体" w:hAnsi="宋体" w:cs="宋体" w:hint="eastAsia"/>
          <w:sz w:val="24"/>
          <w:szCs w:val="24"/>
          <w:lang w:eastAsia="zh-CN"/>
        </w:rPr>
      </w:pPr>
      <w:r>
        <w:rPr>
          <w:rFonts w:ascii="宋体" w:hAnsi="宋体" w:cs="宋体"/>
          <w:noProof/>
          <w:sz w:val="24"/>
          <w:szCs w:val="24"/>
        </w:rPr>
        <w:lastRenderedPageBreak/>
        <w:drawing>
          <wp:inline distT="0" distB="0" distL="114300" distR="114300" wp14:anchorId="16646156" wp14:editId="23F6E64D">
            <wp:extent cx="4420235" cy="7555230"/>
            <wp:effectExtent l="0" t="0" r="12065" b="1270"/>
            <wp:docPr id="20"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4" descr="IMG_256"/>
                    <pic:cNvPicPr>
                      <a:picLocks noChangeAspect="1"/>
                    </pic:cNvPicPr>
                  </pic:nvPicPr>
                  <pic:blipFill>
                    <a:blip r:embed="rId15"/>
                    <a:stretch>
                      <a:fillRect/>
                    </a:stretch>
                  </pic:blipFill>
                  <pic:spPr>
                    <a:xfrm>
                      <a:off x="0" y="0"/>
                      <a:ext cx="4420235" cy="7555230"/>
                    </a:xfrm>
                    <a:prstGeom prst="rect">
                      <a:avLst/>
                    </a:prstGeom>
                    <a:noFill/>
                    <a:ln w="9525">
                      <a:noFill/>
                    </a:ln>
                  </pic:spPr>
                </pic:pic>
              </a:graphicData>
            </a:graphic>
          </wp:inline>
        </w:drawing>
      </w:r>
    </w:p>
    <w:p w14:paraId="0A8B1D5A" w14:textId="77777777" w:rsidR="00297150" w:rsidRDefault="00000000">
      <w:pPr>
        <w:spacing w:after="60" w:line="300" w:lineRule="auto"/>
        <w:jc w:val="center"/>
        <w:rPr>
          <w:lang w:eastAsia="zh-CN"/>
        </w:rPr>
      </w:pPr>
      <w:r>
        <w:rPr>
          <w:lang w:eastAsia="zh-CN"/>
        </w:rPr>
        <w:t>图</w:t>
      </w:r>
      <w:r>
        <w:rPr>
          <w:lang w:eastAsia="zh-CN"/>
        </w:rPr>
        <w:t xml:space="preserve">3-7 </w:t>
      </w:r>
      <w:r>
        <w:rPr>
          <w:lang w:eastAsia="zh-CN"/>
        </w:rPr>
        <w:t>发布救助信息活动图</w:t>
      </w:r>
    </w:p>
    <w:p w14:paraId="15F1BABF" w14:textId="77777777" w:rsidR="00297150" w:rsidRDefault="00000000">
      <w:pPr>
        <w:pStyle w:val="31"/>
        <w:spacing w:before="100" w:after="80"/>
        <w:rPr>
          <w:lang w:eastAsia="zh-CN"/>
        </w:rPr>
      </w:pPr>
      <w:bookmarkStart w:id="20" w:name="sec_3_3_5"/>
      <w:r>
        <w:rPr>
          <w:rFonts w:ascii="Times New Roman" w:eastAsia="宋体" w:hAnsi="Times New Roman" w:cs="Times New Roman"/>
          <w:sz w:val="23"/>
          <w:lang w:eastAsia="zh-CN"/>
        </w:rPr>
        <w:lastRenderedPageBreak/>
        <w:t>3.3.5 “</w:t>
      </w:r>
      <w:r>
        <w:rPr>
          <w:rFonts w:ascii="Times New Roman" w:eastAsia="宋体" w:hAnsi="Times New Roman" w:cs="Times New Roman"/>
          <w:sz w:val="23"/>
          <w:lang w:eastAsia="zh-CN"/>
        </w:rPr>
        <w:t>提交领养申请</w:t>
      </w:r>
      <w:r>
        <w:rPr>
          <w:rFonts w:ascii="Times New Roman" w:eastAsia="宋体" w:hAnsi="Times New Roman" w:cs="Times New Roman"/>
          <w:sz w:val="23"/>
          <w:lang w:eastAsia="zh-CN"/>
        </w:rPr>
        <w:t>”</w:t>
      </w:r>
      <w:r>
        <w:rPr>
          <w:rFonts w:ascii="Times New Roman" w:eastAsia="宋体" w:hAnsi="Times New Roman" w:cs="Times New Roman"/>
          <w:sz w:val="23"/>
          <w:lang w:eastAsia="zh-CN"/>
        </w:rPr>
        <w:t>用例描述</w:t>
      </w:r>
      <w:bookmarkEnd w:id="20"/>
    </w:p>
    <w:tbl>
      <w:tblPr>
        <w:tblStyle w:val="af4"/>
        <w:tblW w:w="0" w:type="auto"/>
        <w:jc w:val="center"/>
        <w:tblLook w:val="04A0" w:firstRow="1" w:lastRow="0" w:firstColumn="1" w:lastColumn="0" w:noHBand="0" w:noVBand="1"/>
      </w:tblPr>
      <w:tblGrid>
        <w:gridCol w:w="1701"/>
        <w:gridCol w:w="6803"/>
      </w:tblGrid>
      <w:tr w:rsidR="00297150" w14:paraId="1116CDDF" w14:textId="77777777">
        <w:trPr>
          <w:jc w:val="center"/>
        </w:trPr>
        <w:tc>
          <w:tcPr>
            <w:tcW w:w="170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595FBF0" w14:textId="77777777" w:rsidR="00297150" w:rsidRDefault="00000000">
            <w:pPr>
              <w:spacing w:after="60" w:line="300" w:lineRule="auto"/>
              <w:jc w:val="center"/>
            </w:pPr>
            <w:proofErr w:type="spellStart"/>
            <w:r>
              <w:rPr>
                <w:b/>
              </w:rPr>
              <w:t>项目</w:t>
            </w:r>
            <w:proofErr w:type="spellEnd"/>
          </w:p>
        </w:tc>
        <w:tc>
          <w:tcPr>
            <w:tcW w:w="680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5EF1C21" w14:textId="77777777" w:rsidR="00297150" w:rsidRDefault="00000000">
            <w:pPr>
              <w:spacing w:after="60" w:line="300" w:lineRule="auto"/>
              <w:jc w:val="center"/>
            </w:pPr>
            <w:proofErr w:type="spellStart"/>
            <w:r>
              <w:rPr>
                <w:b/>
              </w:rPr>
              <w:t>内容</w:t>
            </w:r>
            <w:proofErr w:type="spellEnd"/>
          </w:p>
        </w:tc>
      </w:tr>
      <w:tr w:rsidR="00297150" w14:paraId="1A0A4132" w14:textId="77777777">
        <w:trPr>
          <w:jc w:val="center"/>
        </w:trPr>
        <w:tc>
          <w:tcPr>
            <w:tcW w:w="1701" w:type="dxa"/>
            <w:tcBorders>
              <w:top w:val="single" w:sz="8" w:space="0" w:color="000000"/>
              <w:left w:val="single" w:sz="8" w:space="0" w:color="000000"/>
              <w:bottom w:val="single" w:sz="8" w:space="0" w:color="000000"/>
              <w:right w:val="single" w:sz="8" w:space="0" w:color="000000"/>
            </w:tcBorders>
            <w:vAlign w:val="center"/>
          </w:tcPr>
          <w:p w14:paraId="32E49A1C" w14:textId="77777777" w:rsidR="00297150" w:rsidRDefault="00000000">
            <w:pPr>
              <w:spacing w:after="60" w:line="300" w:lineRule="auto"/>
            </w:pPr>
            <w:proofErr w:type="spellStart"/>
            <w:r>
              <w:t>用例名</w:t>
            </w:r>
            <w:proofErr w:type="spellEnd"/>
          </w:p>
        </w:tc>
        <w:tc>
          <w:tcPr>
            <w:tcW w:w="6803" w:type="dxa"/>
            <w:tcBorders>
              <w:top w:val="single" w:sz="8" w:space="0" w:color="000000"/>
              <w:left w:val="single" w:sz="8" w:space="0" w:color="000000"/>
              <w:bottom w:val="single" w:sz="8" w:space="0" w:color="000000"/>
              <w:right w:val="single" w:sz="8" w:space="0" w:color="000000"/>
            </w:tcBorders>
            <w:vAlign w:val="center"/>
          </w:tcPr>
          <w:p w14:paraId="06F9038F" w14:textId="77777777" w:rsidR="00297150" w:rsidRDefault="00000000">
            <w:pPr>
              <w:spacing w:after="60" w:line="300" w:lineRule="auto"/>
            </w:pPr>
            <w:proofErr w:type="spellStart"/>
            <w:r>
              <w:t>提交领养申请</w:t>
            </w:r>
            <w:proofErr w:type="spellEnd"/>
          </w:p>
        </w:tc>
      </w:tr>
      <w:tr w:rsidR="00297150" w14:paraId="742D2573" w14:textId="77777777">
        <w:trPr>
          <w:jc w:val="center"/>
        </w:trPr>
        <w:tc>
          <w:tcPr>
            <w:tcW w:w="1701" w:type="dxa"/>
            <w:tcBorders>
              <w:top w:val="single" w:sz="8" w:space="0" w:color="000000"/>
              <w:left w:val="single" w:sz="8" w:space="0" w:color="000000"/>
              <w:bottom w:val="single" w:sz="8" w:space="0" w:color="000000"/>
              <w:right w:val="single" w:sz="8" w:space="0" w:color="000000"/>
            </w:tcBorders>
            <w:vAlign w:val="center"/>
          </w:tcPr>
          <w:p w14:paraId="1673D024" w14:textId="77777777" w:rsidR="00297150" w:rsidRDefault="00000000">
            <w:pPr>
              <w:spacing w:after="60" w:line="300" w:lineRule="auto"/>
            </w:pPr>
            <w:proofErr w:type="spellStart"/>
            <w:r>
              <w:t>用例描述</w:t>
            </w:r>
            <w:proofErr w:type="spellEnd"/>
          </w:p>
        </w:tc>
        <w:tc>
          <w:tcPr>
            <w:tcW w:w="6803" w:type="dxa"/>
            <w:tcBorders>
              <w:top w:val="single" w:sz="8" w:space="0" w:color="000000"/>
              <w:left w:val="single" w:sz="8" w:space="0" w:color="000000"/>
              <w:bottom w:val="single" w:sz="8" w:space="0" w:color="000000"/>
              <w:right w:val="single" w:sz="8" w:space="0" w:color="000000"/>
            </w:tcBorders>
            <w:vAlign w:val="center"/>
          </w:tcPr>
          <w:p w14:paraId="7404B8A9" w14:textId="77777777" w:rsidR="00297150" w:rsidRDefault="00000000">
            <w:pPr>
              <w:spacing w:after="60" w:line="300" w:lineRule="auto"/>
              <w:rPr>
                <w:lang w:eastAsia="zh-CN"/>
              </w:rPr>
            </w:pPr>
            <w:r>
              <w:rPr>
                <w:lang w:eastAsia="zh-CN"/>
              </w:rPr>
              <w:t>用户针对可领养动物提交领养申请，并查看审核进度。</w:t>
            </w:r>
          </w:p>
        </w:tc>
      </w:tr>
      <w:tr w:rsidR="00297150" w14:paraId="601136B9" w14:textId="77777777">
        <w:trPr>
          <w:jc w:val="center"/>
        </w:trPr>
        <w:tc>
          <w:tcPr>
            <w:tcW w:w="1701" w:type="dxa"/>
            <w:tcBorders>
              <w:top w:val="single" w:sz="8" w:space="0" w:color="000000"/>
              <w:left w:val="single" w:sz="8" w:space="0" w:color="000000"/>
              <w:bottom w:val="single" w:sz="8" w:space="0" w:color="000000"/>
              <w:right w:val="single" w:sz="8" w:space="0" w:color="000000"/>
            </w:tcBorders>
            <w:vAlign w:val="center"/>
          </w:tcPr>
          <w:p w14:paraId="0302A8F0" w14:textId="77777777" w:rsidR="00297150" w:rsidRDefault="00000000">
            <w:pPr>
              <w:spacing w:after="60" w:line="300" w:lineRule="auto"/>
            </w:pPr>
            <w:proofErr w:type="spellStart"/>
            <w:r>
              <w:t>参与者</w:t>
            </w:r>
            <w:proofErr w:type="spellEnd"/>
          </w:p>
        </w:tc>
        <w:tc>
          <w:tcPr>
            <w:tcW w:w="6803" w:type="dxa"/>
            <w:tcBorders>
              <w:top w:val="single" w:sz="8" w:space="0" w:color="000000"/>
              <w:left w:val="single" w:sz="8" w:space="0" w:color="000000"/>
              <w:bottom w:val="single" w:sz="8" w:space="0" w:color="000000"/>
              <w:right w:val="single" w:sz="8" w:space="0" w:color="000000"/>
            </w:tcBorders>
            <w:vAlign w:val="center"/>
          </w:tcPr>
          <w:p w14:paraId="1817B1EB" w14:textId="77777777" w:rsidR="00297150" w:rsidRDefault="00000000">
            <w:pPr>
              <w:spacing w:after="60" w:line="300" w:lineRule="auto"/>
            </w:pPr>
            <w:proofErr w:type="spellStart"/>
            <w:r>
              <w:t>普通用户、管理员</w:t>
            </w:r>
            <w:proofErr w:type="spellEnd"/>
          </w:p>
        </w:tc>
      </w:tr>
      <w:tr w:rsidR="00297150" w14:paraId="6AF8243A" w14:textId="77777777">
        <w:trPr>
          <w:jc w:val="center"/>
        </w:trPr>
        <w:tc>
          <w:tcPr>
            <w:tcW w:w="1701" w:type="dxa"/>
            <w:tcBorders>
              <w:top w:val="single" w:sz="8" w:space="0" w:color="000000"/>
              <w:left w:val="single" w:sz="8" w:space="0" w:color="000000"/>
              <w:bottom w:val="single" w:sz="8" w:space="0" w:color="000000"/>
              <w:right w:val="single" w:sz="8" w:space="0" w:color="000000"/>
            </w:tcBorders>
            <w:vAlign w:val="center"/>
          </w:tcPr>
          <w:p w14:paraId="0F6D4A73" w14:textId="77777777" w:rsidR="00297150" w:rsidRDefault="00000000">
            <w:pPr>
              <w:spacing w:after="60" w:line="300" w:lineRule="auto"/>
            </w:pPr>
            <w:proofErr w:type="spellStart"/>
            <w:r>
              <w:t>前置条件</w:t>
            </w:r>
            <w:proofErr w:type="spellEnd"/>
          </w:p>
        </w:tc>
        <w:tc>
          <w:tcPr>
            <w:tcW w:w="6803" w:type="dxa"/>
            <w:tcBorders>
              <w:top w:val="single" w:sz="8" w:space="0" w:color="000000"/>
              <w:left w:val="single" w:sz="8" w:space="0" w:color="000000"/>
              <w:bottom w:val="single" w:sz="8" w:space="0" w:color="000000"/>
              <w:right w:val="single" w:sz="8" w:space="0" w:color="000000"/>
            </w:tcBorders>
            <w:vAlign w:val="center"/>
          </w:tcPr>
          <w:p w14:paraId="6ECDDF30" w14:textId="77777777" w:rsidR="00297150" w:rsidRDefault="00000000">
            <w:pPr>
              <w:spacing w:after="60" w:line="300" w:lineRule="auto"/>
              <w:rPr>
                <w:lang w:eastAsia="zh-CN"/>
              </w:rPr>
            </w:pPr>
            <w:r>
              <w:rPr>
                <w:lang w:eastAsia="zh-CN"/>
              </w:rPr>
              <w:t>用户已登录，目标动物处于可领养状态。</w:t>
            </w:r>
          </w:p>
        </w:tc>
      </w:tr>
      <w:tr w:rsidR="00297150" w14:paraId="170CA645" w14:textId="77777777">
        <w:trPr>
          <w:jc w:val="center"/>
        </w:trPr>
        <w:tc>
          <w:tcPr>
            <w:tcW w:w="1701" w:type="dxa"/>
            <w:tcBorders>
              <w:top w:val="single" w:sz="8" w:space="0" w:color="000000"/>
              <w:left w:val="single" w:sz="8" w:space="0" w:color="000000"/>
              <w:bottom w:val="single" w:sz="8" w:space="0" w:color="000000"/>
              <w:right w:val="single" w:sz="8" w:space="0" w:color="000000"/>
            </w:tcBorders>
            <w:vAlign w:val="center"/>
          </w:tcPr>
          <w:p w14:paraId="4C92C592" w14:textId="77777777" w:rsidR="00297150" w:rsidRDefault="00000000">
            <w:pPr>
              <w:spacing w:after="60" w:line="300" w:lineRule="auto"/>
            </w:pPr>
            <w:proofErr w:type="spellStart"/>
            <w:r>
              <w:t>基本流程</w:t>
            </w:r>
            <w:proofErr w:type="spellEnd"/>
          </w:p>
        </w:tc>
        <w:tc>
          <w:tcPr>
            <w:tcW w:w="6803" w:type="dxa"/>
            <w:tcBorders>
              <w:top w:val="single" w:sz="8" w:space="0" w:color="000000"/>
              <w:left w:val="single" w:sz="8" w:space="0" w:color="000000"/>
              <w:bottom w:val="single" w:sz="8" w:space="0" w:color="000000"/>
              <w:right w:val="single" w:sz="8" w:space="0" w:color="000000"/>
            </w:tcBorders>
            <w:vAlign w:val="center"/>
          </w:tcPr>
          <w:p w14:paraId="35B25FA9" w14:textId="77777777" w:rsidR="00297150" w:rsidRDefault="00000000">
            <w:pPr>
              <w:spacing w:after="60" w:line="300" w:lineRule="auto"/>
              <w:rPr>
                <w:lang w:eastAsia="zh-CN"/>
              </w:rPr>
            </w:pPr>
            <w:r>
              <w:rPr>
                <w:lang w:eastAsia="zh-CN"/>
              </w:rPr>
              <w:t xml:space="preserve">1. </w:t>
            </w:r>
            <w:r>
              <w:rPr>
                <w:lang w:eastAsia="zh-CN"/>
              </w:rPr>
              <w:t>用户进入动物详情页；</w:t>
            </w:r>
            <w:r>
              <w:rPr>
                <w:lang w:eastAsia="zh-CN"/>
              </w:rPr>
              <w:br/>
              <w:t xml:space="preserve">2. </w:t>
            </w:r>
            <w:r>
              <w:rPr>
                <w:lang w:eastAsia="zh-CN"/>
              </w:rPr>
              <w:t>点击提交领养申请；</w:t>
            </w:r>
            <w:r>
              <w:rPr>
                <w:lang w:eastAsia="zh-CN"/>
              </w:rPr>
              <w:br/>
              <w:t xml:space="preserve">3. </w:t>
            </w:r>
            <w:r>
              <w:rPr>
                <w:lang w:eastAsia="zh-CN"/>
              </w:rPr>
              <w:t>填写申请人信息、领养理由、居住条件和饲养经验；</w:t>
            </w:r>
            <w:r>
              <w:rPr>
                <w:lang w:eastAsia="zh-CN"/>
              </w:rPr>
              <w:br/>
              <w:t xml:space="preserve">4. </w:t>
            </w:r>
            <w:r>
              <w:rPr>
                <w:lang w:eastAsia="zh-CN"/>
              </w:rPr>
              <w:t>系统保存申请，状态置为待审核；</w:t>
            </w:r>
            <w:r>
              <w:rPr>
                <w:lang w:eastAsia="zh-CN"/>
              </w:rPr>
              <w:br/>
              <w:t xml:space="preserve">5. </w:t>
            </w:r>
            <w:r>
              <w:rPr>
                <w:lang w:eastAsia="zh-CN"/>
              </w:rPr>
              <w:t>管理员审核通过或驳回；</w:t>
            </w:r>
            <w:r>
              <w:rPr>
                <w:lang w:eastAsia="zh-CN"/>
              </w:rPr>
              <w:br/>
              <w:t xml:space="preserve">6. </w:t>
            </w:r>
            <w:r>
              <w:rPr>
                <w:lang w:eastAsia="zh-CN"/>
              </w:rPr>
              <w:t>用户在个人中心查看处理结果。</w:t>
            </w:r>
          </w:p>
        </w:tc>
      </w:tr>
      <w:tr w:rsidR="00297150" w14:paraId="061349A3" w14:textId="77777777">
        <w:trPr>
          <w:jc w:val="center"/>
        </w:trPr>
        <w:tc>
          <w:tcPr>
            <w:tcW w:w="1701" w:type="dxa"/>
            <w:tcBorders>
              <w:top w:val="single" w:sz="8" w:space="0" w:color="000000"/>
              <w:left w:val="single" w:sz="8" w:space="0" w:color="000000"/>
              <w:bottom w:val="single" w:sz="8" w:space="0" w:color="000000"/>
              <w:right w:val="single" w:sz="8" w:space="0" w:color="000000"/>
            </w:tcBorders>
            <w:vAlign w:val="center"/>
          </w:tcPr>
          <w:p w14:paraId="5B5370AB" w14:textId="77777777" w:rsidR="00297150" w:rsidRDefault="00000000">
            <w:pPr>
              <w:spacing w:after="60" w:line="300" w:lineRule="auto"/>
            </w:pPr>
            <w:proofErr w:type="spellStart"/>
            <w:r>
              <w:t>异常流程</w:t>
            </w:r>
            <w:proofErr w:type="spellEnd"/>
          </w:p>
        </w:tc>
        <w:tc>
          <w:tcPr>
            <w:tcW w:w="6803" w:type="dxa"/>
            <w:tcBorders>
              <w:top w:val="single" w:sz="8" w:space="0" w:color="000000"/>
              <w:left w:val="single" w:sz="8" w:space="0" w:color="000000"/>
              <w:bottom w:val="single" w:sz="8" w:space="0" w:color="000000"/>
              <w:right w:val="single" w:sz="8" w:space="0" w:color="000000"/>
            </w:tcBorders>
            <w:vAlign w:val="center"/>
          </w:tcPr>
          <w:p w14:paraId="2B163487" w14:textId="77777777" w:rsidR="00297150" w:rsidRDefault="00000000">
            <w:pPr>
              <w:spacing w:after="60" w:line="300" w:lineRule="auto"/>
              <w:rPr>
                <w:lang w:eastAsia="zh-CN"/>
              </w:rPr>
            </w:pPr>
            <w:r>
              <w:rPr>
                <w:rFonts w:hint="eastAsia"/>
                <w:lang w:eastAsia="zh-CN"/>
              </w:rPr>
              <w:t xml:space="preserve">1. </w:t>
            </w:r>
            <w:r>
              <w:rPr>
                <w:rFonts w:hint="eastAsia"/>
                <w:lang w:eastAsia="zh-CN"/>
              </w:rPr>
              <w:t>用户未登录：系统阻止提交，并跳转至登录页或提示“请先登录”。</w:t>
            </w:r>
          </w:p>
          <w:p w14:paraId="0DE9E1CF" w14:textId="77777777" w:rsidR="00297150" w:rsidRDefault="00000000">
            <w:pPr>
              <w:spacing w:after="60" w:line="300" w:lineRule="auto"/>
              <w:rPr>
                <w:lang w:eastAsia="zh-CN"/>
              </w:rPr>
            </w:pPr>
            <w:r>
              <w:rPr>
                <w:rFonts w:hint="eastAsia"/>
                <w:lang w:eastAsia="zh-CN"/>
              </w:rPr>
              <w:t xml:space="preserve">2. </w:t>
            </w:r>
            <w:r>
              <w:rPr>
                <w:rFonts w:hint="eastAsia"/>
                <w:lang w:eastAsia="zh-CN"/>
              </w:rPr>
              <w:t>目标动物不存在、已下架或不处于可领养状态：系统禁止提交申请，并提示“该动物暂不可申请领养”。</w:t>
            </w:r>
          </w:p>
          <w:p w14:paraId="60886F9B" w14:textId="77777777" w:rsidR="00297150" w:rsidRDefault="00000000">
            <w:pPr>
              <w:spacing w:after="60" w:line="300" w:lineRule="auto"/>
              <w:rPr>
                <w:lang w:eastAsia="zh-CN"/>
              </w:rPr>
            </w:pPr>
            <w:r>
              <w:rPr>
                <w:rFonts w:hint="eastAsia"/>
                <w:lang w:eastAsia="zh-CN"/>
              </w:rPr>
              <w:t xml:space="preserve">3. </w:t>
            </w:r>
            <w:r>
              <w:rPr>
                <w:rFonts w:hint="eastAsia"/>
                <w:lang w:eastAsia="zh-CN"/>
              </w:rPr>
              <w:t>必填信息为空：系统阻止提交，并提示缺失字段。</w:t>
            </w:r>
          </w:p>
          <w:p w14:paraId="6D2E69FE" w14:textId="77777777" w:rsidR="00297150" w:rsidRDefault="00000000">
            <w:pPr>
              <w:spacing w:after="60" w:line="300" w:lineRule="auto"/>
              <w:rPr>
                <w:lang w:eastAsia="zh-CN"/>
              </w:rPr>
            </w:pPr>
            <w:r>
              <w:rPr>
                <w:rFonts w:hint="eastAsia"/>
                <w:lang w:eastAsia="zh-CN"/>
              </w:rPr>
              <w:t xml:space="preserve">4. </w:t>
            </w:r>
            <w:r>
              <w:rPr>
                <w:rFonts w:hint="eastAsia"/>
                <w:lang w:eastAsia="zh-CN"/>
              </w:rPr>
              <w:t>联系方式格式不正确：系统提示用户重新填写。</w:t>
            </w:r>
          </w:p>
          <w:p w14:paraId="28A52990" w14:textId="77777777" w:rsidR="00297150" w:rsidRDefault="00000000">
            <w:pPr>
              <w:spacing w:after="60" w:line="300" w:lineRule="auto"/>
              <w:rPr>
                <w:lang w:eastAsia="zh-CN"/>
              </w:rPr>
            </w:pPr>
            <w:r>
              <w:rPr>
                <w:rFonts w:hint="eastAsia"/>
                <w:lang w:eastAsia="zh-CN"/>
              </w:rPr>
              <w:t xml:space="preserve">5. </w:t>
            </w:r>
            <w:r>
              <w:rPr>
                <w:rFonts w:hint="eastAsia"/>
                <w:lang w:eastAsia="zh-CN"/>
              </w:rPr>
              <w:t>领养理由、居住条件或饲养经验内容不合法：系统提示修改后重新提交。</w:t>
            </w:r>
          </w:p>
          <w:p w14:paraId="63384F8E" w14:textId="77777777" w:rsidR="00297150" w:rsidRDefault="00000000">
            <w:pPr>
              <w:spacing w:after="60" w:line="300" w:lineRule="auto"/>
              <w:rPr>
                <w:lang w:eastAsia="zh-CN"/>
              </w:rPr>
            </w:pPr>
            <w:r>
              <w:rPr>
                <w:rFonts w:hint="eastAsia"/>
                <w:lang w:eastAsia="zh-CN"/>
              </w:rPr>
              <w:t xml:space="preserve">6. </w:t>
            </w:r>
            <w:r>
              <w:rPr>
                <w:rFonts w:hint="eastAsia"/>
                <w:lang w:eastAsia="zh-CN"/>
              </w:rPr>
              <w:t>用户对同一动物已存在待审核申请：系统阻止重复提交，并提示“请勿重复提交申请”。</w:t>
            </w:r>
          </w:p>
          <w:p w14:paraId="0250D70D" w14:textId="77777777" w:rsidR="00297150" w:rsidRDefault="00000000">
            <w:pPr>
              <w:spacing w:after="60" w:line="300" w:lineRule="auto"/>
              <w:rPr>
                <w:lang w:eastAsia="zh-CN"/>
              </w:rPr>
            </w:pPr>
            <w:r>
              <w:rPr>
                <w:rFonts w:hint="eastAsia"/>
                <w:lang w:eastAsia="zh-CN"/>
              </w:rPr>
              <w:t xml:space="preserve">7. </w:t>
            </w:r>
            <w:r>
              <w:rPr>
                <w:rFonts w:hint="eastAsia"/>
                <w:lang w:eastAsia="zh-CN"/>
              </w:rPr>
              <w:t>管理员审核驳回：系统将申请状态更新为已驳回，并保存驳回意见。</w:t>
            </w:r>
          </w:p>
          <w:p w14:paraId="7256C6BE" w14:textId="77777777" w:rsidR="00297150" w:rsidRDefault="00000000">
            <w:pPr>
              <w:spacing w:after="60" w:line="300" w:lineRule="auto"/>
              <w:rPr>
                <w:lang w:eastAsia="zh-CN"/>
              </w:rPr>
            </w:pPr>
            <w:r>
              <w:rPr>
                <w:rFonts w:hint="eastAsia"/>
                <w:lang w:eastAsia="zh-CN"/>
              </w:rPr>
              <w:t xml:space="preserve">8. </w:t>
            </w:r>
            <w:r>
              <w:rPr>
                <w:rFonts w:hint="eastAsia"/>
                <w:lang w:eastAsia="zh-CN"/>
              </w:rPr>
              <w:t>网络或服务器异常：系统提示“网络异常，请稍后重试”，申请不应被重复保存。</w:t>
            </w:r>
          </w:p>
        </w:tc>
      </w:tr>
      <w:tr w:rsidR="00297150" w14:paraId="7FF935F6" w14:textId="77777777">
        <w:trPr>
          <w:jc w:val="center"/>
        </w:trPr>
        <w:tc>
          <w:tcPr>
            <w:tcW w:w="1701" w:type="dxa"/>
            <w:tcBorders>
              <w:top w:val="single" w:sz="8" w:space="0" w:color="000000"/>
              <w:left w:val="single" w:sz="8" w:space="0" w:color="000000"/>
              <w:bottom w:val="single" w:sz="8" w:space="0" w:color="000000"/>
              <w:right w:val="single" w:sz="8" w:space="0" w:color="000000"/>
            </w:tcBorders>
            <w:vAlign w:val="center"/>
          </w:tcPr>
          <w:p w14:paraId="2CFC97E8" w14:textId="77777777" w:rsidR="00297150" w:rsidRDefault="00000000">
            <w:pPr>
              <w:spacing w:after="60" w:line="300" w:lineRule="auto"/>
            </w:pPr>
            <w:proofErr w:type="spellStart"/>
            <w:r>
              <w:t>后置条件</w:t>
            </w:r>
            <w:proofErr w:type="spellEnd"/>
          </w:p>
        </w:tc>
        <w:tc>
          <w:tcPr>
            <w:tcW w:w="6803" w:type="dxa"/>
            <w:tcBorders>
              <w:top w:val="single" w:sz="8" w:space="0" w:color="000000"/>
              <w:left w:val="single" w:sz="8" w:space="0" w:color="000000"/>
              <w:bottom w:val="single" w:sz="8" w:space="0" w:color="000000"/>
              <w:right w:val="single" w:sz="8" w:space="0" w:color="000000"/>
            </w:tcBorders>
            <w:vAlign w:val="center"/>
          </w:tcPr>
          <w:p w14:paraId="715C60C4" w14:textId="77777777" w:rsidR="00297150" w:rsidRDefault="00000000">
            <w:pPr>
              <w:spacing w:after="60" w:line="300" w:lineRule="auto"/>
              <w:rPr>
                <w:lang w:eastAsia="zh-CN"/>
              </w:rPr>
            </w:pPr>
            <w:r>
              <w:rPr>
                <w:lang w:eastAsia="zh-CN"/>
              </w:rPr>
              <w:t xml:space="preserve">1. </w:t>
            </w:r>
            <w:r>
              <w:rPr>
                <w:lang w:eastAsia="zh-CN"/>
              </w:rPr>
              <w:t>申请提交成功后，数据库新增一条领养申请记录，申请状态为待审核。</w:t>
            </w:r>
            <w:r>
              <w:rPr>
                <w:lang w:eastAsia="zh-CN"/>
              </w:rPr>
              <w:br/>
              <w:t xml:space="preserve">2. </w:t>
            </w:r>
            <w:r>
              <w:rPr>
                <w:lang w:eastAsia="zh-CN"/>
              </w:rPr>
              <w:t>管理员审核通过后，申请状态更新为已通过，并同步更新对应动物档案状态为已领养。</w:t>
            </w:r>
            <w:r>
              <w:rPr>
                <w:lang w:eastAsia="zh-CN"/>
              </w:rPr>
              <w:br/>
              <w:t xml:space="preserve">3. </w:t>
            </w:r>
            <w:r>
              <w:rPr>
                <w:lang w:eastAsia="zh-CN"/>
              </w:rPr>
              <w:t>管理员审核驳回后，申请状态更新为已驳回，并保存审核意见。</w:t>
            </w:r>
            <w:r>
              <w:rPr>
                <w:lang w:eastAsia="zh-CN"/>
              </w:rPr>
              <w:br/>
              <w:t xml:space="preserve">4. </w:t>
            </w:r>
            <w:r>
              <w:rPr>
                <w:lang w:eastAsia="zh-CN"/>
              </w:rPr>
              <w:t>用户可在个人中心查看申请记录、审核状态和处理结果。</w:t>
            </w:r>
            <w:r>
              <w:rPr>
                <w:lang w:eastAsia="zh-CN"/>
              </w:rPr>
              <w:br/>
              <w:t xml:space="preserve">5. </w:t>
            </w:r>
            <w:r>
              <w:rPr>
                <w:lang w:eastAsia="zh-CN"/>
              </w:rPr>
              <w:t>申请提交失败时，数据库不产生无效申请记录，页面显示对应错误提示。</w:t>
            </w:r>
          </w:p>
        </w:tc>
      </w:tr>
      <w:tr w:rsidR="00297150" w14:paraId="010688D9" w14:textId="77777777">
        <w:trPr>
          <w:jc w:val="center"/>
        </w:trPr>
        <w:tc>
          <w:tcPr>
            <w:tcW w:w="1701" w:type="dxa"/>
            <w:tcBorders>
              <w:top w:val="single" w:sz="8" w:space="0" w:color="000000"/>
              <w:left w:val="single" w:sz="8" w:space="0" w:color="000000"/>
              <w:bottom w:val="single" w:sz="8" w:space="0" w:color="000000"/>
              <w:right w:val="single" w:sz="8" w:space="0" w:color="000000"/>
            </w:tcBorders>
            <w:vAlign w:val="center"/>
          </w:tcPr>
          <w:p w14:paraId="16981AD3" w14:textId="77777777" w:rsidR="00297150" w:rsidRDefault="00000000">
            <w:pPr>
              <w:spacing w:after="60" w:line="300" w:lineRule="auto"/>
            </w:pPr>
            <w:proofErr w:type="spellStart"/>
            <w:r>
              <w:t>输入</w:t>
            </w:r>
            <w:proofErr w:type="spellEnd"/>
          </w:p>
        </w:tc>
        <w:tc>
          <w:tcPr>
            <w:tcW w:w="6803" w:type="dxa"/>
            <w:tcBorders>
              <w:top w:val="single" w:sz="8" w:space="0" w:color="000000"/>
              <w:left w:val="single" w:sz="8" w:space="0" w:color="000000"/>
              <w:bottom w:val="single" w:sz="8" w:space="0" w:color="000000"/>
              <w:right w:val="single" w:sz="8" w:space="0" w:color="000000"/>
            </w:tcBorders>
            <w:vAlign w:val="center"/>
          </w:tcPr>
          <w:p w14:paraId="6449DF40" w14:textId="77777777" w:rsidR="00297150" w:rsidRDefault="00000000">
            <w:pPr>
              <w:spacing w:after="60" w:line="300" w:lineRule="auto"/>
              <w:rPr>
                <w:lang w:eastAsia="zh-CN"/>
              </w:rPr>
            </w:pPr>
            <w:r>
              <w:rPr>
                <w:lang w:eastAsia="zh-CN"/>
              </w:rPr>
              <w:t>动物</w:t>
            </w:r>
            <w:r>
              <w:rPr>
                <w:lang w:eastAsia="zh-CN"/>
              </w:rPr>
              <w:t xml:space="preserve"> ID</w:t>
            </w:r>
            <w:r>
              <w:rPr>
                <w:lang w:eastAsia="zh-CN"/>
              </w:rPr>
              <w:t>、申请人信息、联系方式、领养理由、居住条件、饲养经验、提交申请操作、管理员审核结果、审核意见。</w:t>
            </w:r>
          </w:p>
        </w:tc>
      </w:tr>
      <w:tr w:rsidR="00297150" w14:paraId="3A874BC1" w14:textId="77777777">
        <w:trPr>
          <w:jc w:val="center"/>
        </w:trPr>
        <w:tc>
          <w:tcPr>
            <w:tcW w:w="1701" w:type="dxa"/>
            <w:tcBorders>
              <w:top w:val="single" w:sz="8" w:space="0" w:color="000000"/>
              <w:left w:val="single" w:sz="8" w:space="0" w:color="000000"/>
              <w:bottom w:val="single" w:sz="8" w:space="0" w:color="000000"/>
              <w:right w:val="single" w:sz="8" w:space="0" w:color="000000"/>
            </w:tcBorders>
            <w:vAlign w:val="center"/>
          </w:tcPr>
          <w:p w14:paraId="72BCA434" w14:textId="77777777" w:rsidR="00297150" w:rsidRDefault="00000000">
            <w:pPr>
              <w:spacing w:after="60" w:line="300" w:lineRule="auto"/>
            </w:pPr>
            <w:proofErr w:type="spellStart"/>
            <w:r>
              <w:lastRenderedPageBreak/>
              <w:t>输出</w:t>
            </w:r>
            <w:proofErr w:type="spellEnd"/>
          </w:p>
        </w:tc>
        <w:tc>
          <w:tcPr>
            <w:tcW w:w="6803" w:type="dxa"/>
            <w:tcBorders>
              <w:top w:val="single" w:sz="8" w:space="0" w:color="000000"/>
              <w:left w:val="single" w:sz="8" w:space="0" w:color="000000"/>
              <w:bottom w:val="single" w:sz="8" w:space="0" w:color="000000"/>
              <w:right w:val="single" w:sz="8" w:space="0" w:color="000000"/>
            </w:tcBorders>
            <w:vAlign w:val="center"/>
          </w:tcPr>
          <w:p w14:paraId="49F441A6" w14:textId="77777777" w:rsidR="00297150" w:rsidRDefault="00000000">
            <w:pPr>
              <w:spacing w:after="60" w:line="300" w:lineRule="auto"/>
              <w:rPr>
                <w:lang w:eastAsia="zh-CN"/>
              </w:rPr>
            </w:pPr>
            <w:r>
              <w:rPr>
                <w:lang w:eastAsia="zh-CN"/>
              </w:rPr>
              <w:t>申请提交成功提示、申请提交失败提示、领养申请记录、待审核状态、审核通过结果、审核驳回结果、审核意见、个人中心申请进度显示。</w:t>
            </w:r>
          </w:p>
        </w:tc>
      </w:tr>
    </w:tbl>
    <w:p w14:paraId="73720BC5" w14:textId="77777777" w:rsidR="00297150" w:rsidRDefault="00000000">
      <w:pPr>
        <w:pStyle w:val="31"/>
        <w:spacing w:before="100" w:after="80"/>
        <w:jc w:val="center"/>
        <w:rPr>
          <w:rFonts w:ascii="宋体" w:eastAsia="宋体" w:hAnsi="宋体" w:cs="宋体" w:hint="eastAsia"/>
          <w:sz w:val="24"/>
          <w:szCs w:val="24"/>
        </w:rPr>
      </w:pPr>
      <w:r>
        <w:rPr>
          <w:rFonts w:ascii="宋体" w:eastAsia="宋体" w:hAnsi="宋体" w:cs="宋体"/>
          <w:noProof/>
          <w:sz w:val="24"/>
          <w:szCs w:val="24"/>
        </w:rPr>
        <w:drawing>
          <wp:inline distT="0" distB="0" distL="114300" distR="114300" wp14:anchorId="51EDEB71" wp14:editId="2F6E353A">
            <wp:extent cx="4264660" cy="6841490"/>
            <wp:effectExtent l="0" t="0" r="2540" b="3810"/>
            <wp:docPr id="2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 descr="IMG_256"/>
                    <pic:cNvPicPr>
                      <a:picLocks noChangeAspect="1"/>
                    </pic:cNvPicPr>
                  </pic:nvPicPr>
                  <pic:blipFill>
                    <a:blip r:embed="rId16"/>
                    <a:stretch>
                      <a:fillRect/>
                    </a:stretch>
                  </pic:blipFill>
                  <pic:spPr>
                    <a:xfrm>
                      <a:off x="0" y="0"/>
                      <a:ext cx="4264660" cy="6841490"/>
                    </a:xfrm>
                    <a:prstGeom prst="rect">
                      <a:avLst/>
                    </a:prstGeom>
                    <a:noFill/>
                    <a:ln w="9525">
                      <a:noFill/>
                    </a:ln>
                  </pic:spPr>
                </pic:pic>
              </a:graphicData>
            </a:graphic>
          </wp:inline>
        </w:drawing>
      </w:r>
    </w:p>
    <w:p w14:paraId="793A6A8A" w14:textId="77777777" w:rsidR="00297150" w:rsidRDefault="00000000">
      <w:pPr>
        <w:spacing w:after="60" w:line="300" w:lineRule="auto"/>
        <w:jc w:val="center"/>
        <w:rPr>
          <w:lang w:eastAsia="zh-CN"/>
        </w:rPr>
      </w:pPr>
      <w:r>
        <w:rPr>
          <w:lang w:eastAsia="zh-CN"/>
        </w:rPr>
        <w:t>图</w:t>
      </w:r>
      <w:r>
        <w:rPr>
          <w:lang w:eastAsia="zh-CN"/>
        </w:rPr>
        <w:t xml:space="preserve">3-8 </w:t>
      </w:r>
      <w:r>
        <w:rPr>
          <w:lang w:eastAsia="zh-CN"/>
        </w:rPr>
        <w:t>提交领养申请顺序图</w:t>
      </w:r>
    </w:p>
    <w:p w14:paraId="51163894" w14:textId="77777777" w:rsidR="00297150" w:rsidRDefault="00000000">
      <w:pPr>
        <w:pStyle w:val="31"/>
        <w:spacing w:before="100" w:after="80"/>
        <w:rPr>
          <w:lang w:eastAsia="zh-CN"/>
        </w:rPr>
      </w:pPr>
      <w:bookmarkStart w:id="21" w:name="sec_3_3_6"/>
      <w:r>
        <w:rPr>
          <w:rFonts w:ascii="Times New Roman" w:eastAsia="宋体" w:hAnsi="Times New Roman" w:cs="Times New Roman"/>
          <w:sz w:val="23"/>
          <w:lang w:eastAsia="zh-CN"/>
        </w:rPr>
        <w:lastRenderedPageBreak/>
        <w:t>3.3.6 “</w:t>
      </w:r>
      <w:r>
        <w:rPr>
          <w:rFonts w:ascii="Times New Roman" w:eastAsia="宋体" w:hAnsi="Times New Roman" w:cs="Times New Roman"/>
          <w:sz w:val="23"/>
          <w:lang w:eastAsia="zh-CN"/>
        </w:rPr>
        <w:t>管理员审核管理</w:t>
      </w:r>
      <w:r>
        <w:rPr>
          <w:rFonts w:ascii="Times New Roman" w:eastAsia="宋体" w:hAnsi="Times New Roman" w:cs="Times New Roman"/>
          <w:sz w:val="23"/>
          <w:lang w:eastAsia="zh-CN"/>
        </w:rPr>
        <w:t>”</w:t>
      </w:r>
      <w:r>
        <w:rPr>
          <w:rFonts w:ascii="Times New Roman" w:eastAsia="宋体" w:hAnsi="Times New Roman" w:cs="Times New Roman"/>
          <w:sz w:val="23"/>
          <w:lang w:eastAsia="zh-CN"/>
        </w:rPr>
        <w:t>用例描述</w:t>
      </w:r>
      <w:bookmarkEnd w:id="21"/>
    </w:p>
    <w:tbl>
      <w:tblPr>
        <w:tblStyle w:val="af4"/>
        <w:tblW w:w="0" w:type="auto"/>
        <w:jc w:val="center"/>
        <w:tblLook w:val="04A0" w:firstRow="1" w:lastRow="0" w:firstColumn="1" w:lastColumn="0" w:noHBand="0" w:noVBand="1"/>
      </w:tblPr>
      <w:tblGrid>
        <w:gridCol w:w="1701"/>
        <w:gridCol w:w="6803"/>
      </w:tblGrid>
      <w:tr w:rsidR="00297150" w14:paraId="79523D79" w14:textId="77777777">
        <w:trPr>
          <w:jc w:val="center"/>
        </w:trPr>
        <w:tc>
          <w:tcPr>
            <w:tcW w:w="170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C8556C3" w14:textId="77777777" w:rsidR="00297150" w:rsidRDefault="00000000">
            <w:pPr>
              <w:spacing w:after="60" w:line="300" w:lineRule="auto"/>
              <w:jc w:val="center"/>
            </w:pPr>
            <w:proofErr w:type="spellStart"/>
            <w:r>
              <w:rPr>
                <w:b/>
              </w:rPr>
              <w:t>项目</w:t>
            </w:r>
            <w:proofErr w:type="spellEnd"/>
          </w:p>
        </w:tc>
        <w:tc>
          <w:tcPr>
            <w:tcW w:w="680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25E5E3F" w14:textId="77777777" w:rsidR="00297150" w:rsidRDefault="00000000">
            <w:pPr>
              <w:spacing w:after="60" w:line="300" w:lineRule="auto"/>
              <w:jc w:val="center"/>
            </w:pPr>
            <w:proofErr w:type="spellStart"/>
            <w:r>
              <w:rPr>
                <w:b/>
              </w:rPr>
              <w:t>内容</w:t>
            </w:r>
            <w:proofErr w:type="spellEnd"/>
          </w:p>
        </w:tc>
      </w:tr>
      <w:tr w:rsidR="00297150" w14:paraId="71B7CCB5" w14:textId="77777777">
        <w:trPr>
          <w:jc w:val="center"/>
        </w:trPr>
        <w:tc>
          <w:tcPr>
            <w:tcW w:w="1701" w:type="dxa"/>
            <w:tcBorders>
              <w:top w:val="single" w:sz="8" w:space="0" w:color="000000"/>
              <w:left w:val="single" w:sz="8" w:space="0" w:color="000000"/>
              <w:bottom w:val="single" w:sz="8" w:space="0" w:color="000000"/>
              <w:right w:val="single" w:sz="8" w:space="0" w:color="000000"/>
            </w:tcBorders>
            <w:vAlign w:val="center"/>
          </w:tcPr>
          <w:p w14:paraId="630D39B4" w14:textId="77777777" w:rsidR="00297150" w:rsidRDefault="00000000">
            <w:pPr>
              <w:spacing w:after="60" w:line="300" w:lineRule="auto"/>
            </w:pPr>
            <w:proofErr w:type="spellStart"/>
            <w:r>
              <w:t>用例名</w:t>
            </w:r>
            <w:proofErr w:type="spellEnd"/>
          </w:p>
        </w:tc>
        <w:tc>
          <w:tcPr>
            <w:tcW w:w="6803" w:type="dxa"/>
            <w:tcBorders>
              <w:top w:val="single" w:sz="8" w:space="0" w:color="000000"/>
              <w:left w:val="single" w:sz="8" w:space="0" w:color="000000"/>
              <w:bottom w:val="single" w:sz="8" w:space="0" w:color="000000"/>
              <w:right w:val="single" w:sz="8" w:space="0" w:color="000000"/>
            </w:tcBorders>
            <w:vAlign w:val="center"/>
          </w:tcPr>
          <w:p w14:paraId="0D6B8AC8" w14:textId="77777777" w:rsidR="00297150" w:rsidRDefault="00000000">
            <w:pPr>
              <w:spacing w:after="60" w:line="300" w:lineRule="auto"/>
            </w:pPr>
            <w:proofErr w:type="spellStart"/>
            <w:r>
              <w:t>管理员审核管理</w:t>
            </w:r>
            <w:proofErr w:type="spellEnd"/>
          </w:p>
        </w:tc>
      </w:tr>
      <w:tr w:rsidR="00297150" w14:paraId="672DBE48" w14:textId="77777777">
        <w:trPr>
          <w:jc w:val="center"/>
        </w:trPr>
        <w:tc>
          <w:tcPr>
            <w:tcW w:w="1701" w:type="dxa"/>
            <w:tcBorders>
              <w:top w:val="single" w:sz="8" w:space="0" w:color="000000"/>
              <w:left w:val="single" w:sz="8" w:space="0" w:color="000000"/>
              <w:bottom w:val="single" w:sz="8" w:space="0" w:color="000000"/>
              <w:right w:val="single" w:sz="8" w:space="0" w:color="000000"/>
            </w:tcBorders>
            <w:vAlign w:val="center"/>
          </w:tcPr>
          <w:p w14:paraId="3335227B" w14:textId="77777777" w:rsidR="00297150" w:rsidRDefault="00000000">
            <w:pPr>
              <w:spacing w:after="60" w:line="300" w:lineRule="auto"/>
            </w:pPr>
            <w:proofErr w:type="spellStart"/>
            <w:r>
              <w:t>用例描述</w:t>
            </w:r>
            <w:proofErr w:type="spellEnd"/>
          </w:p>
        </w:tc>
        <w:tc>
          <w:tcPr>
            <w:tcW w:w="6803" w:type="dxa"/>
            <w:tcBorders>
              <w:top w:val="single" w:sz="8" w:space="0" w:color="000000"/>
              <w:left w:val="single" w:sz="8" w:space="0" w:color="000000"/>
              <w:bottom w:val="single" w:sz="8" w:space="0" w:color="000000"/>
              <w:right w:val="single" w:sz="8" w:space="0" w:color="000000"/>
            </w:tcBorders>
            <w:vAlign w:val="center"/>
          </w:tcPr>
          <w:p w14:paraId="1878A3B9" w14:textId="77777777" w:rsidR="00297150" w:rsidRDefault="00000000">
            <w:pPr>
              <w:spacing w:after="60" w:line="300" w:lineRule="auto"/>
              <w:rPr>
                <w:lang w:eastAsia="zh-CN"/>
              </w:rPr>
            </w:pPr>
            <w:r>
              <w:rPr>
                <w:lang w:eastAsia="zh-CN"/>
              </w:rPr>
              <w:t>管理员对动物档案、救助信息、领养申请进行通过、驳回、下架等操作。</w:t>
            </w:r>
          </w:p>
        </w:tc>
      </w:tr>
      <w:tr w:rsidR="00297150" w14:paraId="32025E00" w14:textId="77777777">
        <w:trPr>
          <w:jc w:val="center"/>
        </w:trPr>
        <w:tc>
          <w:tcPr>
            <w:tcW w:w="1701" w:type="dxa"/>
            <w:tcBorders>
              <w:top w:val="single" w:sz="8" w:space="0" w:color="000000"/>
              <w:left w:val="single" w:sz="8" w:space="0" w:color="000000"/>
              <w:bottom w:val="single" w:sz="8" w:space="0" w:color="000000"/>
              <w:right w:val="single" w:sz="8" w:space="0" w:color="000000"/>
            </w:tcBorders>
            <w:vAlign w:val="center"/>
          </w:tcPr>
          <w:p w14:paraId="60E9B455" w14:textId="77777777" w:rsidR="00297150" w:rsidRDefault="00000000">
            <w:pPr>
              <w:spacing w:after="60" w:line="300" w:lineRule="auto"/>
            </w:pPr>
            <w:proofErr w:type="spellStart"/>
            <w:r>
              <w:t>参与者</w:t>
            </w:r>
            <w:proofErr w:type="spellEnd"/>
          </w:p>
        </w:tc>
        <w:tc>
          <w:tcPr>
            <w:tcW w:w="6803" w:type="dxa"/>
            <w:tcBorders>
              <w:top w:val="single" w:sz="8" w:space="0" w:color="000000"/>
              <w:left w:val="single" w:sz="8" w:space="0" w:color="000000"/>
              <w:bottom w:val="single" w:sz="8" w:space="0" w:color="000000"/>
              <w:right w:val="single" w:sz="8" w:space="0" w:color="000000"/>
            </w:tcBorders>
            <w:vAlign w:val="center"/>
          </w:tcPr>
          <w:p w14:paraId="00B81B77" w14:textId="77777777" w:rsidR="00297150" w:rsidRDefault="00000000">
            <w:pPr>
              <w:spacing w:after="60" w:line="300" w:lineRule="auto"/>
            </w:pPr>
            <w:proofErr w:type="spellStart"/>
            <w:r>
              <w:t>管理员</w:t>
            </w:r>
            <w:proofErr w:type="spellEnd"/>
          </w:p>
        </w:tc>
      </w:tr>
      <w:tr w:rsidR="00297150" w14:paraId="01B0E752" w14:textId="77777777">
        <w:trPr>
          <w:jc w:val="center"/>
        </w:trPr>
        <w:tc>
          <w:tcPr>
            <w:tcW w:w="1701" w:type="dxa"/>
            <w:tcBorders>
              <w:top w:val="single" w:sz="8" w:space="0" w:color="000000"/>
              <w:left w:val="single" w:sz="8" w:space="0" w:color="000000"/>
              <w:bottom w:val="single" w:sz="8" w:space="0" w:color="000000"/>
              <w:right w:val="single" w:sz="8" w:space="0" w:color="000000"/>
            </w:tcBorders>
            <w:vAlign w:val="center"/>
          </w:tcPr>
          <w:p w14:paraId="1FDD0191" w14:textId="77777777" w:rsidR="00297150" w:rsidRDefault="00000000">
            <w:pPr>
              <w:spacing w:after="60" w:line="300" w:lineRule="auto"/>
            </w:pPr>
            <w:proofErr w:type="spellStart"/>
            <w:r>
              <w:t>前置条件</w:t>
            </w:r>
            <w:proofErr w:type="spellEnd"/>
          </w:p>
        </w:tc>
        <w:tc>
          <w:tcPr>
            <w:tcW w:w="6803" w:type="dxa"/>
            <w:tcBorders>
              <w:top w:val="single" w:sz="8" w:space="0" w:color="000000"/>
              <w:left w:val="single" w:sz="8" w:space="0" w:color="000000"/>
              <w:bottom w:val="single" w:sz="8" w:space="0" w:color="000000"/>
              <w:right w:val="single" w:sz="8" w:space="0" w:color="000000"/>
            </w:tcBorders>
            <w:vAlign w:val="center"/>
          </w:tcPr>
          <w:p w14:paraId="7C91D54D" w14:textId="77777777" w:rsidR="00297150" w:rsidRDefault="00000000">
            <w:pPr>
              <w:spacing w:after="60" w:line="300" w:lineRule="auto"/>
            </w:pPr>
            <w:proofErr w:type="spellStart"/>
            <w:r>
              <w:t>管理员已登录后台</w:t>
            </w:r>
            <w:proofErr w:type="spellEnd"/>
            <w:r>
              <w:t>。</w:t>
            </w:r>
          </w:p>
        </w:tc>
      </w:tr>
      <w:tr w:rsidR="00297150" w14:paraId="7AFBA507" w14:textId="77777777">
        <w:trPr>
          <w:jc w:val="center"/>
        </w:trPr>
        <w:tc>
          <w:tcPr>
            <w:tcW w:w="1701" w:type="dxa"/>
            <w:tcBorders>
              <w:top w:val="single" w:sz="8" w:space="0" w:color="000000"/>
              <w:left w:val="single" w:sz="8" w:space="0" w:color="000000"/>
              <w:bottom w:val="single" w:sz="8" w:space="0" w:color="000000"/>
              <w:right w:val="single" w:sz="8" w:space="0" w:color="000000"/>
            </w:tcBorders>
            <w:vAlign w:val="center"/>
          </w:tcPr>
          <w:p w14:paraId="7AA6E5B7" w14:textId="77777777" w:rsidR="00297150" w:rsidRDefault="00000000">
            <w:pPr>
              <w:spacing w:after="60" w:line="300" w:lineRule="auto"/>
            </w:pPr>
            <w:proofErr w:type="spellStart"/>
            <w:r>
              <w:t>基本流程</w:t>
            </w:r>
            <w:proofErr w:type="spellEnd"/>
          </w:p>
        </w:tc>
        <w:tc>
          <w:tcPr>
            <w:tcW w:w="6803" w:type="dxa"/>
            <w:tcBorders>
              <w:top w:val="single" w:sz="8" w:space="0" w:color="000000"/>
              <w:left w:val="single" w:sz="8" w:space="0" w:color="000000"/>
              <w:bottom w:val="single" w:sz="8" w:space="0" w:color="000000"/>
              <w:right w:val="single" w:sz="8" w:space="0" w:color="000000"/>
            </w:tcBorders>
            <w:vAlign w:val="center"/>
          </w:tcPr>
          <w:p w14:paraId="6FC78EC6" w14:textId="77777777" w:rsidR="00297150" w:rsidRDefault="00000000">
            <w:pPr>
              <w:spacing w:after="60" w:line="300" w:lineRule="auto"/>
              <w:rPr>
                <w:lang w:eastAsia="zh-CN"/>
              </w:rPr>
            </w:pPr>
            <w:r>
              <w:rPr>
                <w:lang w:eastAsia="zh-CN"/>
              </w:rPr>
              <w:t xml:space="preserve">1. </w:t>
            </w:r>
            <w:r>
              <w:rPr>
                <w:lang w:eastAsia="zh-CN"/>
              </w:rPr>
              <w:t>管理员进入后台审核管理页面；</w:t>
            </w:r>
          </w:p>
          <w:p w14:paraId="55BD250F" w14:textId="77777777" w:rsidR="00297150" w:rsidRDefault="00000000">
            <w:pPr>
              <w:spacing w:after="60" w:line="300" w:lineRule="auto"/>
              <w:rPr>
                <w:lang w:eastAsia="zh-CN"/>
              </w:rPr>
            </w:pPr>
            <w:r>
              <w:rPr>
                <w:lang w:eastAsia="zh-CN"/>
              </w:rPr>
              <w:t xml:space="preserve">2. </w:t>
            </w:r>
            <w:r>
              <w:rPr>
                <w:lang w:eastAsia="zh-CN"/>
              </w:rPr>
              <w:t>系统展示待审核的动物档案、救助信息和领养申请列表；</w:t>
            </w:r>
          </w:p>
          <w:p w14:paraId="54439647" w14:textId="77777777" w:rsidR="00297150" w:rsidRDefault="00000000">
            <w:pPr>
              <w:spacing w:after="60" w:line="300" w:lineRule="auto"/>
              <w:rPr>
                <w:lang w:eastAsia="zh-CN"/>
              </w:rPr>
            </w:pPr>
            <w:r>
              <w:rPr>
                <w:lang w:eastAsia="zh-CN"/>
              </w:rPr>
              <w:t xml:space="preserve">3. </w:t>
            </w:r>
            <w:r>
              <w:rPr>
                <w:lang w:eastAsia="zh-CN"/>
              </w:rPr>
              <w:t>管理员选择需要审核的记录；</w:t>
            </w:r>
          </w:p>
          <w:p w14:paraId="3FE8F5DD" w14:textId="77777777" w:rsidR="00297150" w:rsidRDefault="00000000">
            <w:pPr>
              <w:spacing w:after="60" w:line="300" w:lineRule="auto"/>
              <w:rPr>
                <w:lang w:eastAsia="zh-CN"/>
              </w:rPr>
            </w:pPr>
            <w:r>
              <w:rPr>
                <w:lang w:eastAsia="zh-CN"/>
              </w:rPr>
              <w:t xml:space="preserve">4. </w:t>
            </w:r>
            <w:r>
              <w:rPr>
                <w:lang w:eastAsia="zh-CN"/>
              </w:rPr>
              <w:t>系统展示详细内容，包括发布者信息、图片、申请说明和当前状态；</w:t>
            </w:r>
          </w:p>
          <w:p w14:paraId="672CF17B" w14:textId="77777777" w:rsidR="00297150" w:rsidRDefault="00000000">
            <w:pPr>
              <w:spacing w:after="60" w:line="300" w:lineRule="auto"/>
              <w:rPr>
                <w:lang w:eastAsia="zh-CN"/>
              </w:rPr>
            </w:pPr>
            <w:r>
              <w:rPr>
                <w:lang w:eastAsia="zh-CN"/>
              </w:rPr>
              <w:t xml:space="preserve">5. </w:t>
            </w:r>
            <w:r>
              <w:rPr>
                <w:lang w:eastAsia="zh-CN"/>
              </w:rPr>
              <w:t>管理员根据内容真实性、完整性和规范性进行审核；</w:t>
            </w:r>
          </w:p>
          <w:p w14:paraId="4238DF7D" w14:textId="77777777" w:rsidR="00297150" w:rsidRDefault="00000000">
            <w:pPr>
              <w:spacing w:after="60" w:line="300" w:lineRule="auto"/>
              <w:rPr>
                <w:lang w:eastAsia="zh-CN"/>
              </w:rPr>
            </w:pPr>
            <w:r>
              <w:rPr>
                <w:lang w:eastAsia="zh-CN"/>
              </w:rPr>
              <w:t xml:space="preserve">6. </w:t>
            </w:r>
            <w:r>
              <w:rPr>
                <w:lang w:eastAsia="zh-CN"/>
              </w:rPr>
              <w:t>管理员选择</w:t>
            </w:r>
            <w:r>
              <w:rPr>
                <w:lang w:eastAsia="zh-CN"/>
              </w:rPr>
              <w:t>“</w:t>
            </w:r>
            <w:r>
              <w:rPr>
                <w:lang w:eastAsia="zh-CN"/>
              </w:rPr>
              <w:t>通过</w:t>
            </w:r>
            <w:r>
              <w:rPr>
                <w:lang w:eastAsia="zh-CN"/>
              </w:rPr>
              <w:t>”“</w:t>
            </w:r>
            <w:r>
              <w:rPr>
                <w:lang w:eastAsia="zh-CN"/>
              </w:rPr>
              <w:t>驳回</w:t>
            </w:r>
            <w:r>
              <w:rPr>
                <w:lang w:eastAsia="zh-CN"/>
              </w:rPr>
              <w:t>”</w:t>
            </w:r>
            <w:r>
              <w:rPr>
                <w:lang w:eastAsia="zh-CN"/>
              </w:rPr>
              <w:t>或</w:t>
            </w:r>
            <w:r>
              <w:rPr>
                <w:lang w:eastAsia="zh-CN"/>
              </w:rPr>
              <w:t>“</w:t>
            </w:r>
            <w:r>
              <w:rPr>
                <w:lang w:eastAsia="zh-CN"/>
              </w:rPr>
              <w:t>下架</w:t>
            </w:r>
            <w:r>
              <w:rPr>
                <w:lang w:eastAsia="zh-CN"/>
              </w:rPr>
              <w:t>”</w:t>
            </w:r>
            <w:r>
              <w:rPr>
                <w:lang w:eastAsia="zh-CN"/>
              </w:rPr>
              <w:t>等操作，并填写审核意见；</w:t>
            </w:r>
          </w:p>
          <w:p w14:paraId="1AE29627" w14:textId="77777777" w:rsidR="00297150" w:rsidRDefault="00000000">
            <w:pPr>
              <w:spacing w:after="60" w:line="300" w:lineRule="auto"/>
              <w:rPr>
                <w:lang w:eastAsia="zh-CN"/>
              </w:rPr>
            </w:pPr>
            <w:r>
              <w:rPr>
                <w:lang w:eastAsia="zh-CN"/>
              </w:rPr>
              <w:t xml:space="preserve">7. </w:t>
            </w:r>
            <w:r>
              <w:rPr>
                <w:lang w:eastAsia="zh-CN"/>
              </w:rPr>
              <w:t>系统校验管理员权限及审核操作是否合法；</w:t>
            </w:r>
          </w:p>
          <w:p w14:paraId="01A7248C" w14:textId="77777777" w:rsidR="00297150" w:rsidRDefault="00000000">
            <w:pPr>
              <w:spacing w:after="60" w:line="300" w:lineRule="auto"/>
              <w:rPr>
                <w:lang w:eastAsia="zh-CN"/>
              </w:rPr>
            </w:pPr>
            <w:r>
              <w:rPr>
                <w:lang w:eastAsia="zh-CN"/>
              </w:rPr>
              <w:t xml:space="preserve">8. </w:t>
            </w:r>
            <w:r>
              <w:rPr>
                <w:lang w:eastAsia="zh-CN"/>
              </w:rPr>
              <w:t>系统更新对应业务数据状态；</w:t>
            </w:r>
          </w:p>
          <w:p w14:paraId="0431C230" w14:textId="77777777" w:rsidR="00297150" w:rsidRDefault="00000000">
            <w:pPr>
              <w:spacing w:after="60" w:line="300" w:lineRule="auto"/>
              <w:rPr>
                <w:lang w:eastAsia="zh-CN"/>
              </w:rPr>
            </w:pPr>
            <w:r>
              <w:rPr>
                <w:lang w:eastAsia="zh-CN"/>
              </w:rPr>
              <w:t xml:space="preserve">9. </w:t>
            </w:r>
            <w:r>
              <w:rPr>
                <w:lang w:eastAsia="zh-CN"/>
              </w:rPr>
              <w:t>系统自动生成审核日志记录；</w:t>
            </w:r>
          </w:p>
          <w:p w14:paraId="03F36F2E" w14:textId="77777777" w:rsidR="00297150" w:rsidRDefault="00000000">
            <w:pPr>
              <w:spacing w:after="60" w:line="300" w:lineRule="auto"/>
              <w:rPr>
                <w:lang w:eastAsia="zh-CN"/>
              </w:rPr>
            </w:pPr>
            <w:r>
              <w:rPr>
                <w:lang w:eastAsia="zh-CN"/>
              </w:rPr>
              <w:t xml:space="preserve">10. </w:t>
            </w:r>
            <w:r>
              <w:rPr>
                <w:lang w:eastAsia="zh-CN"/>
              </w:rPr>
              <w:t>审核结果同步反馈至用户端；</w:t>
            </w:r>
          </w:p>
          <w:p w14:paraId="2CFCD81D" w14:textId="77777777" w:rsidR="00297150" w:rsidRDefault="00000000">
            <w:pPr>
              <w:spacing w:after="60" w:line="300" w:lineRule="auto"/>
              <w:rPr>
                <w:lang w:eastAsia="zh-CN"/>
              </w:rPr>
            </w:pPr>
            <w:r>
              <w:rPr>
                <w:lang w:eastAsia="zh-CN"/>
              </w:rPr>
              <w:t xml:space="preserve">11. </w:t>
            </w:r>
            <w:r>
              <w:rPr>
                <w:lang w:eastAsia="zh-CN"/>
              </w:rPr>
              <w:t>用户可在个人中心查看审核结果和审核意见</w:t>
            </w:r>
          </w:p>
        </w:tc>
      </w:tr>
      <w:tr w:rsidR="00297150" w14:paraId="62AB11F1" w14:textId="77777777">
        <w:trPr>
          <w:jc w:val="center"/>
        </w:trPr>
        <w:tc>
          <w:tcPr>
            <w:tcW w:w="1701" w:type="dxa"/>
            <w:tcBorders>
              <w:top w:val="single" w:sz="8" w:space="0" w:color="000000"/>
              <w:left w:val="single" w:sz="8" w:space="0" w:color="000000"/>
              <w:bottom w:val="single" w:sz="8" w:space="0" w:color="000000"/>
              <w:right w:val="single" w:sz="8" w:space="0" w:color="000000"/>
            </w:tcBorders>
            <w:vAlign w:val="center"/>
          </w:tcPr>
          <w:p w14:paraId="22F6F9C7" w14:textId="77777777" w:rsidR="00297150" w:rsidRDefault="00000000">
            <w:pPr>
              <w:spacing w:after="60" w:line="300" w:lineRule="auto"/>
            </w:pPr>
            <w:proofErr w:type="spellStart"/>
            <w:r>
              <w:t>异常流程</w:t>
            </w:r>
            <w:proofErr w:type="spellEnd"/>
          </w:p>
        </w:tc>
        <w:tc>
          <w:tcPr>
            <w:tcW w:w="6803" w:type="dxa"/>
            <w:tcBorders>
              <w:top w:val="single" w:sz="8" w:space="0" w:color="000000"/>
              <w:left w:val="single" w:sz="8" w:space="0" w:color="000000"/>
              <w:bottom w:val="single" w:sz="8" w:space="0" w:color="000000"/>
              <w:right w:val="single" w:sz="8" w:space="0" w:color="000000"/>
            </w:tcBorders>
            <w:vAlign w:val="center"/>
          </w:tcPr>
          <w:p w14:paraId="77D9010F" w14:textId="77777777" w:rsidR="00297150" w:rsidRDefault="00000000">
            <w:pPr>
              <w:spacing w:after="60" w:line="300" w:lineRule="auto"/>
              <w:rPr>
                <w:lang w:eastAsia="zh-CN"/>
              </w:rPr>
            </w:pPr>
            <w:r>
              <w:rPr>
                <w:lang w:eastAsia="zh-CN"/>
              </w:rPr>
              <w:t xml:space="preserve">1. </w:t>
            </w:r>
            <w:r>
              <w:rPr>
                <w:lang w:eastAsia="zh-CN"/>
              </w:rPr>
              <w:t>管理员未登录或登录状态失效：系统拒绝访问后台，并跳转至登录页；</w:t>
            </w:r>
          </w:p>
          <w:p w14:paraId="5B0A9E60" w14:textId="77777777" w:rsidR="00297150" w:rsidRDefault="00000000">
            <w:pPr>
              <w:spacing w:after="60" w:line="300" w:lineRule="auto"/>
              <w:rPr>
                <w:lang w:eastAsia="zh-CN"/>
              </w:rPr>
            </w:pPr>
            <w:r>
              <w:rPr>
                <w:lang w:eastAsia="zh-CN"/>
              </w:rPr>
              <w:t xml:space="preserve">2. </w:t>
            </w:r>
            <w:r>
              <w:rPr>
                <w:lang w:eastAsia="zh-CN"/>
              </w:rPr>
              <w:t>管理员权限不足：系统提示</w:t>
            </w:r>
            <w:r>
              <w:rPr>
                <w:lang w:eastAsia="zh-CN"/>
              </w:rPr>
              <w:t>“</w:t>
            </w:r>
            <w:r>
              <w:rPr>
                <w:lang w:eastAsia="zh-CN"/>
              </w:rPr>
              <w:t>无权限执行该操作</w:t>
            </w:r>
            <w:r>
              <w:rPr>
                <w:lang w:eastAsia="zh-CN"/>
              </w:rPr>
              <w:t>”</w:t>
            </w:r>
            <w:r>
              <w:rPr>
                <w:lang w:eastAsia="zh-CN"/>
              </w:rPr>
              <w:t>；</w:t>
            </w:r>
          </w:p>
          <w:p w14:paraId="416AA184" w14:textId="77777777" w:rsidR="00297150" w:rsidRDefault="00000000">
            <w:pPr>
              <w:spacing w:after="60" w:line="300" w:lineRule="auto"/>
              <w:rPr>
                <w:lang w:eastAsia="zh-CN"/>
              </w:rPr>
            </w:pPr>
            <w:r>
              <w:rPr>
                <w:lang w:eastAsia="zh-CN"/>
              </w:rPr>
              <w:t xml:space="preserve">3. </w:t>
            </w:r>
            <w:r>
              <w:rPr>
                <w:lang w:eastAsia="zh-CN"/>
              </w:rPr>
              <w:t>审核对象不存在或已被删除：系统提示</w:t>
            </w:r>
            <w:r>
              <w:rPr>
                <w:lang w:eastAsia="zh-CN"/>
              </w:rPr>
              <w:t>“</w:t>
            </w:r>
            <w:r>
              <w:rPr>
                <w:lang w:eastAsia="zh-CN"/>
              </w:rPr>
              <w:t>数据不存在或已失效</w:t>
            </w:r>
            <w:r>
              <w:rPr>
                <w:lang w:eastAsia="zh-CN"/>
              </w:rPr>
              <w:t>”</w:t>
            </w:r>
            <w:r>
              <w:rPr>
                <w:lang w:eastAsia="zh-CN"/>
              </w:rPr>
              <w:t>；</w:t>
            </w:r>
          </w:p>
          <w:p w14:paraId="32C31A39" w14:textId="77777777" w:rsidR="00297150" w:rsidRDefault="00000000">
            <w:pPr>
              <w:spacing w:after="60" w:line="300" w:lineRule="auto"/>
              <w:rPr>
                <w:lang w:eastAsia="zh-CN"/>
              </w:rPr>
            </w:pPr>
            <w:r>
              <w:rPr>
                <w:lang w:eastAsia="zh-CN"/>
              </w:rPr>
              <w:t xml:space="preserve">4. </w:t>
            </w:r>
            <w:r>
              <w:rPr>
                <w:lang w:eastAsia="zh-CN"/>
              </w:rPr>
              <w:t>审核意见为空：系统阻止提交，并提示填写审核意见；</w:t>
            </w:r>
          </w:p>
          <w:p w14:paraId="01D1CB50" w14:textId="77777777" w:rsidR="00297150" w:rsidRDefault="00000000">
            <w:pPr>
              <w:spacing w:after="60" w:line="300" w:lineRule="auto"/>
              <w:rPr>
                <w:lang w:eastAsia="zh-CN"/>
              </w:rPr>
            </w:pPr>
            <w:r>
              <w:rPr>
                <w:lang w:eastAsia="zh-CN"/>
              </w:rPr>
              <w:t xml:space="preserve">5. </w:t>
            </w:r>
            <w:r>
              <w:rPr>
                <w:lang w:eastAsia="zh-CN"/>
              </w:rPr>
              <w:t>重复审核同一数据：系统提示</w:t>
            </w:r>
            <w:r>
              <w:rPr>
                <w:lang w:eastAsia="zh-CN"/>
              </w:rPr>
              <w:t>“</w:t>
            </w:r>
            <w:r>
              <w:rPr>
                <w:lang w:eastAsia="zh-CN"/>
              </w:rPr>
              <w:t>该数据已完成审核</w:t>
            </w:r>
            <w:r>
              <w:rPr>
                <w:lang w:eastAsia="zh-CN"/>
              </w:rPr>
              <w:t>”</w:t>
            </w:r>
            <w:r>
              <w:rPr>
                <w:lang w:eastAsia="zh-CN"/>
              </w:rPr>
              <w:t>；</w:t>
            </w:r>
          </w:p>
          <w:p w14:paraId="68715DEE" w14:textId="77777777" w:rsidR="00297150" w:rsidRDefault="00000000">
            <w:pPr>
              <w:spacing w:after="60" w:line="300" w:lineRule="auto"/>
              <w:rPr>
                <w:lang w:eastAsia="zh-CN"/>
              </w:rPr>
            </w:pPr>
            <w:r>
              <w:rPr>
                <w:lang w:eastAsia="zh-CN"/>
              </w:rPr>
              <w:t xml:space="preserve">6. </w:t>
            </w:r>
            <w:r>
              <w:rPr>
                <w:lang w:eastAsia="zh-CN"/>
              </w:rPr>
              <w:t>网络或服务器异常：系统提示</w:t>
            </w:r>
            <w:r>
              <w:rPr>
                <w:lang w:eastAsia="zh-CN"/>
              </w:rPr>
              <w:t>“</w:t>
            </w:r>
            <w:r>
              <w:rPr>
                <w:lang w:eastAsia="zh-CN"/>
              </w:rPr>
              <w:t>系统异常，请稍后重试</w:t>
            </w:r>
            <w:r>
              <w:rPr>
                <w:lang w:eastAsia="zh-CN"/>
              </w:rPr>
              <w:t>”</w:t>
            </w:r>
            <w:r>
              <w:rPr>
                <w:lang w:eastAsia="zh-CN"/>
              </w:rPr>
              <w:t>；</w:t>
            </w:r>
          </w:p>
          <w:p w14:paraId="602D5132" w14:textId="77777777" w:rsidR="00297150" w:rsidRDefault="00000000">
            <w:pPr>
              <w:spacing w:after="60" w:line="300" w:lineRule="auto"/>
              <w:rPr>
                <w:lang w:eastAsia="zh-CN"/>
              </w:rPr>
            </w:pPr>
            <w:r>
              <w:rPr>
                <w:lang w:eastAsia="zh-CN"/>
              </w:rPr>
              <w:t xml:space="preserve">7. </w:t>
            </w:r>
            <w:r>
              <w:rPr>
                <w:lang w:eastAsia="zh-CN"/>
              </w:rPr>
              <w:t>数据状态冲突（例如已领养动物再次通过审核）：系统拒绝操作并提示状态流转异常；</w:t>
            </w:r>
          </w:p>
          <w:p w14:paraId="4590E4EC" w14:textId="77777777" w:rsidR="00297150" w:rsidRDefault="00000000">
            <w:pPr>
              <w:spacing w:after="60" w:line="300" w:lineRule="auto"/>
              <w:rPr>
                <w:lang w:eastAsia="zh-CN"/>
              </w:rPr>
            </w:pPr>
            <w:r>
              <w:rPr>
                <w:lang w:eastAsia="zh-CN"/>
              </w:rPr>
              <w:t xml:space="preserve">8. </w:t>
            </w:r>
            <w:r>
              <w:rPr>
                <w:lang w:eastAsia="zh-CN"/>
              </w:rPr>
              <w:t>审核日志写入失败：</w:t>
            </w:r>
            <w:proofErr w:type="gramStart"/>
            <w:r>
              <w:rPr>
                <w:lang w:eastAsia="zh-CN"/>
              </w:rPr>
              <w:t>系统回滚审核</w:t>
            </w:r>
            <w:proofErr w:type="gramEnd"/>
            <w:r>
              <w:rPr>
                <w:lang w:eastAsia="zh-CN"/>
              </w:rPr>
              <w:t>操作，避免数据状态不一致。</w:t>
            </w:r>
          </w:p>
        </w:tc>
      </w:tr>
      <w:tr w:rsidR="00297150" w14:paraId="375460B1" w14:textId="77777777">
        <w:trPr>
          <w:jc w:val="center"/>
        </w:trPr>
        <w:tc>
          <w:tcPr>
            <w:tcW w:w="1701" w:type="dxa"/>
            <w:tcBorders>
              <w:top w:val="single" w:sz="8" w:space="0" w:color="000000"/>
              <w:left w:val="single" w:sz="8" w:space="0" w:color="000000"/>
              <w:bottom w:val="single" w:sz="8" w:space="0" w:color="000000"/>
              <w:right w:val="single" w:sz="8" w:space="0" w:color="000000"/>
            </w:tcBorders>
            <w:vAlign w:val="center"/>
          </w:tcPr>
          <w:p w14:paraId="57DC2D15" w14:textId="77777777" w:rsidR="00297150" w:rsidRDefault="00000000">
            <w:pPr>
              <w:spacing w:after="60" w:line="300" w:lineRule="auto"/>
            </w:pPr>
            <w:proofErr w:type="spellStart"/>
            <w:r>
              <w:t>后置条件</w:t>
            </w:r>
            <w:proofErr w:type="spellEnd"/>
          </w:p>
        </w:tc>
        <w:tc>
          <w:tcPr>
            <w:tcW w:w="6803" w:type="dxa"/>
            <w:tcBorders>
              <w:top w:val="single" w:sz="8" w:space="0" w:color="000000"/>
              <w:left w:val="single" w:sz="8" w:space="0" w:color="000000"/>
              <w:bottom w:val="single" w:sz="8" w:space="0" w:color="000000"/>
              <w:right w:val="single" w:sz="8" w:space="0" w:color="000000"/>
            </w:tcBorders>
            <w:vAlign w:val="center"/>
          </w:tcPr>
          <w:p w14:paraId="34BA5300" w14:textId="77777777" w:rsidR="00297150" w:rsidRDefault="00000000">
            <w:pPr>
              <w:spacing w:after="60" w:line="300" w:lineRule="auto"/>
              <w:rPr>
                <w:lang w:eastAsia="zh-CN"/>
              </w:rPr>
            </w:pPr>
            <w:r>
              <w:rPr>
                <w:lang w:eastAsia="zh-CN"/>
              </w:rPr>
              <w:t xml:space="preserve">1. </w:t>
            </w:r>
            <w:r>
              <w:rPr>
                <w:lang w:eastAsia="zh-CN"/>
              </w:rPr>
              <w:t>审核通过：动物档案状态更新为</w:t>
            </w:r>
            <w:r>
              <w:rPr>
                <w:lang w:eastAsia="zh-CN"/>
              </w:rPr>
              <w:t>“</w:t>
            </w:r>
            <w:r>
              <w:rPr>
                <w:lang w:eastAsia="zh-CN"/>
              </w:rPr>
              <w:t>待领养</w:t>
            </w:r>
            <w:r>
              <w:rPr>
                <w:lang w:eastAsia="zh-CN"/>
              </w:rPr>
              <w:t>”</w:t>
            </w:r>
            <w:r>
              <w:rPr>
                <w:lang w:eastAsia="zh-CN"/>
              </w:rPr>
              <w:t>，救助信息状态更新为</w:t>
            </w:r>
            <w:r>
              <w:rPr>
                <w:lang w:eastAsia="zh-CN"/>
              </w:rPr>
              <w:t>“</w:t>
            </w:r>
            <w:r>
              <w:rPr>
                <w:lang w:eastAsia="zh-CN"/>
              </w:rPr>
              <w:t>待处理</w:t>
            </w:r>
            <w:r>
              <w:rPr>
                <w:lang w:eastAsia="zh-CN"/>
              </w:rPr>
              <w:t>”</w:t>
            </w:r>
            <w:r>
              <w:rPr>
                <w:lang w:eastAsia="zh-CN"/>
              </w:rPr>
              <w:t>或</w:t>
            </w:r>
            <w:r>
              <w:rPr>
                <w:lang w:eastAsia="zh-CN"/>
              </w:rPr>
              <w:t>“</w:t>
            </w:r>
            <w:r>
              <w:rPr>
                <w:lang w:eastAsia="zh-CN"/>
              </w:rPr>
              <w:t>处理中</w:t>
            </w:r>
            <w:r>
              <w:rPr>
                <w:lang w:eastAsia="zh-CN"/>
              </w:rPr>
              <w:t>”</w:t>
            </w:r>
            <w:r>
              <w:rPr>
                <w:lang w:eastAsia="zh-CN"/>
              </w:rPr>
              <w:t>，领养申请状态更新为</w:t>
            </w:r>
            <w:r>
              <w:rPr>
                <w:lang w:eastAsia="zh-CN"/>
              </w:rPr>
              <w:t>“</w:t>
            </w:r>
            <w:r>
              <w:rPr>
                <w:lang w:eastAsia="zh-CN"/>
              </w:rPr>
              <w:t>已通过</w:t>
            </w:r>
            <w:r>
              <w:rPr>
                <w:lang w:eastAsia="zh-CN"/>
              </w:rPr>
              <w:t>”</w:t>
            </w:r>
            <w:r>
              <w:rPr>
                <w:lang w:eastAsia="zh-CN"/>
              </w:rPr>
              <w:t>；</w:t>
            </w:r>
          </w:p>
          <w:p w14:paraId="6B0EEEB4" w14:textId="77777777" w:rsidR="00297150" w:rsidRDefault="00000000">
            <w:pPr>
              <w:spacing w:after="60" w:line="300" w:lineRule="auto"/>
              <w:rPr>
                <w:lang w:eastAsia="zh-CN"/>
              </w:rPr>
            </w:pPr>
            <w:r>
              <w:rPr>
                <w:lang w:eastAsia="zh-CN"/>
              </w:rPr>
              <w:t xml:space="preserve">2. </w:t>
            </w:r>
            <w:r>
              <w:rPr>
                <w:lang w:eastAsia="zh-CN"/>
              </w:rPr>
              <w:t>审核驳回：业务状态更新为</w:t>
            </w:r>
            <w:r>
              <w:rPr>
                <w:lang w:eastAsia="zh-CN"/>
              </w:rPr>
              <w:t>“</w:t>
            </w:r>
            <w:r>
              <w:rPr>
                <w:lang w:eastAsia="zh-CN"/>
              </w:rPr>
              <w:t>已驳回</w:t>
            </w:r>
            <w:r>
              <w:rPr>
                <w:lang w:eastAsia="zh-CN"/>
              </w:rPr>
              <w:t>”</w:t>
            </w:r>
            <w:r>
              <w:rPr>
                <w:lang w:eastAsia="zh-CN"/>
              </w:rPr>
              <w:t>，并保存审核意见；</w:t>
            </w:r>
          </w:p>
          <w:p w14:paraId="36E86913" w14:textId="77777777" w:rsidR="00297150" w:rsidRDefault="00000000">
            <w:pPr>
              <w:spacing w:after="60" w:line="300" w:lineRule="auto"/>
              <w:rPr>
                <w:lang w:eastAsia="zh-CN"/>
              </w:rPr>
            </w:pPr>
            <w:r>
              <w:rPr>
                <w:lang w:eastAsia="zh-CN"/>
              </w:rPr>
              <w:t xml:space="preserve">3. </w:t>
            </w:r>
            <w:r>
              <w:rPr>
                <w:lang w:eastAsia="zh-CN"/>
              </w:rPr>
              <w:t>下架操作：对应数据状态更新为</w:t>
            </w:r>
            <w:r>
              <w:rPr>
                <w:lang w:eastAsia="zh-CN"/>
              </w:rPr>
              <w:t>“</w:t>
            </w:r>
            <w:r>
              <w:rPr>
                <w:lang w:eastAsia="zh-CN"/>
              </w:rPr>
              <w:t>已下架</w:t>
            </w:r>
            <w:r>
              <w:rPr>
                <w:lang w:eastAsia="zh-CN"/>
              </w:rPr>
              <w:t>”</w:t>
            </w:r>
            <w:r>
              <w:rPr>
                <w:lang w:eastAsia="zh-CN"/>
              </w:rPr>
              <w:t>，前台不再公开展示；</w:t>
            </w:r>
          </w:p>
          <w:p w14:paraId="0D13D725" w14:textId="77777777" w:rsidR="00297150" w:rsidRDefault="00000000">
            <w:pPr>
              <w:spacing w:after="60" w:line="300" w:lineRule="auto"/>
              <w:rPr>
                <w:lang w:eastAsia="zh-CN"/>
              </w:rPr>
            </w:pPr>
            <w:r>
              <w:rPr>
                <w:lang w:eastAsia="zh-CN"/>
              </w:rPr>
              <w:lastRenderedPageBreak/>
              <w:t xml:space="preserve">4. </w:t>
            </w:r>
            <w:r>
              <w:rPr>
                <w:lang w:eastAsia="zh-CN"/>
              </w:rPr>
              <w:t>系统生成审核日志，包括审核人、审核结果、审核意见和审核时间；</w:t>
            </w:r>
          </w:p>
          <w:p w14:paraId="4D3166BB" w14:textId="77777777" w:rsidR="00297150" w:rsidRDefault="00000000">
            <w:pPr>
              <w:spacing w:after="60" w:line="300" w:lineRule="auto"/>
              <w:rPr>
                <w:lang w:eastAsia="zh-CN"/>
              </w:rPr>
            </w:pPr>
            <w:r>
              <w:rPr>
                <w:lang w:eastAsia="zh-CN"/>
              </w:rPr>
              <w:t xml:space="preserve">5. </w:t>
            </w:r>
            <w:r>
              <w:rPr>
                <w:lang w:eastAsia="zh-CN"/>
              </w:rPr>
              <w:t>用户端同步显示最新审核结果与状态；</w:t>
            </w:r>
          </w:p>
          <w:p w14:paraId="7B3EE7ED" w14:textId="77777777" w:rsidR="00297150" w:rsidRDefault="00000000">
            <w:pPr>
              <w:spacing w:after="60" w:line="300" w:lineRule="auto"/>
              <w:rPr>
                <w:lang w:eastAsia="zh-CN"/>
              </w:rPr>
            </w:pPr>
            <w:r>
              <w:rPr>
                <w:lang w:eastAsia="zh-CN"/>
              </w:rPr>
              <w:t xml:space="preserve">6. </w:t>
            </w:r>
            <w:r>
              <w:rPr>
                <w:lang w:eastAsia="zh-CN"/>
              </w:rPr>
              <w:t>审核失败时不修改</w:t>
            </w:r>
            <w:proofErr w:type="gramStart"/>
            <w:r>
              <w:rPr>
                <w:lang w:eastAsia="zh-CN"/>
              </w:rPr>
              <w:t>原始业务</w:t>
            </w:r>
            <w:proofErr w:type="gramEnd"/>
            <w:r>
              <w:rPr>
                <w:lang w:eastAsia="zh-CN"/>
              </w:rPr>
              <w:t>数据状态。</w:t>
            </w:r>
          </w:p>
        </w:tc>
      </w:tr>
      <w:tr w:rsidR="00297150" w14:paraId="371D7891" w14:textId="77777777">
        <w:trPr>
          <w:jc w:val="center"/>
        </w:trPr>
        <w:tc>
          <w:tcPr>
            <w:tcW w:w="1701" w:type="dxa"/>
            <w:tcBorders>
              <w:top w:val="single" w:sz="8" w:space="0" w:color="000000"/>
              <w:left w:val="single" w:sz="8" w:space="0" w:color="000000"/>
              <w:bottom w:val="single" w:sz="8" w:space="0" w:color="000000"/>
              <w:right w:val="single" w:sz="8" w:space="0" w:color="000000"/>
            </w:tcBorders>
            <w:vAlign w:val="center"/>
          </w:tcPr>
          <w:p w14:paraId="3B0E27DD" w14:textId="77777777" w:rsidR="00297150" w:rsidRDefault="00000000">
            <w:pPr>
              <w:spacing w:after="60" w:line="300" w:lineRule="auto"/>
            </w:pPr>
            <w:proofErr w:type="spellStart"/>
            <w:r>
              <w:lastRenderedPageBreak/>
              <w:t>输入</w:t>
            </w:r>
            <w:proofErr w:type="spellEnd"/>
          </w:p>
        </w:tc>
        <w:tc>
          <w:tcPr>
            <w:tcW w:w="6803" w:type="dxa"/>
            <w:tcBorders>
              <w:top w:val="single" w:sz="8" w:space="0" w:color="000000"/>
              <w:left w:val="single" w:sz="8" w:space="0" w:color="000000"/>
              <w:bottom w:val="single" w:sz="8" w:space="0" w:color="000000"/>
              <w:right w:val="single" w:sz="8" w:space="0" w:color="000000"/>
            </w:tcBorders>
            <w:vAlign w:val="center"/>
          </w:tcPr>
          <w:p w14:paraId="291C20A7" w14:textId="77777777" w:rsidR="00297150" w:rsidRDefault="00000000">
            <w:pPr>
              <w:spacing w:after="60" w:line="300" w:lineRule="auto"/>
              <w:rPr>
                <w:lang w:eastAsia="zh-CN"/>
              </w:rPr>
            </w:pPr>
            <w:r>
              <w:rPr>
                <w:lang w:eastAsia="zh-CN"/>
              </w:rPr>
              <w:t>审核对象</w:t>
            </w:r>
            <w:r>
              <w:rPr>
                <w:lang w:eastAsia="zh-CN"/>
              </w:rPr>
              <w:t>ID</w:t>
            </w:r>
            <w:r>
              <w:rPr>
                <w:lang w:eastAsia="zh-CN"/>
              </w:rPr>
              <w:t>、业务类型（动物档案</w:t>
            </w:r>
            <w:r>
              <w:rPr>
                <w:lang w:eastAsia="zh-CN"/>
              </w:rPr>
              <w:t>/</w:t>
            </w:r>
            <w:r>
              <w:rPr>
                <w:lang w:eastAsia="zh-CN"/>
              </w:rPr>
              <w:t>救助信息</w:t>
            </w:r>
            <w:r>
              <w:rPr>
                <w:lang w:eastAsia="zh-CN"/>
              </w:rPr>
              <w:t>/</w:t>
            </w:r>
            <w:r>
              <w:rPr>
                <w:lang w:eastAsia="zh-CN"/>
              </w:rPr>
              <w:t>领养申请）、审核结果（通过</w:t>
            </w:r>
            <w:r>
              <w:rPr>
                <w:lang w:eastAsia="zh-CN"/>
              </w:rPr>
              <w:t>/</w:t>
            </w:r>
            <w:r>
              <w:rPr>
                <w:lang w:eastAsia="zh-CN"/>
              </w:rPr>
              <w:t>驳回</w:t>
            </w:r>
            <w:r>
              <w:rPr>
                <w:lang w:eastAsia="zh-CN"/>
              </w:rPr>
              <w:t>/</w:t>
            </w:r>
            <w:r>
              <w:rPr>
                <w:lang w:eastAsia="zh-CN"/>
              </w:rPr>
              <w:t>下架）、审核意见、管理员操作命令。审核结果取值需符合系统状态约定。</w:t>
            </w:r>
          </w:p>
        </w:tc>
      </w:tr>
      <w:tr w:rsidR="00297150" w14:paraId="1BB318A6" w14:textId="77777777">
        <w:trPr>
          <w:jc w:val="center"/>
        </w:trPr>
        <w:tc>
          <w:tcPr>
            <w:tcW w:w="1701" w:type="dxa"/>
            <w:tcBorders>
              <w:top w:val="single" w:sz="8" w:space="0" w:color="000000"/>
              <w:left w:val="single" w:sz="8" w:space="0" w:color="000000"/>
              <w:bottom w:val="single" w:sz="8" w:space="0" w:color="000000"/>
              <w:right w:val="single" w:sz="8" w:space="0" w:color="000000"/>
            </w:tcBorders>
            <w:vAlign w:val="center"/>
          </w:tcPr>
          <w:p w14:paraId="00A71A9C" w14:textId="77777777" w:rsidR="00297150" w:rsidRDefault="00000000">
            <w:pPr>
              <w:spacing w:after="60" w:line="300" w:lineRule="auto"/>
            </w:pPr>
            <w:proofErr w:type="spellStart"/>
            <w:r>
              <w:t>输出</w:t>
            </w:r>
            <w:proofErr w:type="spellEnd"/>
          </w:p>
        </w:tc>
        <w:tc>
          <w:tcPr>
            <w:tcW w:w="6803" w:type="dxa"/>
            <w:tcBorders>
              <w:top w:val="single" w:sz="8" w:space="0" w:color="000000"/>
              <w:left w:val="single" w:sz="8" w:space="0" w:color="000000"/>
              <w:bottom w:val="single" w:sz="8" w:space="0" w:color="000000"/>
              <w:right w:val="single" w:sz="8" w:space="0" w:color="000000"/>
            </w:tcBorders>
            <w:vAlign w:val="center"/>
          </w:tcPr>
          <w:p w14:paraId="25B49489" w14:textId="77777777" w:rsidR="00297150" w:rsidRDefault="00000000">
            <w:pPr>
              <w:spacing w:after="60" w:line="300" w:lineRule="auto"/>
              <w:rPr>
                <w:lang w:eastAsia="zh-CN"/>
              </w:rPr>
            </w:pPr>
            <w:r>
              <w:rPr>
                <w:lang w:eastAsia="zh-CN"/>
              </w:rPr>
              <w:t>审核成功或失败提示、更新后的审核状态、审核日志记录、用户</w:t>
            </w:r>
            <w:proofErr w:type="gramStart"/>
            <w:r>
              <w:rPr>
                <w:lang w:eastAsia="zh-CN"/>
              </w:rPr>
              <w:t>端状态</w:t>
            </w:r>
            <w:proofErr w:type="gramEnd"/>
            <w:r>
              <w:rPr>
                <w:lang w:eastAsia="zh-CN"/>
              </w:rPr>
              <w:t>通知、后台审核列表刷新结果。</w:t>
            </w:r>
          </w:p>
        </w:tc>
      </w:tr>
    </w:tbl>
    <w:p w14:paraId="40C56538" w14:textId="77777777" w:rsidR="00297150" w:rsidRDefault="00297150">
      <w:pPr>
        <w:rPr>
          <w:lang w:eastAsia="zh-CN"/>
        </w:rPr>
      </w:pPr>
    </w:p>
    <w:p w14:paraId="6FC8ED6B" w14:textId="77777777" w:rsidR="00297150" w:rsidRDefault="00000000">
      <w:pPr>
        <w:spacing w:after="60" w:line="300" w:lineRule="auto"/>
        <w:jc w:val="center"/>
        <w:rPr>
          <w:lang w:eastAsia="zh-CN"/>
        </w:rPr>
      </w:pPr>
      <w:r>
        <w:rPr>
          <w:rFonts w:hint="eastAsia"/>
          <w:noProof/>
        </w:rPr>
        <w:lastRenderedPageBreak/>
        <w:drawing>
          <wp:inline distT="0" distB="0" distL="0" distR="0" wp14:anchorId="31FCD07B" wp14:editId="4AD6D36D">
            <wp:extent cx="3677285" cy="8258810"/>
            <wp:effectExtent l="0" t="0" r="0" b="8890"/>
            <wp:docPr id="181906874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068748" name="图片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3677285" cy="8258810"/>
                    </a:xfrm>
                    <a:prstGeom prst="rect">
                      <a:avLst/>
                    </a:prstGeom>
                    <a:noFill/>
                    <a:ln>
                      <a:noFill/>
                    </a:ln>
                  </pic:spPr>
                </pic:pic>
              </a:graphicData>
            </a:graphic>
          </wp:inline>
        </w:drawing>
      </w:r>
    </w:p>
    <w:p w14:paraId="0A4922C0" w14:textId="77777777" w:rsidR="00297150" w:rsidRDefault="00000000">
      <w:pPr>
        <w:spacing w:after="60" w:line="300" w:lineRule="auto"/>
        <w:jc w:val="center"/>
        <w:rPr>
          <w:lang w:eastAsia="zh-CN"/>
        </w:rPr>
      </w:pPr>
      <w:r>
        <w:rPr>
          <w:lang w:eastAsia="zh-CN"/>
        </w:rPr>
        <w:lastRenderedPageBreak/>
        <w:t>图</w:t>
      </w:r>
      <w:r>
        <w:rPr>
          <w:lang w:eastAsia="zh-CN"/>
        </w:rPr>
        <w:t xml:space="preserve">3-9 </w:t>
      </w:r>
      <w:r>
        <w:rPr>
          <w:lang w:eastAsia="zh-CN"/>
        </w:rPr>
        <w:t>管理员审核管理顺序图</w:t>
      </w:r>
    </w:p>
    <w:p w14:paraId="32C6E369" w14:textId="77777777" w:rsidR="00297150" w:rsidRDefault="00000000">
      <w:pPr>
        <w:spacing w:after="60" w:line="300" w:lineRule="auto"/>
        <w:jc w:val="center"/>
        <w:rPr>
          <w:lang w:eastAsia="zh-CN"/>
        </w:rPr>
      </w:pPr>
      <w:r>
        <w:rPr>
          <w:rFonts w:hint="eastAsia"/>
          <w:noProof/>
        </w:rPr>
        <w:drawing>
          <wp:inline distT="0" distB="0" distL="0" distR="0" wp14:anchorId="2E79E726" wp14:editId="15A55B86">
            <wp:extent cx="2743200" cy="7524115"/>
            <wp:effectExtent l="0" t="0" r="0" b="635"/>
            <wp:docPr id="4313916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39167" name="图片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2743200" cy="7524115"/>
                    </a:xfrm>
                    <a:prstGeom prst="rect">
                      <a:avLst/>
                    </a:prstGeom>
                    <a:noFill/>
                    <a:ln>
                      <a:noFill/>
                    </a:ln>
                  </pic:spPr>
                </pic:pic>
              </a:graphicData>
            </a:graphic>
          </wp:inline>
        </w:drawing>
      </w:r>
    </w:p>
    <w:p w14:paraId="130F0DD0" w14:textId="77777777" w:rsidR="00297150" w:rsidRDefault="00000000">
      <w:pPr>
        <w:spacing w:after="60" w:line="300" w:lineRule="auto"/>
        <w:jc w:val="center"/>
        <w:rPr>
          <w:lang w:eastAsia="zh-CN"/>
        </w:rPr>
      </w:pPr>
      <w:r>
        <w:rPr>
          <w:lang w:eastAsia="zh-CN"/>
        </w:rPr>
        <w:t>图</w:t>
      </w:r>
      <w:r>
        <w:rPr>
          <w:lang w:eastAsia="zh-CN"/>
        </w:rPr>
        <w:t xml:space="preserve">3-10 </w:t>
      </w:r>
      <w:r>
        <w:rPr>
          <w:lang w:eastAsia="zh-CN"/>
        </w:rPr>
        <w:t>管理员审核管理活动图</w:t>
      </w:r>
    </w:p>
    <w:p w14:paraId="43918FCC" w14:textId="77777777" w:rsidR="00297150" w:rsidRDefault="00000000">
      <w:pPr>
        <w:pStyle w:val="31"/>
        <w:spacing w:before="100" w:after="80"/>
        <w:rPr>
          <w:lang w:eastAsia="zh-CN"/>
        </w:rPr>
      </w:pPr>
      <w:bookmarkStart w:id="22" w:name="sec_3_3_7"/>
      <w:r>
        <w:rPr>
          <w:rFonts w:ascii="Times New Roman" w:eastAsia="宋体" w:hAnsi="Times New Roman" w:cs="Times New Roman"/>
          <w:sz w:val="23"/>
          <w:lang w:eastAsia="zh-CN"/>
        </w:rPr>
        <w:lastRenderedPageBreak/>
        <w:t>3.3.7 “</w:t>
      </w:r>
      <w:r>
        <w:rPr>
          <w:rFonts w:ascii="Times New Roman" w:eastAsia="宋体" w:hAnsi="Times New Roman" w:cs="Times New Roman"/>
          <w:sz w:val="23"/>
          <w:lang w:eastAsia="zh-CN"/>
        </w:rPr>
        <w:t>公告发布与展示</w:t>
      </w:r>
      <w:r>
        <w:rPr>
          <w:rFonts w:ascii="Times New Roman" w:eastAsia="宋体" w:hAnsi="Times New Roman" w:cs="Times New Roman"/>
          <w:sz w:val="23"/>
          <w:lang w:eastAsia="zh-CN"/>
        </w:rPr>
        <w:t>”</w:t>
      </w:r>
      <w:r>
        <w:rPr>
          <w:rFonts w:ascii="Times New Roman" w:eastAsia="宋体" w:hAnsi="Times New Roman" w:cs="Times New Roman"/>
          <w:sz w:val="23"/>
          <w:lang w:eastAsia="zh-CN"/>
        </w:rPr>
        <w:t>用例描述</w:t>
      </w:r>
      <w:bookmarkEnd w:id="22"/>
    </w:p>
    <w:tbl>
      <w:tblPr>
        <w:tblStyle w:val="af4"/>
        <w:tblW w:w="0" w:type="auto"/>
        <w:jc w:val="center"/>
        <w:tblLook w:val="04A0" w:firstRow="1" w:lastRow="0" w:firstColumn="1" w:lastColumn="0" w:noHBand="0" w:noVBand="1"/>
      </w:tblPr>
      <w:tblGrid>
        <w:gridCol w:w="1701"/>
        <w:gridCol w:w="6803"/>
      </w:tblGrid>
      <w:tr w:rsidR="00297150" w14:paraId="44408D7E" w14:textId="77777777">
        <w:trPr>
          <w:jc w:val="center"/>
        </w:trPr>
        <w:tc>
          <w:tcPr>
            <w:tcW w:w="170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2465788" w14:textId="77777777" w:rsidR="00297150" w:rsidRDefault="00000000">
            <w:pPr>
              <w:spacing w:after="60" w:line="300" w:lineRule="auto"/>
              <w:jc w:val="center"/>
            </w:pPr>
            <w:proofErr w:type="spellStart"/>
            <w:r>
              <w:rPr>
                <w:b/>
              </w:rPr>
              <w:t>项目</w:t>
            </w:r>
            <w:proofErr w:type="spellEnd"/>
          </w:p>
        </w:tc>
        <w:tc>
          <w:tcPr>
            <w:tcW w:w="680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F98CEC1" w14:textId="77777777" w:rsidR="00297150" w:rsidRDefault="00000000">
            <w:pPr>
              <w:spacing w:after="60" w:line="300" w:lineRule="auto"/>
              <w:jc w:val="center"/>
            </w:pPr>
            <w:proofErr w:type="spellStart"/>
            <w:r>
              <w:rPr>
                <w:b/>
              </w:rPr>
              <w:t>内容</w:t>
            </w:r>
            <w:proofErr w:type="spellEnd"/>
          </w:p>
        </w:tc>
      </w:tr>
      <w:tr w:rsidR="00297150" w14:paraId="22DA703C" w14:textId="77777777">
        <w:trPr>
          <w:jc w:val="center"/>
        </w:trPr>
        <w:tc>
          <w:tcPr>
            <w:tcW w:w="1701" w:type="dxa"/>
            <w:tcBorders>
              <w:top w:val="single" w:sz="8" w:space="0" w:color="000000"/>
              <w:left w:val="single" w:sz="8" w:space="0" w:color="000000"/>
              <w:bottom w:val="single" w:sz="8" w:space="0" w:color="000000"/>
              <w:right w:val="single" w:sz="8" w:space="0" w:color="000000"/>
            </w:tcBorders>
            <w:vAlign w:val="center"/>
          </w:tcPr>
          <w:p w14:paraId="7B80EA45" w14:textId="77777777" w:rsidR="00297150" w:rsidRDefault="00000000">
            <w:pPr>
              <w:spacing w:after="60" w:line="300" w:lineRule="auto"/>
            </w:pPr>
            <w:proofErr w:type="spellStart"/>
            <w:r>
              <w:t>用例名</w:t>
            </w:r>
            <w:proofErr w:type="spellEnd"/>
          </w:p>
        </w:tc>
        <w:tc>
          <w:tcPr>
            <w:tcW w:w="6803" w:type="dxa"/>
            <w:tcBorders>
              <w:top w:val="single" w:sz="8" w:space="0" w:color="000000"/>
              <w:left w:val="single" w:sz="8" w:space="0" w:color="000000"/>
              <w:bottom w:val="single" w:sz="8" w:space="0" w:color="000000"/>
              <w:right w:val="single" w:sz="8" w:space="0" w:color="000000"/>
            </w:tcBorders>
            <w:vAlign w:val="center"/>
          </w:tcPr>
          <w:p w14:paraId="1BA84E8E" w14:textId="77777777" w:rsidR="00297150" w:rsidRDefault="00000000">
            <w:pPr>
              <w:spacing w:after="60" w:line="300" w:lineRule="auto"/>
            </w:pPr>
            <w:proofErr w:type="spellStart"/>
            <w:r>
              <w:t>公告发布与展示</w:t>
            </w:r>
            <w:proofErr w:type="spellEnd"/>
          </w:p>
        </w:tc>
      </w:tr>
      <w:tr w:rsidR="00297150" w14:paraId="7FF7A543" w14:textId="77777777">
        <w:trPr>
          <w:jc w:val="center"/>
        </w:trPr>
        <w:tc>
          <w:tcPr>
            <w:tcW w:w="1701" w:type="dxa"/>
            <w:tcBorders>
              <w:top w:val="single" w:sz="8" w:space="0" w:color="000000"/>
              <w:left w:val="single" w:sz="8" w:space="0" w:color="000000"/>
              <w:bottom w:val="single" w:sz="8" w:space="0" w:color="000000"/>
              <w:right w:val="single" w:sz="8" w:space="0" w:color="000000"/>
            </w:tcBorders>
            <w:vAlign w:val="center"/>
          </w:tcPr>
          <w:p w14:paraId="31106EB0" w14:textId="77777777" w:rsidR="00297150" w:rsidRDefault="00000000">
            <w:pPr>
              <w:spacing w:after="60" w:line="300" w:lineRule="auto"/>
            </w:pPr>
            <w:proofErr w:type="spellStart"/>
            <w:r>
              <w:t>用例描述</w:t>
            </w:r>
            <w:proofErr w:type="spellEnd"/>
          </w:p>
        </w:tc>
        <w:tc>
          <w:tcPr>
            <w:tcW w:w="6803" w:type="dxa"/>
            <w:tcBorders>
              <w:top w:val="single" w:sz="8" w:space="0" w:color="000000"/>
              <w:left w:val="single" w:sz="8" w:space="0" w:color="000000"/>
              <w:bottom w:val="single" w:sz="8" w:space="0" w:color="000000"/>
              <w:right w:val="single" w:sz="8" w:space="0" w:color="000000"/>
            </w:tcBorders>
            <w:vAlign w:val="center"/>
          </w:tcPr>
          <w:p w14:paraId="5E7314F3" w14:textId="77777777" w:rsidR="00297150" w:rsidRDefault="00000000">
            <w:pPr>
              <w:spacing w:after="60" w:line="300" w:lineRule="auto"/>
              <w:rPr>
                <w:lang w:eastAsia="zh-CN"/>
              </w:rPr>
            </w:pPr>
            <w:r>
              <w:rPr>
                <w:lang w:eastAsia="zh-CN"/>
              </w:rPr>
              <w:t>管理员发布平台公告，用户在前台查看公告信息。</w:t>
            </w:r>
          </w:p>
        </w:tc>
      </w:tr>
      <w:tr w:rsidR="00297150" w14:paraId="540D12EF" w14:textId="77777777">
        <w:trPr>
          <w:jc w:val="center"/>
        </w:trPr>
        <w:tc>
          <w:tcPr>
            <w:tcW w:w="1701" w:type="dxa"/>
            <w:tcBorders>
              <w:top w:val="single" w:sz="8" w:space="0" w:color="000000"/>
              <w:left w:val="single" w:sz="8" w:space="0" w:color="000000"/>
              <w:bottom w:val="single" w:sz="8" w:space="0" w:color="000000"/>
              <w:right w:val="single" w:sz="8" w:space="0" w:color="000000"/>
            </w:tcBorders>
            <w:vAlign w:val="center"/>
          </w:tcPr>
          <w:p w14:paraId="5A8BE643" w14:textId="77777777" w:rsidR="00297150" w:rsidRDefault="00000000">
            <w:pPr>
              <w:spacing w:after="60" w:line="300" w:lineRule="auto"/>
            </w:pPr>
            <w:proofErr w:type="spellStart"/>
            <w:r>
              <w:t>参与者</w:t>
            </w:r>
            <w:proofErr w:type="spellEnd"/>
          </w:p>
        </w:tc>
        <w:tc>
          <w:tcPr>
            <w:tcW w:w="6803" w:type="dxa"/>
            <w:tcBorders>
              <w:top w:val="single" w:sz="8" w:space="0" w:color="000000"/>
              <w:left w:val="single" w:sz="8" w:space="0" w:color="000000"/>
              <w:bottom w:val="single" w:sz="8" w:space="0" w:color="000000"/>
              <w:right w:val="single" w:sz="8" w:space="0" w:color="000000"/>
            </w:tcBorders>
            <w:vAlign w:val="center"/>
          </w:tcPr>
          <w:p w14:paraId="440D79F9" w14:textId="77777777" w:rsidR="00297150" w:rsidRDefault="00000000">
            <w:pPr>
              <w:spacing w:after="60" w:line="300" w:lineRule="auto"/>
              <w:rPr>
                <w:lang w:eastAsia="zh-CN"/>
              </w:rPr>
            </w:pPr>
            <w:r>
              <w:rPr>
                <w:lang w:eastAsia="zh-CN"/>
              </w:rPr>
              <w:t>管理员、游客、普通用户</w:t>
            </w:r>
          </w:p>
        </w:tc>
      </w:tr>
      <w:tr w:rsidR="00297150" w14:paraId="765686A0" w14:textId="77777777">
        <w:trPr>
          <w:jc w:val="center"/>
        </w:trPr>
        <w:tc>
          <w:tcPr>
            <w:tcW w:w="1701" w:type="dxa"/>
            <w:tcBorders>
              <w:top w:val="single" w:sz="8" w:space="0" w:color="000000"/>
              <w:left w:val="single" w:sz="8" w:space="0" w:color="000000"/>
              <w:bottom w:val="single" w:sz="8" w:space="0" w:color="000000"/>
              <w:right w:val="single" w:sz="8" w:space="0" w:color="000000"/>
            </w:tcBorders>
            <w:vAlign w:val="center"/>
          </w:tcPr>
          <w:p w14:paraId="149C2D9F" w14:textId="77777777" w:rsidR="00297150" w:rsidRDefault="00000000">
            <w:pPr>
              <w:spacing w:after="60" w:line="300" w:lineRule="auto"/>
            </w:pPr>
            <w:proofErr w:type="spellStart"/>
            <w:r>
              <w:t>前置条件</w:t>
            </w:r>
            <w:proofErr w:type="spellEnd"/>
          </w:p>
        </w:tc>
        <w:tc>
          <w:tcPr>
            <w:tcW w:w="6803" w:type="dxa"/>
            <w:tcBorders>
              <w:top w:val="single" w:sz="8" w:space="0" w:color="000000"/>
              <w:left w:val="single" w:sz="8" w:space="0" w:color="000000"/>
              <w:bottom w:val="single" w:sz="8" w:space="0" w:color="000000"/>
              <w:right w:val="single" w:sz="8" w:space="0" w:color="000000"/>
            </w:tcBorders>
            <w:vAlign w:val="center"/>
          </w:tcPr>
          <w:p w14:paraId="468EFB96" w14:textId="77777777" w:rsidR="00297150" w:rsidRDefault="00000000">
            <w:pPr>
              <w:spacing w:after="60" w:line="300" w:lineRule="auto"/>
            </w:pPr>
            <w:proofErr w:type="spellStart"/>
            <w:r>
              <w:t>管理员已登录后台</w:t>
            </w:r>
            <w:proofErr w:type="spellEnd"/>
            <w:r>
              <w:t>。</w:t>
            </w:r>
          </w:p>
        </w:tc>
      </w:tr>
      <w:tr w:rsidR="00297150" w14:paraId="08AABD01" w14:textId="77777777">
        <w:trPr>
          <w:jc w:val="center"/>
        </w:trPr>
        <w:tc>
          <w:tcPr>
            <w:tcW w:w="1701" w:type="dxa"/>
            <w:tcBorders>
              <w:top w:val="single" w:sz="8" w:space="0" w:color="000000"/>
              <w:left w:val="single" w:sz="8" w:space="0" w:color="000000"/>
              <w:bottom w:val="single" w:sz="8" w:space="0" w:color="000000"/>
              <w:right w:val="single" w:sz="8" w:space="0" w:color="000000"/>
            </w:tcBorders>
            <w:vAlign w:val="center"/>
          </w:tcPr>
          <w:p w14:paraId="70779FDC" w14:textId="77777777" w:rsidR="00297150" w:rsidRDefault="00000000">
            <w:pPr>
              <w:spacing w:after="60" w:line="300" w:lineRule="auto"/>
            </w:pPr>
            <w:proofErr w:type="spellStart"/>
            <w:r>
              <w:t>基本流程</w:t>
            </w:r>
            <w:proofErr w:type="spellEnd"/>
          </w:p>
        </w:tc>
        <w:tc>
          <w:tcPr>
            <w:tcW w:w="6803" w:type="dxa"/>
            <w:tcBorders>
              <w:top w:val="single" w:sz="8" w:space="0" w:color="000000"/>
              <w:left w:val="single" w:sz="8" w:space="0" w:color="000000"/>
              <w:bottom w:val="single" w:sz="8" w:space="0" w:color="000000"/>
              <w:right w:val="single" w:sz="8" w:space="0" w:color="000000"/>
            </w:tcBorders>
            <w:vAlign w:val="center"/>
          </w:tcPr>
          <w:p w14:paraId="383C9EF4" w14:textId="77777777" w:rsidR="00297150" w:rsidRDefault="00000000">
            <w:pPr>
              <w:spacing w:after="60" w:line="300" w:lineRule="auto"/>
              <w:rPr>
                <w:lang w:eastAsia="zh-CN"/>
              </w:rPr>
            </w:pPr>
            <w:r>
              <w:rPr>
                <w:lang w:eastAsia="zh-CN"/>
              </w:rPr>
              <w:t xml:space="preserve">1. </w:t>
            </w:r>
            <w:r>
              <w:rPr>
                <w:lang w:eastAsia="zh-CN"/>
              </w:rPr>
              <w:t>管理员填写公告标题、内容和发布时间；</w:t>
            </w:r>
            <w:r>
              <w:rPr>
                <w:lang w:eastAsia="zh-CN"/>
              </w:rPr>
              <w:br/>
              <w:t xml:space="preserve">2. </w:t>
            </w:r>
            <w:r>
              <w:rPr>
                <w:lang w:eastAsia="zh-CN"/>
              </w:rPr>
              <w:t>系统保存公告并发布；</w:t>
            </w:r>
            <w:r>
              <w:rPr>
                <w:lang w:eastAsia="zh-CN"/>
              </w:rPr>
              <w:br/>
              <w:t xml:space="preserve">3. </w:t>
            </w:r>
            <w:r>
              <w:rPr>
                <w:lang w:eastAsia="zh-CN"/>
              </w:rPr>
              <w:t>前台展示公告列表；</w:t>
            </w:r>
            <w:r>
              <w:rPr>
                <w:lang w:eastAsia="zh-CN"/>
              </w:rPr>
              <w:br/>
              <w:t xml:space="preserve">4. </w:t>
            </w:r>
            <w:r>
              <w:rPr>
                <w:lang w:eastAsia="zh-CN"/>
              </w:rPr>
              <w:t>用户点击公告查看详情。</w:t>
            </w:r>
          </w:p>
        </w:tc>
      </w:tr>
      <w:tr w:rsidR="00297150" w14:paraId="3442F149" w14:textId="77777777">
        <w:trPr>
          <w:jc w:val="center"/>
        </w:trPr>
        <w:tc>
          <w:tcPr>
            <w:tcW w:w="1701" w:type="dxa"/>
            <w:tcBorders>
              <w:top w:val="single" w:sz="8" w:space="0" w:color="000000"/>
              <w:left w:val="single" w:sz="8" w:space="0" w:color="000000"/>
              <w:bottom w:val="single" w:sz="8" w:space="0" w:color="000000"/>
              <w:right w:val="single" w:sz="8" w:space="0" w:color="000000"/>
            </w:tcBorders>
            <w:vAlign w:val="center"/>
          </w:tcPr>
          <w:p w14:paraId="192171FC" w14:textId="77777777" w:rsidR="00297150" w:rsidRDefault="00000000">
            <w:pPr>
              <w:spacing w:after="60" w:line="300" w:lineRule="auto"/>
            </w:pPr>
            <w:proofErr w:type="spellStart"/>
            <w:r>
              <w:t>异常流程</w:t>
            </w:r>
            <w:proofErr w:type="spellEnd"/>
          </w:p>
        </w:tc>
        <w:tc>
          <w:tcPr>
            <w:tcW w:w="6803" w:type="dxa"/>
            <w:tcBorders>
              <w:top w:val="single" w:sz="8" w:space="0" w:color="000000"/>
              <w:left w:val="single" w:sz="8" w:space="0" w:color="000000"/>
              <w:bottom w:val="single" w:sz="8" w:space="0" w:color="000000"/>
              <w:right w:val="single" w:sz="8" w:space="0" w:color="000000"/>
            </w:tcBorders>
            <w:vAlign w:val="center"/>
          </w:tcPr>
          <w:p w14:paraId="331E80E0" w14:textId="77777777" w:rsidR="00297150" w:rsidRDefault="00000000">
            <w:pPr>
              <w:spacing w:after="60" w:line="300" w:lineRule="auto"/>
              <w:rPr>
                <w:lang w:eastAsia="zh-CN"/>
              </w:rPr>
            </w:pPr>
            <w:r>
              <w:rPr>
                <w:lang w:eastAsia="zh-CN"/>
              </w:rPr>
              <w:t>【填写】例如输入为空、账号重复、权限不足、审核驳回、图片格式错误、网络异常等。</w:t>
            </w:r>
          </w:p>
        </w:tc>
      </w:tr>
      <w:tr w:rsidR="00297150" w14:paraId="20B92C1A" w14:textId="77777777">
        <w:trPr>
          <w:jc w:val="center"/>
        </w:trPr>
        <w:tc>
          <w:tcPr>
            <w:tcW w:w="1701" w:type="dxa"/>
            <w:tcBorders>
              <w:top w:val="single" w:sz="8" w:space="0" w:color="000000"/>
              <w:left w:val="single" w:sz="8" w:space="0" w:color="000000"/>
              <w:bottom w:val="single" w:sz="8" w:space="0" w:color="000000"/>
              <w:right w:val="single" w:sz="8" w:space="0" w:color="000000"/>
            </w:tcBorders>
            <w:vAlign w:val="center"/>
          </w:tcPr>
          <w:p w14:paraId="072F442E" w14:textId="77777777" w:rsidR="00297150" w:rsidRDefault="00000000">
            <w:pPr>
              <w:spacing w:after="60" w:line="300" w:lineRule="auto"/>
            </w:pPr>
            <w:proofErr w:type="spellStart"/>
            <w:r>
              <w:t>后置条件</w:t>
            </w:r>
            <w:proofErr w:type="spellEnd"/>
          </w:p>
        </w:tc>
        <w:tc>
          <w:tcPr>
            <w:tcW w:w="6803" w:type="dxa"/>
            <w:tcBorders>
              <w:top w:val="single" w:sz="8" w:space="0" w:color="000000"/>
              <w:left w:val="single" w:sz="8" w:space="0" w:color="000000"/>
              <w:bottom w:val="single" w:sz="8" w:space="0" w:color="000000"/>
              <w:right w:val="single" w:sz="8" w:space="0" w:color="000000"/>
            </w:tcBorders>
            <w:vAlign w:val="center"/>
          </w:tcPr>
          <w:p w14:paraId="3B575734" w14:textId="77777777" w:rsidR="00297150" w:rsidRDefault="00000000">
            <w:pPr>
              <w:spacing w:after="60" w:line="300" w:lineRule="auto"/>
              <w:rPr>
                <w:lang w:eastAsia="zh-CN"/>
              </w:rPr>
            </w:pPr>
            <w:r>
              <w:rPr>
                <w:lang w:eastAsia="zh-CN"/>
              </w:rPr>
              <w:t>【填写】说明数据状态如何变化，用户界面如何反馈。</w:t>
            </w:r>
          </w:p>
        </w:tc>
      </w:tr>
      <w:tr w:rsidR="00297150" w14:paraId="1E9C7D34" w14:textId="77777777">
        <w:trPr>
          <w:jc w:val="center"/>
        </w:trPr>
        <w:tc>
          <w:tcPr>
            <w:tcW w:w="1701" w:type="dxa"/>
            <w:tcBorders>
              <w:top w:val="single" w:sz="8" w:space="0" w:color="000000"/>
              <w:left w:val="single" w:sz="8" w:space="0" w:color="000000"/>
              <w:bottom w:val="single" w:sz="8" w:space="0" w:color="000000"/>
              <w:right w:val="single" w:sz="8" w:space="0" w:color="000000"/>
            </w:tcBorders>
            <w:vAlign w:val="center"/>
          </w:tcPr>
          <w:p w14:paraId="7ADD9C7C" w14:textId="77777777" w:rsidR="00297150" w:rsidRDefault="00000000">
            <w:pPr>
              <w:spacing w:after="60" w:line="300" w:lineRule="auto"/>
            </w:pPr>
            <w:proofErr w:type="spellStart"/>
            <w:r>
              <w:t>输入</w:t>
            </w:r>
            <w:proofErr w:type="spellEnd"/>
          </w:p>
        </w:tc>
        <w:tc>
          <w:tcPr>
            <w:tcW w:w="6803" w:type="dxa"/>
            <w:tcBorders>
              <w:top w:val="single" w:sz="8" w:space="0" w:color="000000"/>
              <w:left w:val="single" w:sz="8" w:space="0" w:color="000000"/>
              <w:bottom w:val="single" w:sz="8" w:space="0" w:color="000000"/>
              <w:right w:val="single" w:sz="8" w:space="0" w:color="000000"/>
            </w:tcBorders>
            <w:vAlign w:val="center"/>
          </w:tcPr>
          <w:p w14:paraId="22C94659" w14:textId="77777777" w:rsidR="00297150" w:rsidRDefault="00000000">
            <w:pPr>
              <w:spacing w:after="60" w:line="300" w:lineRule="auto"/>
              <w:rPr>
                <w:lang w:eastAsia="zh-CN"/>
              </w:rPr>
            </w:pPr>
            <w:r>
              <w:rPr>
                <w:lang w:eastAsia="zh-CN"/>
              </w:rPr>
              <w:t>【填写】本用例涉及的表单字段、查询条件或操作命令。</w:t>
            </w:r>
          </w:p>
        </w:tc>
      </w:tr>
      <w:tr w:rsidR="00297150" w14:paraId="0DE8D952" w14:textId="77777777">
        <w:trPr>
          <w:jc w:val="center"/>
        </w:trPr>
        <w:tc>
          <w:tcPr>
            <w:tcW w:w="1701" w:type="dxa"/>
            <w:tcBorders>
              <w:top w:val="single" w:sz="8" w:space="0" w:color="000000"/>
              <w:left w:val="single" w:sz="8" w:space="0" w:color="000000"/>
              <w:bottom w:val="single" w:sz="8" w:space="0" w:color="000000"/>
              <w:right w:val="single" w:sz="8" w:space="0" w:color="000000"/>
            </w:tcBorders>
            <w:vAlign w:val="center"/>
          </w:tcPr>
          <w:p w14:paraId="747C088F" w14:textId="77777777" w:rsidR="00297150" w:rsidRDefault="00000000">
            <w:pPr>
              <w:spacing w:after="60" w:line="300" w:lineRule="auto"/>
            </w:pPr>
            <w:proofErr w:type="spellStart"/>
            <w:r>
              <w:t>输出</w:t>
            </w:r>
            <w:proofErr w:type="spellEnd"/>
          </w:p>
        </w:tc>
        <w:tc>
          <w:tcPr>
            <w:tcW w:w="6803" w:type="dxa"/>
            <w:tcBorders>
              <w:top w:val="single" w:sz="8" w:space="0" w:color="000000"/>
              <w:left w:val="single" w:sz="8" w:space="0" w:color="000000"/>
              <w:bottom w:val="single" w:sz="8" w:space="0" w:color="000000"/>
              <w:right w:val="single" w:sz="8" w:space="0" w:color="000000"/>
            </w:tcBorders>
            <w:vAlign w:val="center"/>
          </w:tcPr>
          <w:p w14:paraId="55613987" w14:textId="77777777" w:rsidR="00297150" w:rsidRDefault="00000000">
            <w:pPr>
              <w:spacing w:after="60" w:line="300" w:lineRule="auto"/>
              <w:rPr>
                <w:lang w:eastAsia="zh-CN"/>
              </w:rPr>
            </w:pPr>
            <w:r>
              <w:rPr>
                <w:lang w:eastAsia="zh-CN"/>
              </w:rPr>
              <w:t>【填写】页面显示、提示信息、审核结果、列表数据或统计结果。</w:t>
            </w:r>
          </w:p>
        </w:tc>
      </w:tr>
    </w:tbl>
    <w:p w14:paraId="38E5DA22" w14:textId="0E99CB93" w:rsidR="00297150" w:rsidRDefault="002A0D15" w:rsidP="00CB6F6E">
      <w:pPr>
        <w:jc w:val="center"/>
        <w:rPr>
          <w:lang w:eastAsia="zh-CN"/>
        </w:rPr>
      </w:pPr>
      <w:r>
        <w:rPr>
          <w:rFonts w:hint="eastAsia"/>
          <w:noProof/>
        </w:rPr>
        <w:drawing>
          <wp:inline distT="0" distB="0" distL="0" distR="0" wp14:anchorId="211D7254" wp14:editId="4463FB64">
            <wp:extent cx="4138612" cy="4105902"/>
            <wp:effectExtent l="0" t="0" r="0" b="9525"/>
            <wp:docPr id="207712930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152850" cy="4120027"/>
                    </a:xfrm>
                    <a:prstGeom prst="rect">
                      <a:avLst/>
                    </a:prstGeom>
                    <a:noFill/>
                    <a:ln>
                      <a:noFill/>
                    </a:ln>
                  </pic:spPr>
                </pic:pic>
              </a:graphicData>
            </a:graphic>
          </wp:inline>
        </w:drawing>
      </w:r>
    </w:p>
    <w:p w14:paraId="0AC2FE42" w14:textId="6B2AB85A" w:rsidR="00CB6F6E" w:rsidRDefault="00CB6F6E" w:rsidP="00CB6F6E">
      <w:pPr>
        <w:spacing w:after="60" w:line="300" w:lineRule="auto"/>
        <w:jc w:val="center"/>
        <w:rPr>
          <w:lang w:eastAsia="zh-CN"/>
        </w:rPr>
      </w:pPr>
      <w:r>
        <w:rPr>
          <w:lang w:eastAsia="zh-CN"/>
        </w:rPr>
        <w:t>图</w:t>
      </w:r>
      <w:r>
        <w:rPr>
          <w:lang w:eastAsia="zh-CN"/>
        </w:rPr>
        <w:t>3-</w:t>
      </w:r>
      <w:r>
        <w:rPr>
          <w:rFonts w:hint="eastAsia"/>
          <w:lang w:eastAsia="zh-CN"/>
        </w:rPr>
        <w:t>11</w:t>
      </w:r>
      <w:r>
        <w:rPr>
          <w:lang w:eastAsia="zh-CN"/>
        </w:rPr>
        <w:t xml:space="preserve"> </w:t>
      </w:r>
      <w:r w:rsidRPr="00CB6F6E">
        <w:rPr>
          <w:lang w:eastAsia="zh-CN"/>
        </w:rPr>
        <w:t>公告发布与展示</w:t>
      </w:r>
      <w:r>
        <w:rPr>
          <w:lang w:eastAsia="zh-CN"/>
        </w:rPr>
        <w:t>顺序图</w:t>
      </w:r>
    </w:p>
    <w:p w14:paraId="1E2046C9" w14:textId="6B2AB85A" w:rsidR="00297150" w:rsidRDefault="00000000">
      <w:pPr>
        <w:pStyle w:val="31"/>
        <w:spacing w:before="100" w:after="80"/>
      </w:pPr>
      <w:bookmarkStart w:id="23" w:name="sec_3_3_8"/>
      <w:r>
        <w:rPr>
          <w:rFonts w:ascii="Times New Roman" w:eastAsia="宋体" w:hAnsi="Times New Roman" w:cs="Times New Roman"/>
          <w:sz w:val="23"/>
        </w:rPr>
        <w:lastRenderedPageBreak/>
        <w:t>3.3.8 “</w:t>
      </w:r>
      <w:proofErr w:type="spellStart"/>
      <w:r>
        <w:rPr>
          <w:rFonts w:ascii="Times New Roman" w:eastAsia="宋体" w:hAnsi="Times New Roman" w:cs="Times New Roman"/>
          <w:sz w:val="23"/>
        </w:rPr>
        <w:t>数据统计</w:t>
      </w:r>
      <w:r>
        <w:rPr>
          <w:rFonts w:ascii="Times New Roman" w:eastAsia="宋体" w:hAnsi="Times New Roman" w:cs="Times New Roman"/>
          <w:sz w:val="23"/>
        </w:rPr>
        <w:t>”</w:t>
      </w:r>
      <w:r>
        <w:rPr>
          <w:rFonts w:ascii="Times New Roman" w:eastAsia="宋体" w:hAnsi="Times New Roman" w:cs="Times New Roman"/>
          <w:sz w:val="23"/>
        </w:rPr>
        <w:t>用例描述</w:t>
      </w:r>
      <w:bookmarkEnd w:id="23"/>
      <w:proofErr w:type="spellEnd"/>
    </w:p>
    <w:tbl>
      <w:tblPr>
        <w:tblStyle w:val="af4"/>
        <w:tblW w:w="0" w:type="auto"/>
        <w:jc w:val="center"/>
        <w:tblLook w:val="04A0" w:firstRow="1" w:lastRow="0" w:firstColumn="1" w:lastColumn="0" w:noHBand="0" w:noVBand="1"/>
      </w:tblPr>
      <w:tblGrid>
        <w:gridCol w:w="1701"/>
        <w:gridCol w:w="6803"/>
      </w:tblGrid>
      <w:tr w:rsidR="00297150" w14:paraId="30B2FF23" w14:textId="77777777">
        <w:trPr>
          <w:jc w:val="center"/>
        </w:trPr>
        <w:tc>
          <w:tcPr>
            <w:tcW w:w="170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7485C38" w14:textId="77777777" w:rsidR="00297150" w:rsidRDefault="00000000">
            <w:pPr>
              <w:spacing w:after="60" w:line="300" w:lineRule="auto"/>
              <w:jc w:val="center"/>
            </w:pPr>
            <w:proofErr w:type="spellStart"/>
            <w:r>
              <w:rPr>
                <w:b/>
              </w:rPr>
              <w:t>项目</w:t>
            </w:r>
            <w:proofErr w:type="spellEnd"/>
          </w:p>
        </w:tc>
        <w:tc>
          <w:tcPr>
            <w:tcW w:w="680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E06A9F6" w14:textId="77777777" w:rsidR="00297150" w:rsidRDefault="00000000">
            <w:pPr>
              <w:spacing w:after="60" w:line="300" w:lineRule="auto"/>
              <w:jc w:val="center"/>
            </w:pPr>
            <w:proofErr w:type="spellStart"/>
            <w:r>
              <w:rPr>
                <w:b/>
              </w:rPr>
              <w:t>内容</w:t>
            </w:r>
            <w:proofErr w:type="spellEnd"/>
          </w:p>
        </w:tc>
      </w:tr>
      <w:tr w:rsidR="00297150" w14:paraId="73BBA1F6" w14:textId="77777777">
        <w:trPr>
          <w:jc w:val="center"/>
        </w:trPr>
        <w:tc>
          <w:tcPr>
            <w:tcW w:w="1701" w:type="dxa"/>
            <w:tcBorders>
              <w:top w:val="single" w:sz="8" w:space="0" w:color="000000"/>
              <w:left w:val="single" w:sz="8" w:space="0" w:color="000000"/>
              <w:bottom w:val="single" w:sz="8" w:space="0" w:color="000000"/>
              <w:right w:val="single" w:sz="8" w:space="0" w:color="000000"/>
            </w:tcBorders>
            <w:vAlign w:val="center"/>
          </w:tcPr>
          <w:p w14:paraId="5DF2A11A" w14:textId="77777777" w:rsidR="00297150" w:rsidRDefault="00000000">
            <w:pPr>
              <w:spacing w:after="60" w:line="300" w:lineRule="auto"/>
            </w:pPr>
            <w:proofErr w:type="spellStart"/>
            <w:r>
              <w:t>用例名</w:t>
            </w:r>
            <w:proofErr w:type="spellEnd"/>
          </w:p>
        </w:tc>
        <w:tc>
          <w:tcPr>
            <w:tcW w:w="6803" w:type="dxa"/>
            <w:tcBorders>
              <w:top w:val="single" w:sz="8" w:space="0" w:color="000000"/>
              <w:left w:val="single" w:sz="8" w:space="0" w:color="000000"/>
              <w:bottom w:val="single" w:sz="8" w:space="0" w:color="000000"/>
              <w:right w:val="single" w:sz="8" w:space="0" w:color="000000"/>
            </w:tcBorders>
            <w:vAlign w:val="center"/>
          </w:tcPr>
          <w:p w14:paraId="401B55E9" w14:textId="77777777" w:rsidR="00297150" w:rsidRDefault="00000000">
            <w:pPr>
              <w:spacing w:after="60" w:line="300" w:lineRule="auto"/>
            </w:pPr>
            <w:proofErr w:type="spellStart"/>
            <w:r>
              <w:t>数据统计</w:t>
            </w:r>
            <w:proofErr w:type="spellEnd"/>
          </w:p>
        </w:tc>
      </w:tr>
      <w:tr w:rsidR="00297150" w14:paraId="4C547D5D" w14:textId="77777777">
        <w:trPr>
          <w:jc w:val="center"/>
        </w:trPr>
        <w:tc>
          <w:tcPr>
            <w:tcW w:w="1701" w:type="dxa"/>
            <w:tcBorders>
              <w:top w:val="single" w:sz="8" w:space="0" w:color="000000"/>
              <w:left w:val="single" w:sz="8" w:space="0" w:color="000000"/>
              <w:bottom w:val="single" w:sz="8" w:space="0" w:color="000000"/>
              <w:right w:val="single" w:sz="8" w:space="0" w:color="000000"/>
            </w:tcBorders>
            <w:vAlign w:val="center"/>
          </w:tcPr>
          <w:p w14:paraId="00413DCD" w14:textId="77777777" w:rsidR="00297150" w:rsidRDefault="00000000">
            <w:pPr>
              <w:spacing w:after="60" w:line="300" w:lineRule="auto"/>
            </w:pPr>
            <w:proofErr w:type="spellStart"/>
            <w:r>
              <w:t>用例描述</w:t>
            </w:r>
            <w:proofErr w:type="spellEnd"/>
          </w:p>
        </w:tc>
        <w:tc>
          <w:tcPr>
            <w:tcW w:w="6803" w:type="dxa"/>
            <w:tcBorders>
              <w:top w:val="single" w:sz="8" w:space="0" w:color="000000"/>
              <w:left w:val="single" w:sz="8" w:space="0" w:color="000000"/>
              <w:bottom w:val="single" w:sz="8" w:space="0" w:color="000000"/>
              <w:right w:val="single" w:sz="8" w:space="0" w:color="000000"/>
            </w:tcBorders>
            <w:vAlign w:val="center"/>
          </w:tcPr>
          <w:p w14:paraId="61EC9672" w14:textId="77777777" w:rsidR="00297150" w:rsidRDefault="00000000">
            <w:pPr>
              <w:spacing w:after="60" w:line="300" w:lineRule="auto"/>
              <w:rPr>
                <w:lang w:eastAsia="zh-CN"/>
              </w:rPr>
            </w:pPr>
            <w:r>
              <w:rPr>
                <w:lang w:eastAsia="zh-CN"/>
              </w:rPr>
              <w:t>管理员查看动物数量、救助数量、领养数量和状态分布等基础统计数据。</w:t>
            </w:r>
          </w:p>
        </w:tc>
      </w:tr>
      <w:tr w:rsidR="00297150" w14:paraId="5BA7EC78" w14:textId="77777777">
        <w:trPr>
          <w:jc w:val="center"/>
        </w:trPr>
        <w:tc>
          <w:tcPr>
            <w:tcW w:w="1701" w:type="dxa"/>
            <w:tcBorders>
              <w:top w:val="single" w:sz="8" w:space="0" w:color="000000"/>
              <w:left w:val="single" w:sz="8" w:space="0" w:color="000000"/>
              <w:bottom w:val="single" w:sz="8" w:space="0" w:color="000000"/>
              <w:right w:val="single" w:sz="8" w:space="0" w:color="000000"/>
            </w:tcBorders>
            <w:vAlign w:val="center"/>
          </w:tcPr>
          <w:p w14:paraId="605A3ADD" w14:textId="77777777" w:rsidR="00297150" w:rsidRDefault="00000000">
            <w:pPr>
              <w:spacing w:after="60" w:line="300" w:lineRule="auto"/>
            </w:pPr>
            <w:proofErr w:type="spellStart"/>
            <w:r>
              <w:t>参与者</w:t>
            </w:r>
            <w:proofErr w:type="spellEnd"/>
          </w:p>
        </w:tc>
        <w:tc>
          <w:tcPr>
            <w:tcW w:w="6803" w:type="dxa"/>
            <w:tcBorders>
              <w:top w:val="single" w:sz="8" w:space="0" w:color="000000"/>
              <w:left w:val="single" w:sz="8" w:space="0" w:color="000000"/>
              <w:bottom w:val="single" w:sz="8" w:space="0" w:color="000000"/>
              <w:right w:val="single" w:sz="8" w:space="0" w:color="000000"/>
            </w:tcBorders>
            <w:vAlign w:val="center"/>
          </w:tcPr>
          <w:p w14:paraId="00912793" w14:textId="77777777" w:rsidR="00297150" w:rsidRDefault="00000000">
            <w:pPr>
              <w:spacing w:after="60" w:line="300" w:lineRule="auto"/>
            </w:pPr>
            <w:proofErr w:type="spellStart"/>
            <w:r>
              <w:t>管理员</w:t>
            </w:r>
            <w:proofErr w:type="spellEnd"/>
          </w:p>
        </w:tc>
      </w:tr>
      <w:tr w:rsidR="00297150" w14:paraId="7472DF0C" w14:textId="77777777">
        <w:trPr>
          <w:jc w:val="center"/>
        </w:trPr>
        <w:tc>
          <w:tcPr>
            <w:tcW w:w="1701" w:type="dxa"/>
            <w:tcBorders>
              <w:top w:val="single" w:sz="8" w:space="0" w:color="000000"/>
              <w:left w:val="single" w:sz="8" w:space="0" w:color="000000"/>
              <w:bottom w:val="single" w:sz="8" w:space="0" w:color="000000"/>
              <w:right w:val="single" w:sz="8" w:space="0" w:color="000000"/>
            </w:tcBorders>
            <w:vAlign w:val="center"/>
          </w:tcPr>
          <w:p w14:paraId="5427AF08" w14:textId="77777777" w:rsidR="00297150" w:rsidRDefault="00000000">
            <w:pPr>
              <w:spacing w:after="60" w:line="300" w:lineRule="auto"/>
            </w:pPr>
            <w:proofErr w:type="spellStart"/>
            <w:r>
              <w:t>前置条件</w:t>
            </w:r>
            <w:proofErr w:type="spellEnd"/>
          </w:p>
        </w:tc>
        <w:tc>
          <w:tcPr>
            <w:tcW w:w="6803" w:type="dxa"/>
            <w:tcBorders>
              <w:top w:val="single" w:sz="8" w:space="0" w:color="000000"/>
              <w:left w:val="single" w:sz="8" w:space="0" w:color="000000"/>
              <w:bottom w:val="single" w:sz="8" w:space="0" w:color="000000"/>
              <w:right w:val="single" w:sz="8" w:space="0" w:color="000000"/>
            </w:tcBorders>
            <w:vAlign w:val="center"/>
          </w:tcPr>
          <w:p w14:paraId="11729961" w14:textId="77777777" w:rsidR="00297150" w:rsidRDefault="00000000">
            <w:pPr>
              <w:spacing w:after="60" w:line="300" w:lineRule="auto"/>
              <w:rPr>
                <w:lang w:eastAsia="zh-CN"/>
              </w:rPr>
            </w:pPr>
            <w:r>
              <w:rPr>
                <w:lang w:eastAsia="zh-CN"/>
              </w:rPr>
              <w:t>系统中已有业务数据。</w:t>
            </w:r>
          </w:p>
        </w:tc>
      </w:tr>
      <w:tr w:rsidR="00297150" w14:paraId="09271058" w14:textId="77777777">
        <w:trPr>
          <w:jc w:val="center"/>
        </w:trPr>
        <w:tc>
          <w:tcPr>
            <w:tcW w:w="1701" w:type="dxa"/>
            <w:tcBorders>
              <w:top w:val="single" w:sz="8" w:space="0" w:color="000000"/>
              <w:left w:val="single" w:sz="8" w:space="0" w:color="000000"/>
              <w:bottom w:val="single" w:sz="8" w:space="0" w:color="000000"/>
              <w:right w:val="single" w:sz="8" w:space="0" w:color="000000"/>
            </w:tcBorders>
            <w:vAlign w:val="center"/>
          </w:tcPr>
          <w:p w14:paraId="75E3D421" w14:textId="77777777" w:rsidR="00297150" w:rsidRDefault="00000000">
            <w:pPr>
              <w:spacing w:after="60" w:line="300" w:lineRule="auto"/>
            </w:pPr>
            <w:proofErr w:type="spellStart"/>
            <w:r>
              <w:t>基本流程</w:t>
            </w:r>
            <w:proofErr w:type="spellEnd"/>
          </w:p>
        </w:tc>
        <w:tc>
          <w:tcPr>
            <w:tcW w:w="6803" w:type="dxa"/>
            <w:tcBorders>
              <w:top w:val="single" w:sz="8" w:space="0" w:color="000000"/>
              <w:left w:val="single" w:sz="8" w:space="0" w:color="000000"/>
              <w:bottom w:val="single" w:sz="8" w:space="0" w:color="000000"/>
              <w:right w:val="single" w:sz="8" w:space="0" w:color="000000"/>
            </w:tcBorders>
            <w:vAlign w:val="center"/>
          </w:tcPr>
          <w:p w14:paraId="404DF119" w14:textId="77777777" w:rsidR="00297150" w:rsidRDefault="00000000">
            <w:pPr>
              <w:spacing w:after="60" w:line="300" w:lineRule="auto"/>
              <w:rPr>
                <w:lang w:eastAsia="zh-CN"/>
              </w:rPr>
            </w:pPr>
            <w:r>
              <w:rPr>
                <w:lang w:eastAsia="zh-CN"/>
              </w:rPr>
              <w:t xml:space="preserve">1. </w:t>
            </w:r>
            <w:r>
              <w:rPr>
                <w:lang w:eastAsia="zh-CN"/>
              </w:rPr>
              <w:t>管理员进入统计页面；</w:t>
            </w:r>
            <w:r>
              <w:rPr>
                <w:lang w:eastAsia="zh-CN"/>
              </w:rPr>
              <w:br/>
              <w:t xml:space="preserve">2. </w:t>
            </w:r>
            <w:r>
              <w:rPr>
                <w:lang w:eastAsia="zh-CN"/>
              </w:rPr>
              <w:t>系统查询动物、救助、领养等数据；</w:t>
            </w:r>
            <w:r>
              <w:rPr>
                <w:lang w:eastAsia="zh-CN"/>
              </w:rPr>
              <w:br/>
              <w:t xml:space="preserve">3. </w:t>
            </w:r>
            <w:r>
              <w:rPr>
                <w:lang w:eastAsia="zh-CN"/>
              </w:rPr>
              <w:t>前端展示统计数字或简单图表；</w:t>
            </w:r>
            <w:r>
              <w:rPr>
                <w:lang w:eastAsia="zh-CN"/>
              </w:rPr>
              <w:br/>
              <w:t xml:space="preserve">4. </w:t>
            </w:r>
            <w:r>
              <w:rPr>
                <w:lang w:eastAsia="zh-CN"/>
              </w:rPr>
              <w:t>管理员用于了解平台运行情况。</w:t>
            </w:r>
          </w:p>
        </w:tc>
      </w:tr>
      <w:tr w:rsidR="00297150" w14:paraId="353B1ED0" w14:textId="77777777">
        <w:trPr>
          <w:jc w:val="center"/>
        </w:trPr>
        <w:tc>
          <w:tcPr>
            <w:tcW w:w="1701" w:type="dxa"/>
            <w:tcBorders>
              <w:top w:val="single" w:sz="8" w:space="0" w:color="000000"/>
              <w:left w:val="single" w:sz="8" w:space="0" w:color="000000"/>
              <w:bottom w:val="single" w:sz="8" w:space="0" w:color="000000"/>
              <w:right w:val="single" w:sz="8" w:space="0" w:color="000000"/>
            </w:tcBorders>
            <w:vAlign w:val="center"/>
          </w:tcPr>
          <w:p w14:paraId="3AAAC5A7" w14:textId="77777777" w:rsidR="00297150" w:rsidRDefault="00000000">
            <w:pPr>
              <w:spacing w:after="60" w:line="300" w:lineRule="auto"/>
            </w:pPr>
            <w:proofErr w:type="spellStart"/>
            <w:r>
              <w:t>异常流程</w:t>
            </w:r>
            <w:proofErr w:type="spellEnd"/>
          </w:p>
        </w:tc>
        <w:tc>
          <w:tcPr>
            <w:tcW w:w="6803" w:type="dxa"/>
            <w:tcBorders>
              <w:top w:val="single" w:sz="8" w:space="0" w:color="000000"/>
              <w:left w:val="single" w:sz="8" w:space="0" w:color="000000"/>
              <w:bottom w:val="single" w:sz="8" w:space="0" w:color="000000"/>
              <w:right w:val="single" w:sz="8" w:space="0" w:color="000000"/>
            </w:tcBorders>
            <w:vAlign w:val="center"/>
          </w:tcPr>
          <w:p w14:paraId="446D6EA9" w14:textId="77777777" w:rsidR="00297150" w:rsidRDefault="00000000">
            <w:pPr>
              <w:spacing w:after="60" w:line="300" w:lineRule="auto"/>
              <w:rPr>
                <w:lang w:eastAsia="zh-CN"/>
              </w:rPr>
            </w:pPr>
            <w:r>
              <w:rPr>
                <w:lang w:eastAsia="zh-CN"/>
              </w:rPr>
              <w:t>【填写】例如输入为空、账号重复、权限不足、审核驳回、图片格式错误、网络异常等。</w:t>
            </w:r>
          </w:p>
        </w:tc>
      </w:tr>
      <w:tr w:rsidR="00297150" w14:paraId="2BB94FCF" w14:textId="77777777">
        <w:trPr>
          <w:jc w:val="center"/>
        </w:trPr>
        <w:tc>
          <w:tcPr>
            <w:tcW w:w="1701" w:type="dxa"/>
            <w:tcBorders>
              <w:top w:val="single" w:sz="8" w:space="0" w:color="000000"/>
              <w:left w:val="single" w:sz="8" w:space="0" w:color="000000"/>
              <w:bottom w:val="single" w:sz="8" w:space="0" w:color="000000"/>
              <w:right w:val="single" w:sz="8" w:space="0" w:color="000000"/>
            </w:tcBorders>
            <w:vAlign w:val="center"/>
          </w:tcPr>
          <w:p w14:paraId="3819EE1A" w14:textId="77777777" w:rsidR="00297150" w:rsidRDefault="00000000">
            <w:pPr>
              <w:spacing w:after="60" w:line="300" w:lineRule="auto"/>
            </w:pPr>
            <w:proofErr w:type="spellStart"/>
            <w:r>
              <w:t>后置条件</w:t>
            </w:r>
            <w:proofErr w:type="spellEnd"/>
          </w:p>
        </w:tc>
        <w:tc>
          <w:tcPr>
            <w:tcW w:w="6803" w:type="dxa"/>
            <w:tcBorders>
              <w:top w:val="single" w:sz="8" w:space="0" w:color="000000"/>
              <w:left w:val="single" w:sz="8" w:space="0" w:color="000000"/>
              <w:bottom w:val="single" w:sz="8" w:space="0" w:color="000000"/>
              <w:right w:val="single" w:sz="8" w:space="0" w:color="000000"/>
            </w:tcBorders>
            <w:vAlign w:val="center"/>
          </w:tcPr>
          <w:p w14:paraId="55D01B6F" w14:textId="77777777" w:rsidR="00297150" w:rsidRDefault="00000000">
            <w:pPr>
              <w:spacing w:after="60" w:line="300" w:lineRule="auto"/>
              <w:rPr>
                <w:lang w:eastAsia="zh-CN"/>
              </w:rPr>
            </w:pPr>
            <w:r>
              <w:rPr>
                <w:lang w:eastAsia="zh-CN"/>
              </w:rPr>
              <w:t>【填写】说明数据状态如何变化，用户界面如何反馈。</w:t>
            </w:r>
          </w:p>
        </w:tc>
      </w:tr>
      <w:tr w:rsidR="00297150" w14:paraId="2B9DF012" w14:textId="77777777">
        <w:trPr>
          <w:jc w:val="center"/>
        </w:trPr>
        <w:tc>
          <w:tcPr>
            <w:tcW w:w="1701" w:type="dxa"/>
            <w:tcBorders>
              <w:top w:val="single" w:sz="8" w:space="0" w:color="000000"/>
              <w:left w:val="single" w:sz="8" w:space="0" w:color="000000"/>
              <w:bottom w:val="single" w:sz="8" w:space="0" w:color="000000"/>
              <w:right w:val="single" w:sz="8" w:space="0" w:color="000000"/>
            </w:tcBorders>
            <w:vAlign w:val="center"/>
          </w:tcPr>
          <w:p w14:paraId="7F3793E8" w14:textId="77777777" w:rsidR="00297150" w:rsidRDefault="00000000">
            <w:pPr>
              <w:spacing w:after="60" w:line="300" w:lineRule="auto"/>
            </w:pPr>
            <w:proofErr w:type="spellStart"/>
            <w:r>
              <w:t>输入</w:t>
            </w:r>
            <w:proofErr w:type="spellEnd"/>
          </w:p>
        </w:tc>
        <w:tc>
          <w:tcPr>
            <w:tcW w:w="6803" w:type="dxa"/>
            <w:tcBorders>
              <w:top w:val="single" w:sz="8" w:space="0" w:color="000000"/>
              <w:left w:val="single" w:sz="8" w:space="0" w:color="000000"/>
              <w:bottom w:val="single" w:sz="8" w:space="0" w:color="000000"/>
              <w:right w:val="single" w:sz="8" w:space="0" w:color="000000"/>
            </w:tcBorders>
            <w:vAlign w:val="center"/>
          </w:tcPr>
          <w:p w14:paraId="12323813" w14:textId="77777777" w:rsidR="00297150" w:rsidRDefault="00000000">
            <w:pPr>
              <w:spacing w:after="60" w:line="300" w:lineRule="auto"/>
              <w:rPr>
                <w:lang w:eastAsia="zh-CN"/>
              </w:rPr>
            </w:pPr>
            <w:r>
              <w:rPr>
                <w:lang w:eastAsia="zh-CN"/>
              </w:rPr>
              <w:t>【填写】本用例涉及的表单字段、查询条件或操作命令。</w:t>
            </w:r>
          </w:p>
        </w:tc>
      </w:tr>
      <w:tr w:rsidR="00297150" w14:paraId="55225920" w14:textId="77777777">
        <w:trPr>
          <w:jc w:val="center"/>
        </w:trPr>
        <w:tc>
          <w:tcPr>
            <w:tcW w:w="1701" w:type="dxa"/>
            <w:tcBorders>
              <w:top w:val="single" w:sz="8" w:space="0" w:color="000000"/>
              <w:left w:val="single" w:sz="8" w:space="0" w:color="000000"/>
              <w:bottom w:val="single" w:sz="8" w:space="0" w:color="000000"/>
              <w:right w:val="single" w:sz="8" w:space="0" w:color="000000"/>
            </w:tcBorders>
            <w:vAlign w:val="center"/>
          </w:tcPr>
          <w:p w14:paraId="650F9ABC" w14:textId="77777777" w:rsidR="00297150" w:rsidRDefault="00000000">
            <w:pPr>
              <w:spacing w:after="60" w:line="300" w:lineRule="auto"/>
            </w:pPr>
            <w:proofErr w:type="spellStart"/>
            <w:r>
              <w:t>输出</w:t>
            </w:r>
            <w:proofErr w:type="spellEnd"/>
          </w:p>
        </w:tc>
        <w:tc>
          <w:tcPr>
            <w:tcW w:w="6803" w:type="dxa"/>
            <w:tcBorders>
              <w:top w:val="single" w:sz="8" w:space="0" w:color="000000"/>
              <w:left w:val="single" w:sz="8" w:space="0" w:color="000000"/>
              <w:bottom w:val="single" w:sz="8" w:space="0" w:color="000000"/>
              <w:right w:val="single" w:sz="8" w:space="0" w:color="000000"/>
            </w:tcBorders>
            <w:vAlign w:val="center"/>
          </w:tcPr>
          <w:p w14:paraId="22B000FB" w14:textId="77777777" w:rsidR="00297150" w:rsidRDefault="00000000">
            <w:pPr>
              <w:spacing w:after="60" w:line="300" w:lineRule="auto"/>
              <w:rPr>
                <w:lang w:eastAsia="zh-CN"/>
              </w:rPr>
            </w:pPr>
            <w:r>
              <w:rPr>
                <w:lang w:eastAsia="zh-CN"/>
              </w:rPr>
              <w:t>【填写】页面显示、提示信息、审核结果、列表数据或统计结果。</w:t>
            </w:r>
          </w:p>
        </w:tc>
      </w:tr>
    </w:tbl>
    <w:p w14:paraId="21C20674" w14:textId="6A44ABC3" w:rsidR="00297150" w:rsidRDefault="002A0D15" w:rsidP="002A0D15">
      <w:pPr>
        <w:jc w:val="center"/>
        <w:rPr>
          <w:lang w:eastAsia="zh-CN"/>
        </w:rPr>
      </w:pPr>
      <w:r>
        <w:rPr>
          <w:rFonts w:hint="eastAsia"/>
          <w:noProof/>
        </w:rPr>
        <w:lastRenderedPageBreak/>
        <w:drawing>
          <wp:inline distT="0" distB="0" distL="0" distR="0" wp14:anchorId="69A7B33C" wp14:editId="70BD4CBD">
            <wp:extent cx="5668142" cy="5205412"/>
            <wp:effectExtent l="0" t="0" r="8890" b="0"/>
            <wp:docPr id="140058345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06110" cy="5240280"/>
                    </a:xfrm>
                    <a:prstGeom prst="rect">
                      <a:avLst/>
                    </a:prstGeom>
                    <a:noFill/>
                    <a:ln>
                      <a:noFill/>
                    </a:ln>
                  </pic:spPr>
                </pic:pic>
              </a:graphicData>
            </a:graphic>
          </wp:inline>
        </w:drawing>
      </w:r>
    </w:p>
    <w:p w14:paraId="2EE57F6E" w14:textId="2988BBB0" w:rsidR="002A0D15" w:rsidRDefault="002A0D15" w:rsidP="002A0D15">
      <w:pPr>
        <w:spacing w:after="60" w:line="300" w:lineRule="auto"/>
        <w:jc w:val="center"/>
        <w:rPr>
          <w:lang w:eastAsia="zh-CN"/>
        </w:rPr>
      </w:pPr>
      <w:r>
        <w:rPr>
          <w:lang w:eastAsia="zh-CN"/>
        </w:rPr>
        <w:t>图</w:t>
      </w:r>
      <w:r>
        <w:rPr>
          <w:lang w:eastAsia="zh-CN"/>
        </w:rPr>
        <w:t>3-</w:t>
      </w:r>
      <w:r>
        <w:rPr>
          <w:rFonts w:hint="eastAsia"/>
          <w:lang w:eastAsia="zh-CN"/>
        </w:rPr>
        <w:t>1</w:t>
      </w:r>
      <w:r>
        <w:rPr>
          <w:rFonts w:hint="eastAsia"/>
          <w:lang w:eastAsia="zh-CN"/>
        </w:rPr>
        <w:t>2</w:t>
      </w:r>
      <w:r>
        <w:rPr>
          <w:lang w:eastAsia="zh-CN"/>
        </w:rPr>
        <w:t xml:space="preserve"> </w:t>
      </w:r>
      <w:r>
        <w:rPr>
          <w:rFonts w:hint="eastAsia"/>
          <w:lang w:eastAsia="zh-CN"/>
        </w:rPr>
        <w:t>数据统计</w:t>
      </w:r>
      <w:r>
        <w:rPr>
          <w:lang w:eastAsia="zh-CN"/>
        </w:rPr>
        <w:t>顺序图</w:t>
      </w:r>
    </w:p>
    <w:p w14:paraId="2AD73DD1" w14:textId="77777777" w:rsidR="00297150" w:rsidRDefault="00000000">
      <w:pPr>
        <w:pStyle w:val="1"/>
        <w:spacing w:before="160" w:after="80"/>
        <w:rPr>
          <w:lang w:eastAsia="zh-CN"/>
        </w:rPr>
      </w:pPr>
      <w:bookmarkStart w:id="24" w:name="sec_4"/>
      <w:r>
        <w:rPr>
          <w:rFonts w:ascii="Times New Roman" w:eastAsia="宋体" w:hAnsi="Times New Roman" w:cs="Times New Roman"/>
          <w:sz w:val="30"/>
          <w:lang w:eastAsia="zh-CN"/>
        </w:rPr>
        <w:t xml:space="preserve">4 </w:t>
      </w:r>
      <w:r>
        <w:rPr>
          <w:rFonts w:ascii="Times New Roman" w:eastAsia="宋体" w:hAnsi="Times New Roman" w:cs="Times New Roman"/>
          <w:sz w:val="30"/>
          <w:lang w:eastAsia="zh-CN"/>
        </w:rPr>
        <w:t>数据需求描述</w:t>
      </w:r>
      <w:bookmarkEnd w:id="24"/>
    </w:p>
    <w:p w14:paraId="1E6B385F" w14:textId="77777777" w:rsidR="00297150" w:rsidRDefault="00000000">
      <w:pPr>
        <w:pStyle w:val="21"/>
        <w:spacing w:before="100" w:after="80"/>
        <w:rPr>
          <w:lang w:eastAsia="zh-CN"/>
        </w:rPr>
      </w:pPr>
      <w:bookmarkStart w:id="25" w:name="sec_4_1"/>
      <w:r>
        <w:rPr>
          <w:rFonts w:ascii="Times New Roman" w:eastAsia="宋体" w:hAnsi="Times New Roman" w:cs="Times New Roman"/>
          <w:lang w:eastAsia="zh-CN"/>
        </w:rPr>
        <w:t xml:space="preserve">4.1 </w:t>
      </w:r>
      <w:r>
        <w:rPr>
          <w:rFonts w:ascii="Times New Roman" w:eastAsia="宋体" w:hAnsi="Times New Roman" w:cs="Times New Roman"/>
          <w:lang w:eastAsia="zh-CN"/>
        </w:rPr>
        <w:t>数据对象总</w:t>
      </w:r>
      <w:proofErr w:type="gramStart"/>
      <w:r>
        <w:rPr>
          <w:rFonts w:ascii="Times New Roman" w:eastAsia="宋体" w:hAnsi="Times New Roman" w:cs="Times New Roman"/>
          <w:lang w:eastAsia="zh-CN"/>
        </w:rPr>
        <w:t>览</w:t>
      </w:r>
      <w:bookmarkEnd w:id="25"/>
      <w:proofErr w:type="gramEnd"/>
    </w:p>
    <w:tbl>
      <w:tblPr>
        <w:tblStyle w:val="af4"/>
        <w:tblW w:w="0" w:type="auto"/>
        <w:jc w:val="center"/>
        <w:tblLook w:val="04A0" w:firstRow="1" w:lastRow="0" w:firstColumn="1" w:lastColumn="0" w:noHBand="0" w:noVBand="1"/>
      </w:tblPr>
      <w:tblGrid>
        <w:gridCol w:w="1701"/>
        <w:gridCol w:w="2835"/>
        <w:gridCol w:w="1984"/>
        <w:gridCol w:w="1984"/>
      </w:tblGrid>
      <w:tr w:rsidR="00297150" w14:paraId="0ACC50EC" w14:textId="77777777">
        <w:trPr>
          <w:jc w:val="center"/>
        </w:trPr>
        <w:tc>
          <w:tcPr>
            <w:tcW w:w="170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25E45E5" w14:textId="77777777" w:rsidR="00297150" w:rsidRDefault="00000000">
            <w:pPr>
              <w:spacing w:after="60" w:line="300" w:lineRule="auto"/>
              <w:jc w:val="center"/>
            </w:pPr>
            <w:proofErr w:type="spellStart"/>
            <w:r>
              <w:rPr>
                <w:b/>
              </w:rPr>
              <w:t>数据对象</w:t>
            </w:r>
            <w:proofErr w:type="spellEnd"/>
          </w:p>
        </w:tc>
        <w:tc>
          <w:tcPr>
            <w:tcW w:w="28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5AC0A34" w14:textId="77777777" w:rsidR="00297150" w:rsidRDefault="00000000">
            <w:pPr>
              <w:spacing w:after="60" w:line="300" w:lineRule="auto"/>
              <w:jc w:val="center"/>
            </w:pPr>
            <w:proofErr w:type="spellStart"/>
            <w:r>
              <w:rPr>
                <w:b/>
              </w:rPr>
              <w:t>主要字段示例</w:t>
            </w:r>
            <w:proofErr w:type="spellEnd"/>
          </w:p>
        </w:tc>
        <w:tc>
          <w:tcPr>
            <w:tcW w:w="198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4104694" w14:textId="77777777" w:rsidR="00297150" w:rsidRDefault="00000000">
            <w:pPr>
              <w:spacing w:after="60" w:line="300" w:lineRule="auto"/>
              <w:jc w:val="center"/>
            </w:pPr>
            <w:proofErr w:type="spellStart"/>
            <w:r>
              <w:rPr>
                <w:b/>
              </w:rPr>
              <w:t>数据来源</w:t>
            </w:r>
            <w:proofErr w:type="spellEnd"/>
          </w:p>
        </w:tc>
        <w:tc>
          <w:tcPr>
            <w:tcW w:w="198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F7085DE" w14:textId="77777777" w:rsidR="00297150" w:rsidRDefault="00000000">
            <w:pPr>
              <w:spacing w:after="60" w:line="300" w:lineRule="auto"/>
              <w:jc w:val="center"/>
            </w:pPr>
            <w:proofErr w:type="spellStart"/>
            <w:r>
              <w:rPr>
                <w:b/>
              </w:rPr>
              <w:t>主要操作</w:t>
            </w:r>
            <w:proofErr w:type="spellEnd"/>
          </w:p>
        </w:tc>
      </w:tr>
      <w:tr w:rsidR="00297150" w14:paraId="1F7A55E7" w14:textId="77777777">
        <w:trPr>
          <w:jc w:val="center"/>
        </w:trPr>
        <w:tc>
          <w:tcPr>
            <w:tcW w:w="1701" w:type="dxa"/>
            <w:tcBorders>
              <w:top w:val="single" w:sz="8" w:space="0" w:color="000000"/>
              <w:left w:val="single" w:sz="8" w:space="0" w:color="000000"/>
              <w:bottom w:val="single" w:sz="8" w:space="0" w:color="000000"/>
              <w:right w:val="single" w:sz="8" w:space="0" w:color="000000"/>
            </w:tcBorders>
            <w:vAlign w:val="center"/>
          </w:tcPr>
          <w:p w14:paraId="5B4914D8" w14:textId="77777777" w:rsidR="00297150" w:rsidRDefault="00000000">
            <w:pPr>
              <w:spacing w:after="60" w:line="300" w:lineRule="auto"/>
            </w:pPr>
            <w:proofErr w:type="spellStart"/>
            <w:r>
              <w:t>用户</w:t>
            </w:r>
            <w:proofErr w:type="spellEnd"/>
            <w:r>
              <w:t xml:space="preserve"> User</w:t>
            </w:r>
          </w:p>
        </w:tc>
        <w:tc>
          <w:tcPr>
            <w:tcW w:w="2835" w:type="dxa"/>
            <w:tcBorders>
              <w:top w:val="single" w:sz="8" w:space="0" w:color="000000"/>
              <w:left w:val="single" w:sz="8" w:space="0" w:color="000000"/>
              <w:bottom w:val="single" w:sz="8" w:space="0" w:color="000000"/>
              <w:right w:val="single" w:sz="8" w:space="0" w:color="000000"/>
            </w:tcBorders>
            <w:vAlign w:val="center"/>
          </w:tcPr>
          <w:p w14:paraId="1DB19BA1" w14:textId="77777777" w:rsidR="00297150" w:rsidRDefault="00000000">
            <w:pPr>
              <w:spacing w:after="60" w:line="300" w:lineRule="auto"/>
              <w:rPr>
                <w:lang w:eastAsia="zh-CN"/>
              </w:rPr>
            </w:pPr>
            <w:r>
              <w:rPr>
                <w:lang w:eastAsia="zh-CN"/>
              </w:rPr>
              <w:t>用户</w:t>
            </w:r>
            <w:r>
              <w:rPr>
                <w:lang w:eastAsia="zh-CN"/>
              </w:rPr>
              <w:t>ID</w:t>
            </w:r>
            <w:r>
              <w:rPr>
                <w:lang w:eastAsia="zh-CN"/>
              </w:rPr>
              <w:t>、账号、密码、昵称、手机号、头像、角色、状态、创建时间</w:t>
            </w:r>
          </w:p>
        </w:tc>
        <w:tc>
          <w:tcPr>
            <w:tcW w:w="1984" w:type="dxa"/>
            <w:tcBorders>
              <w:top w:val="single" w:sz="8" w:space="0" w:color="000000"/>
              <w:left w:val="single" w:sz="8" w:space="0" w:color="000000"/>
              <w:bottom w:val="single" w:sz="8" w:space="0" w:color="000000"/>
              <w:right w:val="single" w:sz="8" w:space="0" w:color="000000"/>
            </w:tcBorders>
            <w:vAlign w:val="center"/>
          </w:tcPr>
          <w:p w14:paraId="41AC3E50" w14:textId="77777777" w:rsidR="00297150" w:rsidRDefault="00000000">
            <w:pPr>
              <w:spacing w:after="60" w:line="300" w:lineRule="auto"/>
              <w:rPr>
                <w:lang w:eastAsia="zh-CN"/>
              </w:rPr>
            </w:pPr>
            <w:r>
              <w:rPr>
                <w:lang w:eastAsia="zh-CN"/>
              </w:rPr>
              <w:t>注册表单、管理员后台</w:t>
            </w:r>
          </w:p>
        </w:tc>
        <w:tc>
          <w:tcPr>
            <w:tcW w:w="1984" w:type="dxa"/>
            <w:tcBorders>
              <w:top w:val="single" w:sz="8" w:space="0" w:color="000000"/>
              <w:left w:val="single" w:sz="8" w:space="0" w:color="000000"/>
              <w:bottom w:val="single" w:sz="8" w:space="0" w:color="000000"/>
              <w:right w:val="single" w:sz="8" w:space="0" w:color="000000"/>
            </w:tcBorders>
            <w:vAlign w:val="center"/>
          </w:tcPr>
          <w:p w14:paraId="07DF6034" w14:textId="77777777" w:rsidR="00297150" w:rsidRDefault="00000000">
            <w:pPr>
              <w:spacing w:after="60" w:line="300" w:lineRule="auto"/>
              <w:rPr>
                <w:lang w:eastAsia="zh-CN"/>
              </w:rPr>
            </w:pPr>
            <w:r>
              <w:rPr>
                <w:lang w:eastAsia="zh-CN"/>
              </w:rPr>
              <w:t>新增、查询、修改、禁用、登录校验</w:t>
            </w:r>
          </w:p>
        </w:tc>
      </w:tr>
      <w:tr w:rsidR="00297150" w14:paraId="6BB5B178" w14:textId="77777777">
        <w:trPr>
          <w:jc w:val="center"/>
        </w:trPr>
        <w:tc>
          <w:tcPr>
            <w:tcW w:w="1701" w:type="dxa"/>
            <w:tcBorders>
              <w:top w:val="single" w:sz="8" w:space="0" w:color="000000"/>
              <w:left w:val="single" w:sz="8" w:space="0" w:color="000000"/>
              <w:bottom w:val="single" w:sz="8" w:space="0" w:color="000000"/>
              <w:right w:val="single" w:sz="8" w:space="0" w:color="000000"/>
            </w:tcBorders>
            <w:vAlign w:val="center"/>
          </w:tcPr>
          <w:p w14:paraId="333E3C6F" w14:textId="77777777" w:rsidR="00297150" w:rsidRDefault="00000000">
            <w:pPr>
              <w:spacing w:after="60" w:line="300" w:lineRule="auto"/>
            </w:pPr>
            <w:proofErr w:type="spellStart"/>
            <w:r>
              <w:t>动物档案</w:t>
            </w:r>
            <w:proofErr w:type="spellEnd"/>
            <w:r>
              <w:t xml:space="preserve"> Animal</w:t>
            </w:r>
          </w:p>
        </w:tc>
        <w:tc>
          <w:tcPr>
            <w:tcW w:w="2835" w:type="dxa"/>
            <w:tcBorders>
              <w:top w:val="single" w:sz="8" w:space="0" w:color="000000"/>
              <w:left w:val="single" w:sz="8" w:space="0" w:color="000000"/>
              <w:bottom w:val="single" w:sz="8" w:space="0" w:color="000000"/>
              <w:right w:val="single" w:sz="8" w:space="0" w:color="000000"/>
            </w:tcBorders>
            <w:vAlign w:val="center"/>
          </w:tcPr>
          <w:p w14:paraId="75A14D08" w14:textId="77777777" w:rsidR="00297150" w:rsidRDefault="00000000">
            <w:pPr>
              <w:spacing w:after="60" w:line="300" w:lineRule="auto"/>
              <w:rPr>
                <w:lang w:eastAsia="zh-CN"/>
              </w:rPr>
            </w:pPr>
            <w:r>
              <w:rPr>
                <w:lang w:eastAsia="zh-CN"/>
              </w:rPr>
              <w:t>动物</w:t>
            </w:r>
            <w:r>
              <w:rPr>
                <w:lang w:eastAsia="zh-CN"/>
              </w:rPr>
              <w:t>ID</w:t>
            </w:r>
            <w:r>
              <w:rPr>
                <w:lang w:eastAsia="zh-CN"/>
              </w:rPr>
              <w:t>、类型、性别、年龄、发现地区、健康情况、图片、状态、发布人、审核状态</w:t>
            </w:r>
          </w:p>
        </w:tc>
        <w:tc>
          <w:tcPr>
            <w:tcW w:w="1984" w:type="dxa"/>
            <w:tcBorders>
              <w:top w:val="single" w:sz="8" w:space="0" w:color="000000"/>
              <w:left w:val="single" w:sz="8" w:space="0" w:color="000000"/>
              <w:bottom w:val="single" w:sz="8" w:space="0" w:color="000000"/>
              <w:right w:val="single" w:sz="8" w:space="0" w:color="000000"/>
            </w:tcBorders>
            <w:vAlign w:val="center"/>
          </w:tcPr>
          <w:p w14:paraId="48151C86" w14:textId="77777777" w:rsidR="00297150" w:rsidRDefault="00000000">
            <w:pPr>
              <w:spacing w:after="60" w:line="300" w:lineRule="auto"/>
              <w:rPr>
                <w:lang w:eastAsia="zh-CN"/>
              </w:rPr>
            </w:pPr>
            <w:r>
              <w:rPr>
                <w:lang w:eastAsia="zh-CN"/>
              </w:rPr>
              <w:t>用户发布、管理员维护</w:t>
            </w:r>
          </w:p>
        </w:tc>
        <w:tc>
          <w:tcPr>
            <w:tcW w:w="1984" w:type="dxa"/>
            <w:tcBorders>
              <w:top w:val="single" w:sz="8" w:space="0" w:color="000000"/>
              <w:left w:val="single" w:sz="8" w:space="0" w:color="000000"/>
              <w:bottom w:val="single" w:sz="8" w:space="0" w:color="000000"/>
              <w:right w:val="single" w:sz="8" w:space="0" w:color="000000"/>
            </w:tcBorders>
            <w:vAlign w:val="center"/>
          </w:tcPr>
          <w:p w14:paraId="6CF41AD1" w14:textId="77777777" w:rsidR="00297150" w:rsidRDefault="00000000">
            <w:pPr>
              <w:spacing w:after="60" w:line="300" w:lineRule="auto"/>
              <w:rPr>
                <w:lang w:eastAsia="zh-CN"/>
              </w:rPr>
            </w:pPr>
            <w:r>
              <w:rPr>
                <w:lang w:eastAsia="zh-CN"/>
              </w:rPr>
              <w:t>新增、审核、查询、修改、删除、状态更新</w:t>
            </w:r>
          </w:p>
        </w:tc>
      </w:tr>
      <w:tr w:rsidR="00297150" w14:paraId="652FAECA" w14:textId="77777777">
        <w:trPr>
          <w:jc w:val="center"/>
        </w:trPr>
        <w:tc>
          <w:tcPr>
            <w:tcW w:w="1701" w:type="dxa"/>
            <w:tcBorders>
              <w:top w:val="single" w:sz="8" w:space="0" w:color="000000"/>
              <w:left w:val="single" w:sz="8" w:space="0" w:color="000000"/>
              <w:bottom w:val="single" w:sz="8" w:space="0" w:color="000000"/>
              <w:right w:val="single" w:sz="8" w:space="0" w:color="000000"/>
            </w:tcBorders>
            <w:vAlign w:val="center"/>
          </w:tcPr>
          <w:p w14:paraId="34663803" w14:textId="77777777" w:rsidR="00297150" w:rsidRDefault="00000000">
            <w:pPr>
              <w:spacing w:after="60" w:line="300" w:lineRule="auto"/>
            </w:pPr>
            <w:proofErr w:type="spellStart"/>
            <w:r>
              <w:lastRenderedPageBreak/>
              <w:t>救助信息</w:t>
            </w:r>
            <w:proofErr w:type="spellEnd"/>
            <w:r>
              <w:t xml:space="preserve"> Rescue</w:t>
            </w:r>
          </w:p>
        </w:tc>
        <w:tc>
          <w:tcPr>
            <w:tcW w:w="2835" w:type="dxa"/>
            <w:tcBorders>
              <w:top w:val="single" w:sz="8" w:space="0" w:color="000000"/>
              <w:left w:val="single" w:sz="8" w:space="0" w:color="000000"/>
              <w:bottom w:val="single" w:sz="8" w:space="0" w:color="000000"/>
              <w:right w:val="single" w:sz="8" w:space="0" w:color="000000"/>
            </w:tcBorders>
            <w:vAlign w:val="center"/>
          </w:tcPr>
          <w:p w14:paraId="507FA8D3" w14:textId="77777777" w:rsidR="00297150" w:rsidRDefault="00000000">
            <w:pPr>
              <w:spacing w:after="60" w:line="300" w:lineRule="auto"/>
              <w:rPr>
                <w:lang w:eastAsia="zh-CN"/>
              </w:rPr>
            </w:pPr>
            <w:r>
              <w:rPr>
                <w:lang w:eastAsia="zh-CN"/>
              </w:rPr>
              <w:t>救助</w:t>
            </w:r>
            <w:r>
              <w:rPr>
                <w:lang w:eastAsia="zh-CN"/>
              </w:rPr>
              <w:t>ID</w:t>
            </w:r>
            <w:r>
              <w:rPr>
                <w:lang w:eastAsia="zh-CN"/>
              </w:rPr>
              <w:t>、地点、动物情况、联系方式、求助说明、状态、发布人、审核状态</w:t>
            </w:r>
          </w:p>
        </w:tc>
        <w:tc>
          <w:tcPr>
            <w:tcW w:w="1984" w:type="dxa"/>
            <w:tcBorders>
              <w:top w:val="single" w:sz="8" w:space="0" w:color="000000"/>
              <w:left w:val="single" w:sz="8" w:space="0" w:color="000000"/>
              <w:bottom w:val="single" w:sz="8" w:space="0" w:color="000000"/>
              <w:right w:val="single" w:sz="8" w:space="0" w:color="000000"/>
            </w:tcBorders>
            <w:vAlign w:val="center"/>
          </w:tcPr>
          <w:p w14:paraId="4C7C8968" w14:textId="77777777" w:rsidR="00297150" w:rsidRDefault="00000000">
            <w:pPr>
              <w:spacing w:after="60" w:line="300" w:lineRule="auto"/>
              <w:rPr>
                <w:lang w:eastAsia="zh-CN"/>
              </w:rPr>
            </w:pPr>
            <w:r>
              <w:rPr>
                <w:lang w:eastAsia="zh-CN"/>
              </w:rPr>
              <w:t>用户发布、管理员审核</w:t>
            </w:r>
          </w:p>
        </w:tc>
        <w:tc>
          <w:tcPr>
            <w:tcW w:w="1984" w:type="dxa"/>
            <w:tcBorders>
              <w:top w:val="single" w:sz="8" w:space="0" w:color="000000"/>
              <w:left w:val="single" w:sz="8" w:space="0" w:color="000000"/>
              <w:bottom w:val="single" w:sz="8" w:space="0" w:color="000000"/>
              <w:right w:val="single" w:sz="8" w:space="0" w:color="000000"/>
            </w:tcBorders>
            <w:vAlign w:val="center"/>
          </w:tcPr>
          <w:p w14:paraId="60B0440E" w14:textId="77777777" w:rsidR="00297150" w:rsidRDefault="00000000">
            <w:pPr>
              <w:spacing w:after="60" w:line="300" w:lineRule="auto"/>
              <w:rPr>
                <w:lang w:eastAsia="zh-CN"/>
              </w:rPr>
            </w:pPr>
            <w:r>
              <w:rPr>
                <w:lang w:eastAsia="zh-CN"/>
              </w:rPr>
              <w:t>新增、审核、查询、修改、状态更新</w:t>
            </w:r>
          </w:p>
        </w:tc>
      </w:tr>
      <w:tr w:rsidR="00297150" w14:paraId="39A3CF60" w14:textId="77777777">
        <w:trPr>
          <w:jc w:val="center"/>
        </w:trPr>
        <w:tc>
          <w:tcPr>
            <w:tcW w:w="1701" w:type="dxa"/>
            <w:tcBorders>
              <w:top w:val="single" w:sz="8" w:space="0" w:color="000000"/>
              <w:left w:val="single" w:sz="8" w:space="0" w:color="000000"/>
              <w:bottom w:val="single" w:sz="8" w:space="0" w:color="000000"/>
              <w:right w:val="single" w:sz="8" w:space="0" w:color="000000"/>
            </w:tcBorders>
            <w:vAlign w:val="center"/>
          </w:tcPr>
          <w:p w14:paraId="71517630" w14:textId="77777777" w:rsidR="00297150" w:rsidRDefault="00000000">
            <w:pPr>
              <w:spacing w:after="60" w:line="300" w:lineRule="auto"/>
            </w:pPr>
            <w:proofErr w:type="spellStart"/>
            <w:r>
              <w:t>领养申请</w:t>
            </w:r>
            <w:proofErr w:type="spellEnd"/>
            <w:r>
              <w:t xml:space="preserve"> </w:t>
            </w:r>
            <w:proofErr w:type="spellStart"/>
            <w:r>
              <w:t>AdoptApply</w:t>
            </w:r>
            <w:proofErr w:type="spellEnd"/>
          </w:p>
        </w:tc>
        <w:tc>
          <w:tcPr>
            <w:tcW w:w="2835" w:type="dxa"/>
            <w:tcBorders>
              <w:top w:val="single" w:sz="8" w:space="0" w:color="000000"/>
              <w:left w:val="single" w:sz="8" w:space="0" w:color="000000"/>
              <w:bottom w:val="single" w:sz="8" w:space="0" w:color="000000"/>
              <w:right w:val="single" w:sz="8" w:space="0" w:color="000000"/>
            </w:tcBorders>
            <w:vAlign w:val="center"/>
          </w:tcPr>
          <w:p w14:paraId="5D300479" w14:textId="77777777" w:rsidR="00297150" w:rsidRDefault="00000000">
            <w:pPr>
              <w:spacing w:after="60" w:line="300" w:lineRule="auto"/>
              <w:rPr>
                <w:lang w:eastAsia="zh-CN"/>
              </w:rPr>
            </w:pPr>
            <w:r>
              <w:rPr>
                <w:lang w:eastAsia="zh-CN"/>
              </w:rPr>
              <w:t>申请</w:t>
            </w:r>
            <w:r>
              <w:rPr>
                <w:lang w:eastAsia="zh-CN"/>
              </w:rPr>
              <w:t>ID</w:t>
            </w:r>
            <w:r>
              <w:rPr>
                <w:lang w:eastAsia="zh-CN"/>
              </w:rPr>
              <w:t>、动物</w:t>
            </w:r>
            <w:r>
              <w:rPr>
                <w:lang w:eastAsia="zh-CN"/>
              </w:rPr>
              <w:t>ID</w:t>
            </w:r>
            <w:r>
              <w:rPr>
                <w:lang w:eastAsia="zh-CN"/>
              </w:rPr>
              <w:t>、申请人</w:t>
            </w:r>
            <w:r>
              <w:rPr>
                <w:lang w:eastAsia="zh-CN"/>
              </w:rPr>
              <w:t>ID</w:t>
            </w:r>
            <w:r>
              <w:rPr>
                <w:lang w:eastAsia="zh-CN"/>
              </w:rPr>
              <w:t>、申请理由、居住条件、饲养经验、审核状态、审核意见</w:t>
            </w:r>
          </w:p>
        </w:tc>
        <w:tc>
          <w:tcPr>
            <w:tcW w:w="1984" w:type="dxa"/>
            <w:tcBorders>
              <w:top w:val="single" w:sz="8" w:space="0" w:color="000000"/>
              <w:left w:val="single" w:sz="8" w:space="0" w:color="000000"/>
              <w:bottom w:val="single" w:sz="8" w:space="0" w:color="000000"/>
              <w:right w:val="single" w:sz="8" w:space="0" w:color="000000"/>
            </w:tcBorders>
            <w:vAlign w:val="center"/>
          </w:tcPr>
          <w:p w14:paraId="16288BAC" w14:textId="77777777" w:rsidR="00297150" w:rsidRDefault="00000000">
            <w:pPr>
              <w:spacing w:after="60" w:line="300" w:lineRule="auto"/>
              <w:rPr>
                <w:lang w:eastAsia="zh-CN"/>
              </w:rPr>
            </w:pPr>
            <w:r>
              <w:rPr>
                <w:lang w:eastAsia="zh-CN"/>
              </w:rPr>
              <w:t>用户提交、管理员审核</w:t>
            </w:r>
          </w:p>
        </w:tc>
        <w:tc>
          <w:tcPr>
            <w:tcW w:w="1984" w:type="dxa"/>
            <w:tcBorders>
              <w:top w:val="single" w:sz="8" w:space="0" w:color="000000"/>
              <w:left w:val="single" w:sz="8" w:space="0" w:color="000000"/>
              <w:bottom w:val="single" w:sz="8" w:space="0" w:color="000000"/>
              <w:right w:val="single" w:sz="8" w:space="0" w:color="000000"/>
            </w:tcBorders>
            <w:vAlign w:val="center"/>
          </w:tcPr>
          <w:p w14:paraId="2C8306AC" w14:textId="77777777" w:rsidR="00297150" w:rsidRDefault="00000000">
            <w:pPr>
              <w:spacing w:after="60" w:line="300" w:lineRule="auto"/>
              <w:rPr>
                <w:lang w:eastAsia="zh-CN"/>
              </w:rPr>
            </w:pPr>
            <w:r>
              <w:rPr>
                <w:lang w:eastAsia="zh-CN"/>
              </w:rPr>
              <w:t>提交、查询、审核、状态更新</w:t>
            </w:r>
          </w:p>
        </w:tc>
      </w:tr>
      <w:tr w:rsidR="00297150" w14:paraId="4A889489" w14:textId="77777777">
        <w:trPr>
          <w:jc w:val="center"/>
        </w:trPr>
        <w:tc>
          <w:tcPr>
            <w:tcW w:w="1701" w:type="dxa"/>
            <w:tcBorders>
              <w:top w:val="single" w:sz="8" w:space="0" w:color="000000"/>
              <w:left w:val="single" w:sz="8" w:space="0" w:color="000000"/>
              <w:bottom w:val="single" w:sz="8" w:space="0" w:color="000000"/>
              <w:right w:val="single" w:sz="8" w:space="0" w:color="000000"/>
            </w:tcBorders>
            <w:vAlign w:val="center"/>
          </w:tcPr>
          <w:p w14:paraId="5C575603" w14:textId="77777777" w:rsidR="00297150" w:rsidRDefault="00000000">
            <w:pPr>
              <w:spacing w:after="60" w:line="300" w:lineRule="auto"/>
            </w:pPr>
            <w:proofErr w:type="spellStart"/>
            <w:r>
              <w:t>公告</w:t>
            </w:r>
            <w:proofErr w:type="spellEnd"/>
            <w:r>
              <w:t xml:space="preserve"> Notice</w:t>
            </w:r>
          </w:p>
        </w:tc>
        <w:tc>
          <w:tcPr>
            <w:tcW w:w="2835" w:type="dxa"/>
            <w:tcBorders>
              <w:top w:val="single" w:sz="8" w:space="0" w:color="000000"/>
              <w:left w:val="single" w:sz="8" w:space="0" w:color="000000"/>
              <w:bottom w:val="single" w:sz="8" w:space="0" w:color="000000"/>
              <w:right w:val="single" w:sz="8" w:space="0" w:color="000000"/>
            </w:tcBorders>
            <w:vAlign w:val="center"/>
          </w:tcPr>
          <w:p w14:paraId="1D8B9D83" w14:textId="77777777" w:rsidR="00297150" w:rsidRDefault="00000000">
            <w:pPr>
              <w:spacing w:after="60" w:line="300" w:lineRule="auto"/>
              <w:rPr>
                <w:lang w:eastAsia="zh-CN"/>
              </w:rPr>
            </w:pPr>
            <w:r>
              <w:rPr>
                <w:lang w:eastAsia="zh-CN"/>
              </w:rPr>
              <w:t>公告</w:t>
            </w:r>
            <w:r>
              <w:rPr>
                <w:lang w:eastAsia="zh-CN"/>
              </w:rPr>
              <w:t>ID</w:t>
            </w:r>
            <w:r>
              <w:rPr>
                <w:lang w:eastAsia="zh-CN"/>
              </w:rPr>
              <w:t>、标题、内容、发布人、发布时间、状态</w:t>
            </w:r>
          </w:p>
        </w:tc>
        <w:tc>
          <w:tcPr>
            <w:tcW w:w="1984" w:type="dxa"/>
            <w:tcBorders>
              <w:top w:val="single" w:sz="8" w:space="0" w:color="000000"/>
              <w:left w:val="single" w:sz="8" w:space="0" w:color="000000"/>
              <w:bottom w:val="single" w:sz="8" w:space="0" w:color="000000"/>
              <w:right w:val="single" w:sz="8" w:space="0" w:color="000000"/>
            </w:tcBorders>
            <w:vAlign w:val="center"/>
          </w:tcPr>
          <w:p w14:paraId="10267E10" w14:textId="77777777" w:rsidR="00297150" w:rsidRDefault="00000000">
            <w:pPr>
              <w:spacing w:after="60" w:line="300" w:lineRule="auto"/>
            </w:pPr>
            <w:proofErr w:type="spellStart"/>
            <w:r>
              <w:t>管理员发布</w:t>
            </w:r>
            <w:proofErr w:type="spellEnd"/>
          </w:p>
        </w:tc>
        <w:tc>
          <w:tcPr>
            <w:tcW w:w="1984" w:type="dxa"/>
            <w:tcBorders>
              <w:top w:val="single" w:sz="8" w:space="0" w:color="000000"/>
              <w:left w:val="single" w:sz="8" w:space="0" w:color="000000"/>
              <w:bottom w:val="single" w:sz="8" w:space="0" w:color="000000"/>
              <w:right w:val="single" w:sz="8" w:space="0" w:color="000000"/>
            </w:tcBorders>
            <w:vAlign w:val="center"/>
          </w:tcPr>
          <w:p w14:paraId="2FBEECA0" w14:textId="77777777" w:rsidR="00297150" w:rsidRDefault="00000000">
            <w:pPr>
              <w:spacing w:after="60" w:line="300" w:lineRule="auto"/>
              <w:rPr>
                <w:lang w:eastAsia="zh-CN"/>
              </w:rPr>
            </w:pPr>
            <w:r>
              <w:rPr>
                <w:lang w:eastAsia="zh-CN"/>
              </w:rPr>
              <w:t>新增、查询、修改、删除、发布</w:t>
            </w:r>
          </w:p>
        </w:tc>
      </w:tr>
      <w:tr w:rsidR="00297150" w14:paraId="554F65BF" w14:textId="77777777">
        <w:trPr>
          <w:jc w:val="center"/>
        </w:trPr>
        <w:tc>
          <w:tcPr>
            <w:tcW w:w="1701" w:type="dxa"/>
            <w:tcBorders>
              <w:top w:val="single" w:sz="8" w:space="0" w:color="000000"/>
              <w:left w:val="single" w:sz="8" w:space="0" w:color="000000"/>
              <w:bottom w:val="single" w:sz="8" w:space="0" w:color="000000"/>
              <w:right w:val="single" w:sz="8" w:space="0" w:color="000000"/>
            </w:tcBorders>
            <w:vAlign w:val="center"/>
          </w:tcPr>
          <w:p w14:paraId="74B72083" w14:textId="77777777" w:rsidR="00297150" w:rsidRDefault="00000000">
            <w:pPr>
              <w:spacing w:after="60" w:line="300" w:lineRule="auto"/>
            </w:pPr>
            <w:proofErr w:type="spellStart"/>
            <w:r>
              <w:t>审核记录</w:t>
            </w:r>
            <w:proofErr w:type="spellEnd"/>
            <w:r>
              <w:t xml:space="preserve"> </w:t>
            </w:r>
            <w:proofErr w:type="spellStart"/>
            <w:r>
              <w:t>AuditLog</w:t>
            </w:r>
            <w:proofErr w:type="spellEnd"/>
          </w:p>
        </w:tc>
        <w:tc>
          <w:tcPr>
            <w:tcW w:w="2835" w:type="dxa"/>
            <w:tcBorders>
              <w:top w:val="single" w:sz="8" w:space="0" w:color="000000"/>
              <w:left w:val="single" w:sz="8" w:space="0" w:color="000000"/>
              <w:bottom w:val="single" w:sz="8" w:space="0" w:color="000000"/>
              <w:right w:val="single" w:sz="8" w:space="0" w:color="000000"/>
            </w:tcBorders>
            <w:vAlign w:val="center"/>
          </w:tcPr>
          <w:p w14:paraId="30672C24" w14:textId="77777777" w:rsidR="00297150" w:rsidRDefault="00000000">
            <w:pPr>
              <w:spacing w:after="60" w:line="300" w:lineRule="auto"/>
              <w:rPr>
                <w:lang w:eastAsia="zh-CN"/>
              </w:rPr>
            </w:pPr>
            <w:r>
              <w:rPr>
                <w:lang w:eastAsia="zh-CN"/>
              </w:rPr>
              <w:t>记录</w:t>
            </w:r>
            <w:r>
              <w:rPr>
                <w:lang w:eastAsia="zh-CN"/>
              </w:rPr>
              <w:t>ID</w:t>
            </w:r>
            <w:r>
              <w:rPr>
                <w:lang w:eastAsia="zh-CN"/>
              </w:rPr>
              <w:t>、业务类型、业务</w:t>
            </w:r>
            <w:r>
              <w:rPr>
                <w:lang w:eastAsia="zh-CN"/>
              </w:rPr>
              <w:t>ID</w:t>
            </w:r>
            <w:r>
              <w:rPr>
                <w:lang w:eastAsia="zh-CN"/>
              </w:rPr>
              <w:t>、审核人、审核结果、审核意见、审核时间</w:t>
            </w:r>
          </w:p>
        </w:tc>
        <w:tc>
          <w:tcPr>
            <w:tcW w:w="1984" w:type="dxa"/>
            <w:tcBorders>
              <w:top w:val="single" w:sz="8" w:space="0" w:color="000000"/>
              <w:left w:val="single" w:sz="8" w:space="0" w:color="000000"/>
              <w:bottom w:val="single" w:sz="8" w:space="0" w:color="000000"/>
              <w:right w:val="single" w:sz="8" w:space="0" w:color="000000"/>
            </w:tcBorders>
            <w:vAlign w:val="center"/>
          </w:tcPr>
          <w:p w14:paraId="01151FF2" w14:textId="77777777" w:rsidR="00297150" w:rsidRDefault="00000000">
            <w:pPr>
              <w:spacing w:after="60" w:line="300" w:lineRule="auto"/>
            </w:pPr>
            <w:proofErr w:type="spellStart"/>
            <w:r>
              <w:t>系统生成</w:t>
            </w:r>
            <w:proofErr w:type="spellEnd"/>
          </w:p>
        </w:tc>
        <w:tc>
          <w:tcPr>
            <w:tcW w:w="1984" w:type="dxa"/>
            <w:tcBorders>
              <w:top w:val="single" w:sz="8" w:space="0" w:color="000000"/>
              <w:left w:val="single" w:sz="8" w:space="0" w:color="000000"/>
              <w:bottom w:val="single" w:sz="8" w:space="0" w:color="000000"/>
              <w:right w:val="single" w:sz="8" w:space="0" w:color="000000"/>
            </w:tcBorders>
            <w:vAlign w:val="center"/>
          </w:tcPr>
          <w:p w14:paraId="2277499A" w14:textId="77777777" w:rsidR="00297150" w:rsidRDefault="00000000">
            <w:pPr>
              <w:spacing w:after="60" w:line="300" w:lineRule="auto"/>
            </w:pPr>
            <w:proofErr w:type="spellStart"/>
            <w:r>
              <w:t>自动记录、查询</w:t>
            </w:r>
            <w:proofErr w:type="spellEnd"/>
          </w:p>
        </w:tc>
      </w:tr>
    </w:tbl>
    <w:p w14:paraId="61FF3CB2" w14:textId="77777777" w:rsidR="00297150" w:rsidRDefault="00297150"/>
    <w:p w14:paraId="17C854D4" w14:textId="77777777" w:rsidR="00297150" w:rsidRDefault="00000000">
      <w:pPr>
        <w:pStyle w:val="21"/>
        <w:spacing w:before="100" w:after="80"/>
      </w:pPr>
      <w:bookmarkStart w:id="26" w:name="sec_4_2"/>
      <w:r>
        <w:rPr>
          <w:rFonts w:ascii="Times New Roman" w:eastAsia="宋体" w:hAnsi="Times New Roman" w:cs="Times New Roman"/>
        </w:rPr>
        <w:t xml:space="preserve">4.2 </w:t>
      </w:r>
      <w:proofErr w:type="spellStart"/>
      <w:r>
        <w:rPr>
          <w:rFonts w:ascii="Times New Roman" w:eastAsia="宋体" w:hAnsi="Times New Roman" w:cs="Times New Roman"/>
        </w:rPr>
        <w:t>静态数据</w:t>
      </w:r>
      <w:bookmarkEnd w:id="26"/>
      <w:proofErr w:type="spellEnd"/>
    </w:p>
    <w:p w14:paraId="7B6B0C86" w14:textId="77777777" w:rsidR="00297150" w:rsidRDefault="00000000">
      <w:pPr>
        <w:spacing w:after="60" w:line="300" w:lineRule="auto"/>
        <w:rPr>
          <w:lang w:eastAsia="zh-CN"/>
        </w:rPr>
      </w:pPr>
      <w:r>
        <w:rPr>
          <w:lang w:eastAsia="zh-CN"/>
        </w:rPr>
        <w:t>静态数据是系统运行过程中作为分类、状态或规则使用，变化频率较低的数据。</w:t>
      </w:r>
    </w:p>
    <w:tbl>
      <w:tblPr>
        <w:tblStyle w:val="af4"/>
        <w:tblW w:w="0" w:type="auto"/>
        <w:jc w:val="center"/>
        <w:tblLook w:val="04A0" w:firstRow="1" w:lastRow="0" w:firstColumn="1" w:lastColumn="0" w:noHBand="0" w:noVBand="1"/>
      </w:tblPr>
      <w:tblGrid>
        <w:gridCol w:w="2268"/>
        <w:gridCol w:w="6236"/>
      </w:tblGrid>
      <w:tr w:rsidR="00297150" w14:paraId="1A2BA575" w14:textId="77777777">
        <w:trPr>
          <w:jc w:val="center"/>
        </w:trPr>
        <w:tc>
          <w:tcPr>
            <w:tcW w:w="226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4CC63C5" w14:textId="77777777" w:rsidR="00297150" w:rsidRDefault="00000000">
            <w:pPr>
              <w:spacing w:after="60" w:line="300" w:lineRule="auto"/>
              <w:jc w:val="center"/>
            </w:pPr>
            <w:proofErr w:type="spellStart"/>
            <w:r>
              <w:rPr>
                <w:b/>
              </w:rPr>
              <w:t>数据项</w:t>
            </w:r>
            <w:proofErr w:type="spellEnd"/>
          </w:p>
        </w:tc>
        <w:tc>
          <w:tcPr>
            <w:tcW w:w="6236"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01C5668" w14:textId="77777777" w:rsidR="00297150" w:rsidRDefault="00000000">
            <w:pPr>
              <w:spacing w:after="60" w:line="300" w:lineRule="auto"/>
              <w:jc w:val="center"/>
            </w:pPr>
            <w:proofErr w:type="spellStart"/>
            <w:r>
              <w:rPr>
                <w:b/>
              </w:rPr>
              <w:t>取值范围或说明</w:t>
            </w:r>
            <w:proofErr w:type="spellEnd"/>
          </w:p>
        </w:tc>
      </w:tr>
      <w:tr w:rsidR="00297150" w14:paraId="1F3AB19B"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17772C88" w14:textId="77777777" w:rsidR="00297150" w:rsidRDefault="00000000">
            <w:pPr>
              <w:spacing w:after="60" w:line="300" w:lineRule="auto"/>
            </w:pPr>
            <w:proofErr w:type="spellStart"/>
            <w:r>
              <w:t>用户角色</w:t>
            </w:r>
            <w:proofErr w:type="spellEnd"/>
          </w:p>
        </w:tc>
        <w:tc>
          <w:tcPr>
            <w:tcW w:w="6236" w:type="dxa"/>
            <w:tcBorders>
              <w:top w:val="single" w:sz="8" w:space="0" w:color="000000"/>
              <w:left w:val="single" w:sz="8" w:space="0" w:color="000000"/>
              <w:bottom w:val="single" w:sz="8" w:space="0" w:color="000000"/>
              <w:right w:val="single" w:sz="8" w:space="0" w:color="000000"/>
            </w:tcBorders>
            <w:vAlign w:val="center"/>
          </w:tcPr>
          <w:p w14:paraId="51F42BA1" w14:textId="77777777" w:rsidR="00297150" w:rsidRDefault="00000000">
            <w:pPr>
              <w:spacing w:after="60" w:line="300" w:lineRule="auto"/>
              <w:rPr>
                <w:lang w:eastAsia="zh-CN"/>
              </w:rPr>
            </w:pPr>
            <w:r>
              <w:rPr>
                <w:lang w:eastAsia="zh-CN"/>
              </w:rPr>
              <w:t>游客、普通用户、救助信息发布者、管理员</w:t>
            </w:r>
          </w:p>
        </w:tc>
      </w:tr>
      <w:tr w:rsidR="00297150" w14:paraId="36ED5BF0"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29BC534A" w14:textId="77777777" w:rsidR="00297150" w:rsidRDefault="00000000">
            <w:pPr>
              <w:spacing w:after="60" w:line="300" w:lineRule="auto"/>
            </w:pPr>
            <w:proofErr w:type="spellStart"/>
            <w:r>
              <w:t>动物类型</w:t>
            </w:r>
            <w:proofErr w:type="spellEnd"/>
          </w:p>
        </w:tc>
        <w:tc>
          <w:tcPr>
            <w:tcW w:w="6236" w:type="dxa"/>
            <w:tcBorders>
              <w:top w:val="single" w:sz="8" w:space="0" w:color="000000"/>
              <w:left w:val="single" w:sz="8" w:space="0" w:color="000000"/>
              <w:bottom w:val="single" w:sz="8" w:space="0" w:color="000000"/>
              <w:right w:val="single" w:sz="8" w:space="0" w:color="000000"/>
            </w:tcBorders>
            <w:vAlign w:val="center"/>
          </w:tcPr>
          <w:p w14:paraId="38D3F867" w14:textId="77777777" w:rsidR="00297150" w:rsidRDefault="00000000">
            <w:pPr>
              <w:spacing w:after="60" w:line="300" w:lineRule="auto"/>
            </w:pPr>
            <w:proofErr w:type="spellStart"/>
            <w:r>
              <w:t>猫、狗、其他</w:t>
            </w:r>
            <w:proofErr w:type="spellEnd"/>
          </w:p>
        </w:tc>
      </w:tr>
      <w:tr w:rsidR="00297150" w14:paraId="3407737E"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ECDBD5" w14:textId="77777777" w:rsidR="00297150" w:rsidRDefault="00000000">
            <w:pPr>
              <w:spacing w:after="60" w:line="300" w:lineRule="auto"/>
            </w:pPr>
            <w:proofErr w:type="spellStart"/>
            <w:r>
              <w:t>动物性别</w:t>
            </w:r>
            <w:proofErr w:type="spellEnd"/>
          </w:p>
        </w:tc>
        <w:tc>
          <w:tcPr>
            <w:tcW w:w="6236" w:type="dxa"/>
            <w:tcBorders>
              <w:top w:val="single" w:sz="8" w:space="0" w:color="000000"/>
              <w:left w:val="single" w:sz="8" w:space="0" w:color="000000"/>
              <w:bottom w:val="single" w:sz="8" w:space="0" w:color="000000"/>
              <w:right w:val="single" w:sz="8" w:space="0" w:color="000000"/>
            </w:tcBorders>
            <w:vAlign w:val="center"/>
          </w:tcPr>
          <w:p w14:paraId="7BBA4574" w14:textId="77777777" w:rsidR="00297150" w:rsidRDefault="00000000">
            <w:pPr>
              <w:spacing w:after="60" w:line="300" w:lineRule="auto"/>
            </w:pPr>
            <w:proofErr w:type="spellStart"/>
            <w:r>
              <w:t>公、母、未知</w:t>
            </w:r>
            <w:proofErr w:type="spellEnd"/>
          </w:p>
        </w:tc>
      </w:tr>
      <w:tr w:rsidR="00297150" w14:paraId="52D6469D"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1CE68876" w14:textId="77777777" w:rsidR="00297150" w:rsidRDefault="00000000">
            <w:pPr>
              <w:spacing w:after="60" w:line="300" w:lineRule="auto"/>
            </w:pPr>
            <w:proofErr w:type="spellStart"/>
            <w:r>
              <w:t>动物状态</w:t>
            </w:r>
            <w:proofErr w:type="spellEnd"/>
          </w:p>
        </w:tc>
        <w:tc>
          <w:tcPr>
            <w:tcW w:w="6236" w:type="dxa"/>
            <w:tcBorders>
              <w:top w:val="single" w:sz="8" w:space="0" w:color="000000"/>
              <w:left w:val="single" w:sz="8" w:space="0" w:color="000000"/>
              <w:bottom w:val="single" w:sz="8" w:space="0" w:color="000000"/>
              <w:right w:val="single" w:sz="8" w:space="0" w:color="000000"/>
            </w:tcBorders>
            <w:vAlign w:val="center"/>
          </w:tcPr>
          <w:p w14:paraId="530DC89E" w14:textId="77777777" w:rsidR="00297150" w:rsidRDefault="00000000">
            <w:pPr>
              <w:spacing w:after="60" w:line="300" w:lineRule="auto"/>
              <w:rPr>
                <w:lang w:eastAsia="zh-CN"/>
              </w:rPr>
            </w:pPr>
            <w:r>
              <w:rPr>
                <w:lang w:eastAsia="zh-CN"/>
              </w:rPr>
              <w:t>待审核、待救助、救助中、待领养、已领养、已下架、已驳回</w:t>
            </w:r>
          </w:p>
        </w:tc>
      </w:tr>
      <w:tr w:rsidR="00297150" w14:paraId="198C8F0F"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015FE07D" w14:textId="77777777" w:rsidR="00297150" w:rsidRDefault="00000000">
            <w:pPr>
              <w:spacing w:after="60" w:line="300" w:lineRule="auto"/>
            </w:pPr>
            <w:proofErr w:type="spellStart"/>
            <w:r>
              <w:t>救助状态</w:t>
            </w:r>
            <w:proofErr w:type="spellEnd"/>
          </w:p>
        </w:tc>
        <w:tc>
          <w:tcPr>
            <w:tcW w:w="6236" w:type="dxa"/>
            <w:tcBorders>
              <w:top w:val="single" w:sz="8" w:space="0" w:color="000000"/>
              <w:left w:val="single" w:sz="8" w:space="0" w:color="000000"/>
              <w:bottom w:val="single" w:sz="8" w:space="0" w:color="000000"/>
              <w:right w:val="single" w:sz="8" w:space="0" w:color="000000"/>
            </w:tcBorders>
            <w:vAlign w:val="center"/>
          </w:tcPr>
          <w:p w14:paraId="5633BAA7" w14:textId="77777777" w:rsidR="00297150" w:rsidRDefault="00000000">
            <w:pPr>
              <w:spacing w:after="60" w:line="300" w:lineRule="auto"/>
              <w:rPr>
                <w:lang w:eastAsia="zh-CN"/>
              </w:rPr>
            </w:pPr>
            <w:r>
              <w:rPr>
                <w:lang w:eastAsia="zh-CN"/>
              </w:rPr>
              <w:t>待审核、待处理、处理中、已完成、已驳回</w:t>
            </w:r>
          </w:p>
        </w:tc>
      </w:tr>
      <w:tr w:rsidR="00297150" w14:paraId="592FAEAA"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058F117" w14:textId="77777777" w:rsidR="00297150" w:rsidRDefault="00000000">
            <w:pPr>
              <w:spacing w:after="60" w:line="300" w:lineRule="auto"/>
            </w:pPr>
            <w:proofErr w:type="spellStart"/>
            <w:r>
              <w:t>申请状态</w:t>
            </w:r>
            <w:proofErr w:type="spellEnd"/>
          </w:p>
        </w:tc>
        <w:tc>
          <w:tcPr>
            <w:tcW w:w="6236" w:type="dxa"/>
            <w:tcBorders>
              <w:top w:val="single" w:sz="8" w:space="0" w:color="000000"/>
              <w:left w:val="single" w:sz="8" w:space="0" w:color="000000"/>
              <w:bottom w:val="single" w:sz="8" w:space="0" w:color="000000"/>
              <w:right w:val="single" w:sz="8" w:space="0" w:color="000000"/>
            </w:tcBorders>
            <w:vAlign w:val="center"/>
          </w:tcPr>
          <w:p w14:paraId="2F25D380" w14:textId="77777777" w:rsidR="00297150" w:rsidRDefault="00000000">
            <w:pPr>
              <w:spacing w:after="60" w:line="300" w:lineRule="auto"/>
              <w:rPr>
                <w:lang w:eastAsia="zh-CN"/>
              </w:rPr>
            </w:pPr>
            <w:r>
              <w:rPr>
                <w:lang w:eastAsia="zh-CN"/>
              </w:rPr>
              <w:t>待审核、已通过、已驳回、已取消</w:t>
            </w:r>
          </w:p>
        </w:tc>
      </w:tr>
      <w:tr w:rsidR="00297150" w14:paraId="501DCE79"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154C8F72" w14:textId="77777777" w:rsidR="00297150" w:rsidRDefault="00000000">
            <w:pPr>
              <w:spacing w:after="60" w:line="300" w:lineRule="auto"/>
            </w:pPr>
            <w:proofErr w:type="spellStart"/>
            <w:r>
              <w:t>公告状态</w:t>
            </w:r>
            <w:proofErr w:type="spellEnd"/>
          </w:p>
        </w:tc>
        <w:tc>
          <w:tcPr>
            <w:tcW w:w="6236" w:type="dxa"/>
            <w:tcBorders>
              <w:top w:val="single" w:sz="8" w:space="0" w:color="000000"/>
              <w:left w:val="single" w:sz="8" w:space="0" w:color="000000"/>
              <w:bottom w:val="single" w:sz="8" w:space="0" w:color="000000"/>
              <w:right w:val="single" w:sz="8" w:space="0" w:color="000000"/>
            </w:tcBorders>
            <w:vAlign w:val="center"/>
          </w:tcPr>
          <w:p w14:paraId="3527BA2B" w14:textId="77777777" w:rsidR="00297150" w:rsidRDefault="00000000">
            <w:pPr>
              <w:spacing w:after="60" w:line="300" w:lineRule="auto"/>
              <w:rPr>
                <w:lang w:eastAsia="zh-CN"/>
              </w:rPr>
            </w:pPr>
            <w:r>
              <w:rPr>
                <w:lang w:eastAsia="zh-CN"/>
              </w:rPr>
              <w:t>草稿、已发布、已下架</w:t>
            </w:r>
          </w:p>
        </w:tc>
      </w:tr>
    </w:tbl>
    <w:p w14:paraId="2286E368" w14:textId="77777777" w:rsidR="00297150" w:rsidRDefault="00297150">
      <w:pPr>
        <w:rPr>
          <w:lang w:eastAsia="zh-CN"/>
        </w:rPr>
      </w:pPr>
    </w:p>
    <w:p w14:paraId="2BCED264" w14:textId="77777777" w:rsidR="00297150" w:rsidRDefault="00000000">
      <w:pPr>
        <w:pStyle w:val="21"/>
        <w:spacing w:before="100" w:after="80"/>
      </w:pPr>
      <w:bookmarkStart w:id="27" w:name="sec_4_3"/>
      <w:r>
        <w:rPr>
          <w:rFonts w:ascii="Times New Roman" w:eastAsia="宋体" w:hAnsi="Times New Roman" w:cs="Times New Roman"/>
        </w:rPr>
        <w:t xml:space="preserve">4.3 </w:t>
      </w:r>
      <w:proofErr w:type="spellStart"/>
      <w:r>
        <w:rPr>
          <w:rFonts w:ascii="Times New Roman" w:eastAsia="宋体" w:hAnsi="Times New Roman" w:cs="Times New Roman"/>
        </w:rPr>
        <w:t>动态输入数据</w:t>
      </w:r>
      <w:bookmarkEnd w:id="27"/>
      <w:proofErr w:type="spellEnd"/>
    </w:p>
    <w:tbl>
      <w:tblPr>
        <w:tblStyle w:val="af4"/>
        <w:tblW w:w="0" w:type="auto"/>
        <w:jc w:val="center"/>
        <w:tblLook w:val="04A0" w:firstRow="1" w:lastRow="0" w:firstColumn="1" w:lastColumn="0" w:noHBand="0" w:noVBand="1"/>
      </w:tblPr>
      <w:tblGrid>
        <w:gridCol w:w="1701"/>
        <w:gridCol w:w="1701"/>
        <w:gridCol w:w="2835"/>
        <w:gridCol w:w="2268"/>
      </w:tblGrid>
      <w:tr w:rsidR="00297150" w14:paraId="207BA978" w14:textId="77777777">
        <w:trPr>
          <w:jc w:val="center"/>
        </w:trPr>
        <w:tc>
          <w:tcPr>
            <w:tcW w:w="170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86A165A" w14:textId="77777777" w:rsidR="00297150" w:rsidRDefault="00000000">
            <w:pPr>
              <w:spacing w:after="60" w:line="300" w:lineRule="auto"/>
              <w:jc w:val="center"/>
            </w:pPr>
            <w:proofErr w:type="spellStart"/>
            <w:r>
              <w:rPr>
                <w:b/>
              </w:rPr>
              <w:t>输入数据</w:t>
            </w:r>
            <w:proofErr w:type="spellEnd"/>
          </w:p>
        </w:tc>
        <w:tc>
          <w:tcPr>
            <w:tcW w:w="170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8E8543C" w14:textId="77777777" w:rsidR="00297150" w:rsidRDefault="00000000">
            <w:pPr>
              <w:spacing w:after="60" w:line="300" w:lineRule="auto"/>
              <w:jc w:val="center"/>
            </w:pPr>
            <w:proofErr w:type="spellStart"/>
            <w:r>
              <w:rPr>
                <w:b/>
              </w:rPr>
              <w:t>输入者</w:t>
            </w:r>
            <w:proofErr w:type="spellEnd"/>
          </w:p>
        </w:tc>
        <w:tc>
          <w:tcPr>
            <w:tcW w:w="28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3F45DF5" w14:textId="77777777" w:rsidR="00297150" w:rsidRDefault="00000000">
            <w:pPr>
              <w:spacing w:after="60" w:line="300" w:lineRule="auto"/>
              <w:jc w:val="center"/>
            </w:pPr>
            <w:proofErr w:type="spellStart"/>
            <w:r>
              <w:rPr>
                <w:b/>
              </w:rPr>
              <w:t>主要字段</w:t>
            </w:r>
            <w:proofErr w:type="spellEnd"/>
          </w:p>
        </w:tc>
        <w:tc>
          <w:tcPr>
            <w:tcW w:w="226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30C569E1" w14:textId="77777777" w:rsidR="00297150" w:rsidRDefault="00000000">
            <w:pPr>
              <w:spacing w:after="60" w:line="300" w:lineRule="auto"/>
              <w:jc w:val="center"/>
            </w:pPr>
            <w:proofErr w:type="spellStart"/>
            <w:r>
              <w:rPr>
                <w:b/>
              </w:rPr>
              <w:t>校验要求</w:t>
            </w:r>
            <w:proofErr w:type="spellEnd"/>
          </w:p>
        </w:tc>
      </w:tr>
      <w:tr w:rsidR="00297150" w14:paraId="78A8EF64" w14:textId="77777777">
        <w:trPr>
          <w:jc w:val="center"/>
        </w:trPr>
        <w:tc>
          <w:tcPr>
            <w:tcW w:w="1701" w:type="dxa"/>
            <w:tcBorders>
              <w:top w:val="single" w:sz="8" w:space="0" w:color="000000"/>
              <w:left w:val="single" w:sz="8" w:space="0" w:color="000000"/>
              <w:bottom w:val="single" w:sz="8" w:space="0" w:color="000000"/>
              <w:right w:val="single" w:sz="8" w:space="0" w:color="000000"/>
            </w:tcBorders>
            <w:vAlign w:val="center"/>
          </w:tcPr>
          <w:p w14:paraId="43211412" w14:textId="77777777" w:rsidR="00297150" w:rsidRDefault="00000000">
            <w:pPr>
              <w:spacing w:after="60" w:line="300" w:lineRule="auto"/>
            </w:pPr>
            <w:proofErr w:type="spellStart"/>
            <w:r>
              <w:t>注册信息</w:t>
            </w:r>
            <w:proofErr w:type="spellEnd"/>
          </w:p>
        </w:tc>
        <w:tc>
          <w:tcPr>
            <w:tcW w:w="1701" w:type="dxa"/>
            <w:tcBorders>
              <w:top w:val="single" w:sz="8" w:space="0" w:color="000000"/>
              <w:left w:val="single" w:sz="8" w:space="0" w:color="000000"/>
              <w:bottom w:val="single" w:sz="8" w:space="0" w:color="000000"/>
              <w:right w:val="single" w:sz="8" w:space="0" w:color="000000"/>
            </w:tcBorders>
            <w:vAlign w:val="center"/>
          </w:tcPr>
          <w:p w14:paraId="670BC835" w14:textId="77777777" w:rsidR="00297150" w:rsidRDefault="00000000">
            <w:pPr>
              <w:spacing w:after="60" w:line="300" w:lineRule="auto"/>
            </w:pPr>
            <w:proofErr w:type="spellStart"/>
            <w:r>
              <w:t>游客</w:t>
            </w:r>
            <w:proofErr w:type="spellEnd"/>
          </w:p>
        </w:tc>
        <w:tc>
          <w:tcPr>
            <w:tcW w:w="2835" w:type="dxa"/>
            <w:tcBorders>
              <w:top w:val="single" w:sz="8" w:space="0" w:color="000000"/>
              <w:left w:val="single" w:sz="8" w:space="0" w:color="000000"/>
              <w:bottom w:val="single" w:sz="8" w:space="0" w:color="000000"/>
              <w:right w:val="single" w:sz="8" w:space="0" w:color="000000"/>
            </w:tcBorders>
            <w:vAlign w:val="center"/>
          </w:tcPr>
          <w:p w14:paraId="4A0C9902" w14:textId="77777777" w:rsidR="00297150" w:rsidRDefault="00000000">
            <w:pPr>
              <w:spacing w:after="60" w:line="300" w:lineRule="auto"/>
              <w:rPr>
                <w:lang w:eastAsia="zh-CN"/>
              </w:rPr>
            </w:pPr>
            <w:r>
              <w:rPr>
                <w:lang w:eastAsia="zh-CN"/>
              </w:rPr>
              <w:t>账号、密码、手机号、昵称</w:t>
            </w:r>
          </w:p>
        </w:tc>
        <w:tc>
          <w:tcPr>
            <w:tcW w:w="2268" w:type="dxa"/>
            <w:tcBorders>
              <w:top w:val="single" w:sz="8" w:space="0" w:color="000000"/>
              <w:left w:val="single" w:sz="8" w:space="0" w:color="000000"/>
              <w:bottom w:val="single" w:sz="8" w:space="0" w:color="000000"/>
              <w:right w:val="single" w:sz="8" w:space="0" w:color="000000"/>
            </w:tcBorders>
            <w:vAlign w:val="center"/>
          </w:tcPr>
          <w:p w14:paraId="6056AFF3" w14:textId="77777777" w:rsidR="00297150" w:rsidRDefault="00000000">
            <w:pPr>
              <w:spacing w:after="60" w:line="300" w:lineRule="auto"/>
              <w:rPr>
                <w:lang w:eastAsia="zh-CN"/>
              </w:rPr>
            </w:pPr>
            <w:r>
              <w:rPr>
                <w:lang w:eastAsia="zh-CN"/>
              </w:rPr>
              <w:t>账号唯一，密码不能为空，手机号格式正确。</w:t>
            </w:r>
          </w:p>
        </w:tc>
      </w:tr>
      <w:tr w:rsidR="00297150" w14:paraId="0C0E71F3" w14:textId="77777777">
        <w:trPr>
          <w:jc w:val="center"/>
        </w:trPr>
        <w:tc>
          <w:tcPr>
            <w:tcW w:w="1701" w:type="dxa"/>
            <w:tcBorders>
              <w:top w:val="single" w:sz="8" w:space="0" w:color="000000"/>
              <w:left w:val="single" w:sz="8" w:space="0" w:color="000000"/>
              <w:bottom w:val="single" w:sz="8" w:space="0" w:color="000000"/>
              <w:right w:val="single" w:sz="8" w:space="0" w:color="000000"/>
            </w:tcBorders>
            <w:vAlign w:val="center"/>
          </w:tcPr>
          <w:p w14:paraId="03F4C1AC" w14:textId="77777777" w:rsidR="00297150" w:rsidRDefault="00000000">
            <w:pPr>
              <w:spacing w:after="60" w:line="300" w:lineRule="auto"/>
            </w:pPr>
            <w:proofErr w:type="spellStart"/>
            <w:r>
              <w:t>动物档案数据</w:t>
            </w:r>
            <w:proofErr w:type="spellEnd"/>
          </w:p>
        </w:tc>
        <w:tc>
          <w:tcPr>
            <w:tcW w:w="1701" w:type="dxa"/>
            <w:tcBorders>
              <w:top w:val="single" w:sz="8" w:space="0" w:color="000000"/>
              <w:left w:val="single" w:sz="8" w:space="0" w:color="000000"/>
              <w:bottom w:val="single" w:sz="8" w:space="0" w:color="000000"/>
              <w:right w:val="single" w:sz="8" w:space="0" w:color="000000"/>
            </w:tcBorders>
            <w:vAlign w:val="center"/>
          </w:tcPr>
          <w:p w14:paraId="5FB69E27" w14:textId="77777777" w:rsidR="00297150" w:rsidRDefault="00000000">
            <w:pPr>
              <w:spacing w:after="60" w:line="300" w:lineRule="auto"/>
              <w:rPr>
                <w:lang w:eastAsia="zh-CN"/>
              </w:rPr>
            </w:pPr>
            <w:r>
              <w:rPr>
                <w:lang w:eastAsia="zh-CN"/>
              </w:rPr>
              <w:t>普通用户、救助发布者</w:t>
            </w:r>
          </w:p>
        </w:tc>
        <w:tc>
          <w:tcPr>
            <w:tcW w:w="2835" w:type="dxa"/>
            <w:tcBorders>
              <w:top w:val="single" w:sz="8" w:space="0" w:color="000000"/>
              <w:left w:val="single" w:sz="8" w:space="0" w:color="000000"/>
              <w:bottom w:val="single" w:sz="8" w:space="0" w:color="000000"/>
              <w:right w:val="single" w:sz="8" w:space="0" w:color="000000"/>
            </w:tcBorders>
            <w:vAlign w:val="center"/>
          </w:tcPr>
          <w:p w14:paraId="7BDE209F" w14:textId="77777777" w:rsidR="00297150" w:rsidRDefault="00000000">
            <w:pPr>
              <w:spacing w:after="60" w:line="300" w:lineRule="auto"/>
              <w:rPr>
                <w:lang w:eastAsia="zh-CN"/>
              </w:rPr>
            </w:pPr>
            <w:r>
              <w:rPr>
                <w:lang w:eastAsia="zh-CN"/>
              </w:rPr>
              <w:t>类型、性别、年龄、发现地点、健康状况、图片、说明</w:t>
            </w:r>
          </w:p>
        </w:tc>
        <w:tc>
          <w:tcPr>
            <w:tcW w:w="2268" w:type="dxa"/>
            <w:tcBorders>
              <w:top w:val="single" w:sz="8" w:space="0" w:color="000000"/>
              <w:left w:val="single" w:sz="8" w:space="0" w:color="000000"/>
              <w:bottom w:val="single" w:sz="8" w:space="0" w:color="000000"/>
              <w:right w:val="single" w:sz="8" w:space="0" w:color="000000"/>
            </w:tcBorders>
            <w:vAlign w:val="center"/>
          </w:tcPr>
          <w:p w14:paraId="13966787" w14:textId="77777777" w:rsidR="00297150" w:rsidRDefault="00000000">
            <w:pPr>
              <w:spacing w:after="60" w:line="300" w:lineRule="auto"/>
              <w:rPr>
                <w:lang w:eastAsia="zh-CN"/>
              </w:rPr>
            </w:pPr>
            <w:proofErr w:type="gramStart"/>
            <w:r>
              <w:rPr>
                <w:lang w:eastAsia="zh-CN"/>
              </w:rPr>
              <w:t>必填项完整</w:t>
            </w:r>
            <w:proofErr w:type="gramEnd"/>
            <w:r>
              <w:rPr>
                <w:lang w:eastAsia="zh-CN"/>
              </w:rPr>
              <w:t>，图片格式和大小符合要求。</w:t>
            </w:r>
          </w:p>
        </w:tc>
      </w:tr>
      <w:tr w:rsidR="00297150" w14:paraId="6001B4A2" w14:textId="77777777">
        <w:trPr>
          <w:jc w:val="center"/>
        </w:trPr>
        <w:tc>
          <w:tcPr>
            <w:tcW w:w="1701" w:type="dxa"/>
            <w:tcBorders>
              <w:top w:val="single" w:sz="8" w:space="0" w:color="000000"/>
              <w:left w:val="single" w:sz="8" w:space="0" w:color="000000"/>
              <w:bottom w:val="single" w:sz="8" w:space="0" w:color="000000"/>
              <w:right w:val="single" w:sz="8" w:space="0" w:color="000000"/>
            </w:tcBorders>
            <w:vAlign w:val="center"/>
          </w:tcPr>
          <w:p w14:paraId="21362AD5" w14:textId="77777777" w:rsidR="00297150" w:rsidRDefault="00000000">
            <w:pPr>
              <w:spacing w:after="60" w:line="300" w:lineRule="auto"/>
            </w:pPr>
            <w:proofErr w:type="spellStart"/>
            <w:r>
              <w:t>救助信息数据</w:t>
            </w:r>
            <w:proofErr w:type="spellEnd"/>
          </w:p>
        </w:tc>
        <w:tc>
          <w:tcPr>
            <w:tcW w:w="1701" w:type="dxa"/>
            <w:tcBorders>
              <w:top w:val="single" w:sz="8" w:space="0" w:color="000000"/>
              <w:left w:val="single" w:sz="8" w:space="0" w:color="000000"/>
              <w:bottom w:val="single" w:sz="8" w:space="0" w:color="000000"/>
              <w:right w:val="single" w:sz="8" w:space="0" w:color="000000"/>
            </w:tcBorders>
            <w:vAlign w:val="center"/>
          </w:tcPr>
          <w:p w14:paraId="3615DFA8" w14:textId="77777777" w:rsidR="00297150" w:rsidRDefault="00000000">
            <w:pPr>
              <w:spacing w:after="60" w:line="300" w:lineRule="auto"/>
              <w:rPr>
                <w:lang w:eastAsia="zh-CN"/>
              </w:rPr>
            </w:pPr>
            <w:r>
              <w:rPr>
                <w:lang w:eastAsia="zh-CN"/>
              </w:rPr>
              <w:t>普通用户、救助</w:t>
            </w:r>
            <w:r>
              <w:rPr>
                <w:lang w:eastAsia="zh-CN"/>
              </w:rPr>
              <w:lastRenderedPageBreak/>
              <w:t>发布者</w:t>
            </w:r>
          </w:p>
        </w:tc>
        <w:tc>
          <w:tcPr>
            <w:tcW w:w="2835" w:type="dxa"/>
            <w:tcBorders>
              <w:top w:val="single" w:sz="8" w:space="0" w:color="000000"/>
              <w:left w:val="single" w:sz="8" w:space="0" w:color="000000"/>
              <w:bottom w:val="single" w:sz="8" w:space="0" w:color="000000"/>
              <w:right w:val="single" w:sz="8" w:space="0" w:color="000000"/>
            </w:tcBorders>
            <w:vAlign w:val="center"/>
          </w:tcPr>
          <w:p w14:paraId="0032054E" w14:textId="77777777" w:rsidR="00297150" w:rsidRDefault="00000000">
            <w:pPr>
              <w:spacing w:after="60" w:line="300" w:lineRule="auto"/>
              <w:rPr>
                <w:lang w:eastAsia="zh-CN"/>
              </w:rPr>
            </w:pPr>
            <w:r>
              <w:rPr>
                <w:lang w:eastAsia="zh-CN"/>
              </w:rPr>
              <w:lastRenderedPageBreak/>
              <w:t>救助地点、动物情况、联系</w:t>
            </w:r>
            <w:r>
              <w:rPr>
                <w:lang w:eastAsia="zh-CN"/>
              </w:rPr>
              <w:lastRenderedPageBreak/>
              <w:t>方式、求助说明</w:t>
            </w:r>
          </w:p>
        </w:tc>
        <w:tc>
          <w:tcPr>
            <w:tcW w:w="2268" w:type="dxa"/>
            <w:tcBorders>
              <w:top w:val="single" w:sz="8" w:space="0" w:color="000000"/>
              <w:left w:val="single" w:sz="8" w:space="0" w:color="000000"/>
              <w:bottom w:val="single" w:sz="8" w:space="0" w:color="000000"/>
              <w:right w:val="single" w:sz="8" w:space="0" w:color="000000"/>
            </w:tcBorders>
            <w:vAlign w:val="center"/>
          </w:tcPr>
          <w:p w14:paraId="1A022993" w14:textId="77777777" w:rsidR="00297150" w:rsidRDefault="00000000">
            <w:pPr>
              <w:spacing w:after="60" w:line="300" w:lineRule="auto"/>
              <w:rPr>
                <w:lang w:eastAsia="zh-CN"/>
              </w:rPr>
            </w:pPr>
            <w:r>
              <w:rPr>
                <w:lang w:eastAsia="zh-CN"/>
              </w:rPr>
              <w:lastRenderedPageBreak/>
              <w:t>联系方式格式正确，</w:t>
            </w:r>
            <w:r>
              <w:rPr>
                <w:lang w:eastAsia="zh-CN"/>
              </w:rPr>
              <w:lastRenderedPageBreak/>
              <w:t>说明内容合法。</w:t>
            </w:r>
          </w:p>
        </w:tc>
      </w:tr>
      <w:tr w:rsidR="00297150" w14:paraId="6AACBE42" w14:textId="77777777">
        <w:trPr>
          <w:jc w:val="center"/>
        </w:trPr>
        <w:tc>
          <w:tcPr>
            <w:tcW w:w="1701" w:type="dxa"/>
            <w:tcBorders>
              <w:top w:val="single" w:sz="8" w:space="0" w:color="000000"/>
              <w:left w:val="single" w:sz="8" w:space="0" w:color="000000"/>
              <w:bottom w:val="single" w:sz="8" w:space="0" w:color="000000"/>
              <w:right w:val="single" w:sz="8" w:space="0" w:color="000000"/>
            </w:tcBorders>
            <w:vAlign w:val="center"/>
          </w:tcPr>
          <w:p w14:paraId="3C7B96F4" w14:textId="77777777" w:rsidR="00297150" w:rsidRDefault="00000000">
            <w:pPr>
              <w:spacing w:after="60" w:line="300" w:lineRule="auto"/>
            </w:pPr>
            <w:proofErr w:type="spellStart"/>
            <w:r>
              <w:lastRenderedPageBreak/>
              <w:t>领养申请数据</w:t>
            </w:r>
            <w:proofErr w:type="spellEnd"/>
          </w:p>
        </w:tc>
        <w:tc>
          <w:tcPr>
            <w:tcW w:w="1701" w:type="dxa"/>
            <w:tcBorders>
              <w:top w:val="single" w:sz="8" w:space="0" w:color="000000"/>
              <w:left w:val="single" w:sz="8" w:space="0" w:color="000000"/>
              <w:bottom w:val="single" w:sz="8" w:space="0" w:color="000000"/>
              <w:right w:val="single" w:sz="8" w:space="0" w:color="000000"/>
            </w:tcBorders>
            <w:vAlign w:val="center"/>
          </w:tcPr>
          <w:p w14:paraId="6C5AF477" w14:textId="77777777" w:rsidR="00297150" w:rsidRDefault="00000000">
            <w:pPr>
              <w:spacing w:after="60" w:line="300" w:lineRule="auto"/>
            </w:pPr>
            <w:proofErr w:type="spellStart"/>
            <w:r>
              <w:t>普通用户</w:t>
            </w:r>
            <w:proofErr w:type="spellEnd"/>
          </w:p>
        </w:tc>
        <w:tc>
          <w:tcPr>
            <w:tcW w:w="2835" w:type="dxa"/>
            <w:tcBorders>
              <w:top w:val="single" w:sz="8" w:space="0" w:color="000000"/>
              <w:left w:val="single" w:sz="8" w:space="0" w:color="000000"/>
              <w:bottom w:val="single" w:sz="8" w:space="0" w:color="000000"/>
              <w:right w:val="single" w:sz="8" w:space="0" w:color="000000"/>
            </w:tcBorders>
            <w:vAlign w:val="center"/>
          </w:tcPr>
          <w:p w14:paraId="786173A9" w14:textId="77777777" w:rsidR="00297150" w:rsidRDefault="00000000">
            <w:pPr>
              <w:spacing w:after="60" w:line="300" w:lineRule="auto"/>
              <w:rPr>
                <w:lang w:eastAsia="zh-CN"/>
              </w:rPr>
            </w:pPr>
            <w:r>
              <w:rPr>
                <w:lang w:eastAsia="zh-CN"/>
              </w:rPr>
              <w:t>申请人信息、领养理由、居住条件、饲养经验</w:t>
            </w:r>
          </w:p>
        </w:tc>
        <w:tc>
          <w:tcPr>
            <w:tcW w:w="2268" w:type="dxa"/>
            <w:tcBorders>
              <w:top w:val="single" w:sz="8" w:space="0" w:color="000000"/>
              <w:left w:val="single" w:sz="8" w:space="0" w:color="000000"/>
              <w:bottom w:val="single" w:sz="8" w:space="0" w:color="000000"/>
              <w:right w:val="single" w:sz="8" w:space="0" w:color="000000"/>
            </w:tcBorders>
            <w:vAlign w:val="center"/>
          </w:tcPr>
          <w:p w14:paraId="4D9F131A" w14:textId="77777777" w:rsidR="00297150" w:rsidRDefault="00000000">
            <w:pPr>
              <w:spacing w:after="60" w:line="300" w:lineRule="auto"/>
              <w:rPr>
                <w:lang w:eastAsia="zh-CN"/>
              </w:rPr>
            </w:pPr>
            <w:r>
              <w:rPr>
                <w:lang w:eastAsia="zh-CN"/>
              </w:rPr>
              <w:t>目标动物必须可领养，申请信息完整。</w:t>
            </w:r>
          </w:p>
        </w:tc>
      </w:tr>
      <w:tr w:rsidR="00297150" w14:paraId="79CC4D1B" w14:textId="77777777">
        <w:trPr>
          <w:jc w:val="center"/>
        </w:trPr>
        <w:tc>
          <w:tcPr>
            <w:tcW w:w="1701" w:type="dxa"/>
            <w:tcBorders>
              <w:top w:val="single" w:sz="8" w:space="0" w:color="000000"/>
              <w:left w:val="single" w:sz="8" w:space="0" w:color="000000"/>
              <w:bottom w:val="single" w:sz="8" w:space="0" w:color="000000"/>
              <w:right w:val="single" w:sz="8" w:space="0" w:color="000000"/>
            </w:tcBorders>
            <w:vAlign w:val="center"/>
          </w:tcPr>
          <w:p w14:paraId="000BE6D0" w14:textId="77777777" w:rsidR="00297150" w:rsidRDefault="00000000">
            <w:pPr>
              <w:spacing w:after="60" w:line="300" w:lineRule="auto"/>
            </w:pPr>
            <w:proofErr w:type="spellStart"/>
            <w:r>
              <w:t>审核操作数据</w:t>
            </w:r>
            <w:proofErr w:type="spellEnd"/>
          </w:p>
        </w:tc>
        <w:tc>
          <w:tcPr>
            <w:tcW w:w="1701" w:type="dxa"/>
            <w:tcBorders>
              <w:top w:val="single" w:sz="8" w:space="0" w:color="000000"/>
              <w:left w:val="single" w:sz="8" w:space="0" w:color="000000"/>
              <w:bottom w:val="single" w:sz="8" w:space="0" w:color="000000"/>
              <w:right w:val="single" w:sz="8" w:space="0" w:color="000000"/>
            </w:tcBorders>
            <w:vAlign w:val="center"/>
          </w:tcPr>
          <w:p w14:paraId="63A25E33" w14:textId="77777777" w:rsidR="00297150" w:rsidRDefault="00000000">
            <w:pPr>
              <w:spacing w:after="60" w:line="300" w:lineRule="auto"/>
            </w:pPr>
            <w:proofErr w:type="spellStart"/>
            <w:r>
              <w:t>管理员</w:t>
            </w:r>
            <w:proofErr w:type="spellEnd"/>
          </w:p>
        </w:tc>
        <w:tc>
          <w:tcPr>
            <w:tcW w:w="2835" w:type="dxa"/>
            <w:tcBorders>
              <w:top w:val="single" w:sz="8" w:space="0" w:color="000000"/>
              <w:left w:val="single" w:sz="8" w:space="0" w:color="000000"/>
              <w:bottom w:val="single" w:sz="8" w:space="0" w:color="000000"/>
              <w:right w:val="single" w:sz="8" w:space="0" w:color="000000"/>
            </w:tcBorders>
            <w:vAlign w:val="center"/>
          </w:tcPr>
          <w:p w14:paraId="6704C3E9" w14:textId="77777777" w:rsidR="00297150" w:rsidRDefault="00000000">
            <w:pPr>
              <w:spacing w:after="60" w:line="300" w:lineRule="auto"/>
            </w:pPr>
            <w:proofErr w:type="spellStart"/>
            <w:r>
              <w:t>审核结果、审核意见</w:t>
            </w:r>
            <w:proofErr w:type="spellEnd"/>
          </w:p>
        </w:tc>
        <w:tc>
          <w:tcPr>
            <w:tcW w:w="2268" w:type="dxa"/>
            <w:tcBorders>
              <w:top w:val="single" w:sz="8" w:space="0" w:color="000000"/>
              <w:left w:val="single" w:sz="8" w:space="0" w:color="000000"/>
              <w:bottom w:val="single" w:sz="8" w:space="0" w:color="000000"/>
              <w:right w:val="single" w:sz="8" w:space="0" w:color="000000"/>
            </w:tcBorders>
            <w:vAlign w:val="center"/>
          </w:tcPr>
          <w:p w14:paraId="3CDCB303" w14:textId="77777777" w:rsidR="00297150" w:rsidRDefault="00000000">
            <w:pPr>
              <w:spacing w:after="60" w:line="300" w:lineRule="auto"/>
              <w:rPr>
                <w:lang w:eastAsia="zh-CN"/>
              </w:rPr>
            </w:pPr>
            <w:r>
              <w:rPr>
                <w:lang w:eastAsia="zh-CN"/>
              </w:rPr>
              <w:t>管理员权限有效，审核结果取值合法。</w:t>
            </w:r>
          </w:p>
        </w:tc>
      </w:tr>
    </w:tbl>
    <w:p w14:paraId="2DB70EE7" w14:textId="77777777" w:rsidR="00297150" w:rsidRDefault="00297150">
      <w:pPr>
        <w:rPr>
          <w:lang w:eastAsia="zh-CN"/>
        </w:rPr>
      </w:pPr>
    </w:p>
    <w:p w14:paraId="62C384C4" w14:textId="77777777" w:rsidR="00297150" w:rsidRDefault="00000000">
      <w:pPr>
        <w:pStyle w:val="21"/>
        <w:spacing w:before="100" w:after="80"/>
      </w:pPr>
      <w:bookmarkStart w:id="28" w:name="sec_4_4"/>
      <w:r>
        <w:rPr>
          <w:rFonts w:ascii="Times New Roman" w:eastAsia="宋体" w:hAnsi="Times New Roman" w:cs="Times New Roman"/>
        </w:rPr>
        <w:t xml:space="preserve">4.4 </w:t>
      </w:r>
      <w:proofErr w:type="spellStart"/>
      <w:r>
        <w:rPr>
          <w:rFonts w:ascii="Times New Roman" w:eastAsia="宋体" w:hAnsi="Times New Roman" w:cs="Times New Roman"/>
        </w:rPr>
        <w:t>动态输出数据</w:t>
      </w:r>
      <w:bookmarkEnd w:id="28"/>
      <w:proofErr w:type="spellEnd"/>
    </w:p>
    <w:tbl>
      <w:tblPr>
        <w:tblStyle w:val="af4"/>
        <w:tblW w:w="0" w:type="auto"/>
        <w:jc w:val="center"/>
        <w:tblLook w:val="04A0" w:firstRow="1" w:lastRow="0" w:firstColumn="1" w:lastColumn="0" w:noHBand="0" w:noVBand="1"/>
      </w:tblPr>
      <w:tblGrid>
        <w:gridCol w:w="1984"/>
        <w:gridCol w:w="1701"/>
        <w:gridCol w:w="2268"/>
        <w:gridCol w:w="2551"/>
      </w:tblGrid>
      <w:tr w:rsidR="00297150" w14:paraId="17DFC548" w14:textId="77777777">
        <w:trPr>
          <w:jc w:val="center"/>
        </w:trPr>
        <w:tc>
          <w:tcPr>
            <w:tcW w:w="198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1C92CAC" w14:textId="77777777" w:rsidR="00297150" w:rsidRDefault="00000000">
            <w:pPr>
              <w:spacing w:after="60" w:line="300" w:lineRule="auto"/>
              <w:jc w:val="center"/>
            </w:pPr>
            <w:proofErr w:type="spellStart"/>
            <w:r>
              <w:rPr>
                <w:b/>
              </w:rPr>
              <w:t>输出数据</w:t>
            </w:r>
            <w:proofErr w:type="spellEnd"/>
          </w:p>
        </w:tc>
        <w:tc>
          <w:tcPr>
            <w:tcW w:w="170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DC37151" w14:textId="77777777" w:rsidR="00297150" w:rsidRDefault="00000000">
            <w:pPr>
              <w:spacing w:after="60" w:line="300" w:lineRule="auto"/>
              <w:jc w:val="center"/>
            </w:pPr>
            <w:proofErr w:type="spellStart"/>
            <w:r>
              <w:rPr>
                <w:b/>
              </w:rPr>
              <w:t>接受者</w:t>
            </w:r>
            <w:proofErr w:type="spellEnd"/>
          </w:p>
        </w:tc>
        <w:tc>
          <w:tcPr>
            <w:tcW w:w="226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DDEF80F" w14:textId="77777777" w:rsidR="00297150" w:rsidRDefault="00000000">
            <w:pPr>
              <w:spacing w:after="60" w:line="300" w:lineRule="auto"/>
              <w:jc w:val="center"/>
            </w:pPr>
            <w:proofErr w:type="spellStart"/>
            <w:r>
              <w:rPr>
                <w:b/>
              </w:rPr>
              <w:t>输出形式</w:t>
            </w:r>
            <w:proofErr w:type="spellEnd"/>
          </w:p>
        </w:tc>
        <w:tc>
          <w:tcPr>
            <w:tcW w:w="255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DDF3ACE" w14:textId="77777777" w:rsidR="00297150" w:rsidRDefault="00000000">
            <w:pPr>
              <w:spacing w:after="60" w:line="300" w:lineRule="auto"/>
              <w:jc w:val="center"/>
            </w:pPr>
            <w:proofErr w:type="spellStart"/>
            <w:r>
              <w:rPr>
                <w:b/>
              </w:rPr>
              <w:t>说明</w:t>
            </w:r>
            <w:proofErr w:type="spellEnd"/>
          </w:p>
        </w:tc>
      </w:tr>
      <w:tr w:rsidR="00297150" w14:paraId="107B3BCC" w14:textId="77777777">
        <w:trPr>
          <w:jc w:val="center"/>
        </w:trPr>
        <w:tc>
          <w:tcPr>
            <w:tcW w:w="1984" w:type="dxa"/>
            <w:tcBorders>
              <w:top w:val="single" w:sz="8" w:space="0" w:color="000000"/>
              <w:left w:val="single" w:sz="8" w:space="0" w:color="000000"/>
              <w:bottom w:val="single" w:sz="8" w:space="0" w:color="000000"/>
              <w:right w:val="single" w:sz="8" w:space="0" w:color="000000"/>
            </w:tcBorders>
            <w:vAlign w:val="center"/>
          </w:tcPr>
          <w:p w14:paraId="7EA029D4" w14:textId="77777777" w:rsidR="00297150" w:rsidRDefault="00000000">
            <w:pPr>
              <w:spacing w:after="60" w:line="300" w:lineRule="auto"/>
            </w:pPr>
            <w:proofErr w:type="spellStart"/>
            <w:r>
              <w:t>动物列表与详情</w:t>
            </w:r>
            <w:proofErr w:type="spellEnd"/>
          </w:p>
        </w:tc>
        <w:tc>
          <w:tcPr>
            <w:tcW w:w="1701" w:type="dxa"/>
            <w:tcBorders>
              <w:top w:val="single" w:sz="8" w:space="0" w:color="000000"/>
              <w:left w:val="single" w:sz="8" w:space="0" w:color="000000"/>
              <w:bottom w:val="single" w:sz="8" w:space="0" w:color="000000"/>
              <w:right w:val="single" w:sz="8" w:space="0" w:color="000000"/>
            </w:tcBorders>
            <w:vAlign w:val="center"/>
          </w:tcPr>
          <w:p w14:paraId="61719F94" w14:textId="77777777" w:rsidR="00297150" w:rsidRDefault="00000000">
            <w:pPr>
              <w:spacing w:after="60" w:line="300" w:lineRule="auto"/>
            </w:pPr>
            <w:proofErr w:type="spellStart"/>
            <w:r>
              <w:t>游客、普通用户</w:t>
            </w:r>
            <w:proofErr w:type="spellEnd"/>
          </w:p>
        </w:tc>
        <w:tc>
          <w:tcPr>
            <w:tcW w:w="2268" w:type="dxa"/>
            <w:tcBorders>
              <w:top w:val="single" w:sz="8" w:space="0" w:color="000000"/>
              <w:left w:val="single" w:sz="8" w:space="0" w:color="000000"/>
              <w:bottom w:val="single" w:sz="8" w:space="0" w:color="000000"/>
              <w:right w:val="single" w:sz="8" w:space="0" w:color="000000"/>
            </w:tcBorders>
            <w:vAlign w:val="center"/>
          </w:tcPr>
          <w:p w14:paraId="5F03CA74" w14:textId="77777777" w:rsidR="00297150" w:rsidRDefault="00000000">
            <w:pPr>
              <w:spacing w:after="60" w:line="300" w:lineRule="auto"/>
            </w:pPr>
            <w:proofErr w:type="spellStart"/>
            <w:r>
              <w:t>网页列表、详情页</w:t>
            </w:r>
            <w:proofErr w:type="spellEnd"/>
          </w:p>
        </w:tc>
        <w:tc>
          <w:tcPr>
            <w:tcW w:w="2551" w:type="dxa"/>
            <w:tcBorders>
              <w:top w:val="single" w:sz="8" w:space="0" w:color="000000"/>
              <w:left w:val="single" w:sz="8" w:space="0" w:color="000000"/>
              <w:bottom w:val="single" w:sz="8" w:space="0" w:color="000000"/>
              <w:right w:val="single" w:sz="8" w:space="0" w:color="000000"/>
            </w:tcBorders>
            <w:vAlign w:val="center"/>
          </w:tcPr>
          <w:p w14:paraId="2F7AAE3E" w14:textId="77777777" w:rsidR="00297150" w:rsidRDefault="00000000">
            <w:pPr>
              <w:spacing w:after="60" w:line="300" w:lineRule="auto"/>
              <w:rPr>
                <w:lang w:eastAsia="zh-CN"/>
              </w:rPr>
            </w:pPr>
            <w:r>
              <w:rPr>
                <w:lang w:eastAsia="zh-CN"/>
              </w:rPr>
              <w:t>展示审核通过且允许公开的动物信息。</w:t>
            </w:r>
          </w:p>
        </w:tc>
      </w:tr>
      <w:tr w:rsidR="00297150" w14:paraId="5B264746" w14:textId="77777777">
        <w:trPr>
          <w:jc w:val="center"/>
        </w:trPr>
        <w:tc>
          <w:tcPr>
            <w:tcW w:w="1984" w:type="dxa"/>
            <w:tcBorders>
              <w:top w:val="single" w:sz="8" w:space="0" w:color="000000"/>
              <w:left w:val="single" w:sz="8" w:space="0" w:color="000000"/>
              <w:bottom w:val="single" w:sz="8" w:space="0" w:color="000000"/>
              <w:right w:val="single" w:sz="8" w:space="0" w:color="000000"/>
            </w:tcBorders>
            <w:vAlign w:val="center"/>
          </w:tcPr>
          <w:p w14:paraId="62B1A838" w14:textId="77777777" w:rsidR="00297150" w:rsidRDefault="00000000">
            <w:pPr>
              <w:spacing w:after="60" w:line="300" w:lineRule="auto"/>
            </w:pPr>
            <w:proofErr w:type="spellStart"/>
            <w:r>
              <w:t>救助信息列表</w:t>
            </w:r>
            <w:proofErr w:type="spellEnd"/>
          </w:p>
        </w:tc>
        <w:tc>
          <w:tcPr>
            <w:tcW w:w="1701" w:type="dxa"/>
            <w:tcBorders>
              <w:top w:val="single" w:sz="8" w:space="0" w:color="000000"/>
              <w:left w:val="single" w:sz="8" w:space="0" w:color="000000"/>
              <w:bottom w:val="single" w:sz="8" w:space="0" w:color="000000"/>
              <w:right w:val="single" w:sz="8" w:space="0" w:color="000000"/>
            </w:tcBorders>
            <w:vAlign w:val="center"/>
          </w:tcPr>
          <w:p w14:paraId="548F6580" w14:textId="77777777" w:rsidR="00297150" w:rsidRDefault="00000000">
            <w:pPr>
              <w:spacing w:after="60" w:line="300" w:lineRule="auto"/>
            </w:pPr>
            <w:proofErr w:type="spellStart"/>
            <w:r>
              <w:t>游客、普通用户</w:t>
            </w:r>
            <w:proofErr w:type="spellEnd"/>
          </w:p>
        </w:tc>
        <w:tc>
          <w:tcPr>
            <w:tcW w:w="2268" w:type="dxa"/>
            <w:tcBorders>
              <w:top w:val="single" w:sz="8" w:space="0" w:color="000000"/>
              <w:left w:val="single" w:sz="8" w:space="0" w:color="000000"/>
              <w:bottom w:val="single" w:sz="8" w:space="0" w:color="000000"/>
              <w:right w:val="single" w:sz="8" w:space="0" w:color="000000"/>
            </w:tcBorders>
            <w:vAlign w:val="center"/>
          </w:tcPr>
          <w:p w14:paraId="1C35D4B1" w14:textId="77777777" w:rsidR="00297150" w:rsidRDefault="00000000">
            <w:pPr>
              <w:spacing w:after="60" w:line="300" w:lineRule="auto"/>
            </w:pPr>
            <w:proofErr w:type="spellStart"/>
            <w:r>
              <w:t>网页列表、详情页</w:t>
            </w:r>
            <w:proofErr w:type="spellEnd"/>
          </w:p>
        </w:tc>
        <w:tc>
          <w:tcPr>
            <w:tcW w:w="2551" w:type="dxa"/>
            <w:tcBorders>
              <w:top w:val="single" w:sz="8" w:space="0" w:color="000000"/>
              <w:left w:val="single" w:sz="8" w:space="0" w:color="000000"/>
              <w:bottom w:val="single" w:sz="8" w:space="0" w:color="000000"/>
              <w:right w:val="single" w:sz="8" w:space="0" w:color="000000"/>
            </w:tcBorders>
            <w:vAlign w:val="center"/>
          </w:tcPr>
          <w:p w14:paraId="582D4112" w14:textId="77777777" w:rsidR="00297150" w:rsidRDefault="00000000">
            <w:pPr>
              <w:spacing w:after="60" w:line="300" w:lineRule="auto"/>
              <w:rPr>
                <w:lang w:eastAsia="zh-CN"/>
              </w:rPr>
            </w:pPr>
            <w:r>
              <w:rPr>
                <w:lang w:eastAsia="zh-CN"/>
              </w:rPr>
              <w:t>展示已审核通过的救助信息。</w:t>
            </w:r>
          </w:p>
        </w:tc>
      </w:tr>
      <w:tr w:rsidR="00297150" w14:paraId="5E63C779" w14:textId="77777777">
        <w:trPr>
          <w:jc w:val="center"/>
        </w:trPr>
        <w:tc>
          <w:tcPr>
            <w:tcW w:w="1984" w:type="dxa"/>
            <w:tcBorders>
              <w:top w:val="single" w:sz="8" w:space="0" w:color="000000"/>
              <w:left w:val="single" w:sz="8" w:space="0" w:color="000000"/>
              <w:bottom w:val="single" w:sz="8" w:space="0" w:color="000000"/>
              <w:right w:val="single" w:sz="8" w:space="0" w:color="000000"/>
            </w:tcBorders>
            <w:vAlign w:val="center"/>
          </w:tcPr>
          <w:p w14:paraId="66892C4F" w14:textId="77777777" w:rsidR="00297150" w:rsidRDefault="00000000">
            <w:pPr>
              <w:spacing w:after="60" w:line="300" w:lineRule="auto"/>
            </w:pPr>
            <w:proofErr w:type="spellStart"/>
            <w:r>
              <w:t>领养申请进度</w:t>
            </w:r>
            <w:proofErr w:type="spellEnd"/>
          </w:p>
        </w:tc>
        <w:tc>
          <w:tcPr>
            <w:tcW w:w="1701" w:type="dxa"/>
            <w:tcBorders>
              <w:top w:val="single" w:sz="8" w:space="0" w:color="000000"/>
              <w:left w:val="single" w:sz="8" w:space="0" w:color="000000"/>
              <w:bottom w:val="single" w:sz="8" w:space="0" w:color="000000"/>
              <w:right w:val="single" w:sz="8" w:space="0" w:color="000000"/>
            </w:tcBorders>
            <w:vAlign w:val="center"/>
          </w:tcPr>
          <w:p w14:paraId="3775B169" w14:textId="77777777" w:rsidR="00297150" w:rsidRDefault="00000000">
            <w:pPr>
              <w:spacing w:after="60" w:line="300" w:lineRule="auto"/>
            </w:pPr>
            <w:proofErr w:type="spellStart"/>
            <w:r>
              <w:t>普通用户</w:t>
            </w:r>
            <w:proofErr w:type="spellEnd"/>
          </w:p>
        </w:tc>
        <w:tc>
          <w:tcPr>
            <w:tcW w:w="2268" w:type="dxa"/>
            <w:tcBorders>
              <w:top w:val="single" w:sz="8" w:space="0" w:color="000000"/>
              <w:left w:val="single" w:sz="8" w:space="0" w:color="000000"/>
              <w:bottom w:val="single" w:sz="8" w:space="0" w:color="000000"/>
              <w:right w:val="single" w:sz="8" w:space="0" w:color="000000"/>
            </w:tcBorders>
            <w:vAlign w:val="center"/>
          </w:tcPr>
          <w:p w14:paraId="3923D366" w14:textId="77777777" w:rsidR="00297150" w:rsidRDefault="00000000">
            <w:pPr>
              <w:spacing w:after="60" w:line="300" w:lineRule="auto"/>
            </w:pPr>
            <w:proofErr w:type="spellStart"/>
            <w:r>
              <w:t>个人中心状态显示</w:t>
            </w:r>
            <w:proofErr w:type="spellEnd"/>
          </w:p>
        </w:tc>
        <w:tc>
          <w:tcPr>
            <w:tcW w:w="2551" w:type="dxa"/>
            <w:tcBorders>
              <w:top w:val="single" w:sz="8" w:space="0" w:color="000000"/>
              <w:left w:val="single" w:sz="8" w:space="0" w:color="000000"/>
              <w:bottom w:val="single" w:sz="8" w:space="0" w:color="000000"/>
              <w:right w:val="single" w:sz="8" w:space="0" w:color="000000"/>
            </w:tcBorders>
            <w:vAlign w:val="center"/>
          </w:tcPr>
          <w:p w14:paraId="2E71CA1F" w14:textId="77777777" w:rsidR="00297150" w:rsidRDefault="00000000">
            <w:pPr>
              <w:spacing w:after="60" w:line="300" w:lineRule="auto"/>
              <w:rPr>
                <w:lang w:eastAsia="zh-CN"/>
              </w:rPr>
            </w:pPr>
            <w:r>
              <w:rPr>
                <w:lang w:eastAsia="zh-CN"/>
              </w:rPr>
              <w:t>展示待审核、通过、驳回等处理结果。</w:t>
            </w:r>
          </w:p>
        </w:tc>
      </w:tr>
      <w:tr w:rsidR="00297150" w14:paraId="7A311012" w14:textId="77777777">
        <w:trPr>
          <w:jc w:val="center"/>
        </w:trPr>
        <w:tc>
          <w:tcPr>
            <w:tcW w:w="1984" w:type="dxa"/>
            <w:tcBorders>
              <w:top w:val="single" w:sz="8" w:space="0" w:color="000000"/>
              <w:left w:val="single" w:sz="8" w:space="0" w:color="000000"/>
              <w:bottom w:val="single" w:sz="8" w:space="0" w:color="000000"/>
              <w:right w:val="single" w:sz="8" w:space="0" w:color="000000"/>
            </w:tcBorders>
            <w:vAlign w:val="center"/>
          </w:tcPr>
          <w:p w14:paraId="34E86059" w14:textId="77777777" w:rsidR="00297150" w:rsidRDefault="00000000">
            <w:pPr>
              <w:spacing w:after="60" w:line="300" w:lineRule="auto"/>
            </w:pPr>
            <w:proofErr w:type="spellStart"/>
            <w:r>
              <w:t>审核结果</w:t>
            </w:r>
            <w:proofErr w:type="spellEnd"/>
          </w:p>
        </w:tc>
        <w:tc>
          <w:tcPr>
            <w:tcW w:w="1701" w:type="dxa"/>
            <w:tcBorders>
              <w:top w:val="single" w:sz="8" w:space="0" w:color="000000"/>
              <w:left w:val="single" w:sz="8" w:space="0" w:color="000000"/>
              <w:bottom w:val="single" w:sz="8" w:space="0" w:color="000000"/>
              <w:right w:val="single" w:sz="8" w:space="0" w:color="000000"/>
            </w:tcBorders>
            <w:vAlign w:val="center"/>
          </w:tcPr>
          <w:p w14:paraId="51C505AE" w14:textId="77777777" w:rsidR="00297150" w:rsidRDefault="00000000">
            <w:pPr>
              <w:spacing w:after="60" w:line="300" w:lineRule="auto"/>
            </w:pPr>
            <w:proofErr w:type="spellStart"/>
            <w:r>
              <w:t>发布者、申请者</w:t>
            </w:r>
            <w:proofErr w:type="spellEnd"/>
          </w:p>
        </w:tc>
        <w:tc>
          <w:tcPr>
            <w:tcW w:w="2268" w:type="dxa"/>
            <w:tcBorders>
              <w:top w:val="single" w:sz="8" w:space="0" w:color="000000"/>
              <w:left w:val="single" w:sz="8" w:space="0" w:color="000000"/>
              <w:bottom w:val="single" w:sz="8" w:space="0" w:color="000000"/>
              <w:right w:val="single" w:sz="8" w:space="0" w:color="000000"/>
            </w:tcBorders>
            <w:vAlign w:val="center"/>
          </w:tcPr>
          <w:p w14:paraId="0E77CBC4" w14:textId="77777777" w:rsidR="00297150" w:rsidRDefault="00000000">
            <w:pPr>
              <w:spacing w:after="60" w:line="300" w:lineRule="auto"/>
            </w:pPr>
            <w:proofErr w:type="spellStart"/>
            <w:r>
              <w:t>状态变化、提示信息</w:t>
            </w:r>
            <w:proofErr w:type="spellEnd"/>
          </w:p>
        </w:tc>
        <w:tc>
          <w:tcPr>
            <w:tcW w:w="2551" w:type="dxa"/>
            <w:tcBorders>
              <w:top w:val="single" w:sz="8" w:space="0" w:color="000000"/>
              <w:left w:val="single" w:sz="8" w:space="0" w:color="000000"/>
              <w:bottom w:val="single" w:sz="8" w:space="0" w:color="000000"/>
              <w:right w:val="single" w:sz="8" w:space="0" w:color="000000"/>
            </w:tcBorders>
            <w:vAlign w:val="center"/>
          </w:tcPr>
          <w:p w14:paraId="24D0D2BB" w14:textId="77777777" w:rsidR="00297150" w:rsidRDefault="00000000">
            <w:pPr>
              <w:spacing w:after="60" w:line="300" w:lineRule="auto"/>
              <w:rPr>
                <w:lang w:eastAsia="zh-CN"/>
              </w:rPr>
            </w:pPr>
            <w:r>
              <w:rPr>
                <w:lang w:eastAsia="zh-CN"/>
              </w:rPr>
              <w:t>管理员审核后同步给用户端。</w:t>
            </w:r>
          </w:p>
        </w:tc>
      </w:tr>
      <w:tr w:rsidR="00297150" w14:paraId="4469B4AE" w14:textId="77777777">
        <w:trPr>
          <w:jc w:val="center"/>
        </w:trPr>
        <w:tc>
          <w:tcPr>
            <w:tcW w:w="1984" w:type="dxa"/>
            <w:tcBorders>
              <w:top w:val="single" w:sz="8" w:space="0" w:color="000000"/>
              <w:left w:val="single" w:sz="8" w:space="0" w:color="000000"/>
              <w:bottom w:val="single" w:sz="8" w:space="0" w:color="000000"/>
              <w:right w:val="single" w:sz="8" w:space="0" w:color="000000"/>
            </w:tcBorders>
            <w:vAlign w:val="center"/>
          </w:tcPr>
          <w:p w14:paraId="47426EF6" w14:textId="77777777" w:rsidR="00297150" w:rsidRDefault="00000000">
            <w:pPr>
              <w:spacing w:after="60" w:line="300" w:lineRule="auto"/>
            </w:pPr>
            <w:proofErr w:type="spellStart"/>
            <w:r>
              <w:t>统计数据</w:t>
            </w:r>
            <w:proofErr w:type="spellEnd"/>
          </w:p>
        </w:tc>
        <w:tc>
          <w:tcPr>
            <w:tcW w:w="1701" w:type="dxa"/>
            <w:tcBorders>
              <w:top w:val="single" w:sz="8" w:space="0" w:color="000000"/>
              <w:left w:val="single" w:sz="8" w:space="0" w:color="000000"/>
              <w:bottom w:val="single" w:sz="8" w:space="0" w:color="000000"/>
              <w:right w:val="single" w:sz="8" w:space="0" w:color="000000"/>
            </w:tcBorders>
            <w:vAlign w:val="center"/>
          </w:tcPr>
          <w:p w14:paraId="5AA7A6E9" w14:textId="77777777" w:rsidR="00297150" w:rsidRDefault="00000000">
            <w:pPr>
              <w:spacing w:after="60" w:line="300" w:lineRule="auto"/>
            </w:pPr>
            <w:proofErr w:type="spellStart"/>
            <w:r>
              <w:t>管理员</w:t>
            </w:r>
            <w:proofErr w:type="spellEnd"/>
          </w:p>
        </w:tc>
        <w:tc>
          <w:tcPr>
            <w:tcW w:w="2268" w:type="dxa"/>
            <w:tcBorders>
              <w:top w:val="single" w:sz="8" w:space="0" w:color="000000"/>
              <w:left w:val="single" w:sz="8" w:space="0" w:color="000000"/>
              <w:bottom w:val="single" w:sz="8" w:space="0" w:color="000000"/>
              <w:right w:val="single" w:sz="8" w:space="0" w:color="000000"/>
            </w:tcBorders>
            <w:vAlign w:val="center"/>
          </w:tcPr>
          <w:p w14:paraId="6CBB26C9" w14:textId="77777777" w:rsidR="00297150" w:rsidRDefault="00000000">
            <w:pPr>
              <w:spacing w:after="60" w:line="300" w:lineRule="auto"/>
            </w:pPr>
            <w:proofErr w:type="spellStart"/>
            <w:r>
              <w:t>数字卡片或图表</w:t>
            </w:r>
            <w:proofErr w:type="spellEnd"/>
          </w:p>
        </w:tc>
        <w:tc>
          <w:tcPr>
            <w:tcW w:w="2551" w:type="dxa"/>
            <w:tcBorders>
              <w:top w:val="single" w:sz="8" w:space="0" w:color="000000"/>
              <w:left w:val="single" w:sz="8" w:space="0" w:color="000000"/>
              <w:bottom w:val="single" w:sz="8" w:space="0" w:color="000000"/>
              <w:right w:val="single" w:sz="8" w:space="0" w:color="000000"/>
            </w:tcBorders>
            <w:vAlign w:val="center"/>
          </w:tcPr>
          <w:p w14:paraId="62CBEDAB" w14:textId="77777777" w:rsidR="00297150" w:rsidRDefault="00000000">
            <w:pPr>
              <w:spacing w:after="60" w:line="300" w:lineRule="auto"/>
              <w:rPr>
                <w:lang w:eastAsia="zh-CN"/>
              </w:rPr>
            </w:pPr>
            <w:r>
              <w:rPr>
                <w:lang w:eastAsia="zh-CN"/>
              </w:rPr>
              <w:t>展示动物数量、救助数量、领养数量和状态分布。</w:t>
            </w:r>
          </w:p>
        </w:tc>
      </w:tr>
    </w:tbl>
    <w:p w14:paraId="26453ED8" w14:textId="77777777" w:rsidR="00297150" w:rsidRDefault="00297150">
      <w:pPr>
        <w:rPr>
          <w:lang w:eastAsia="zh-CN"/>
        </w:rPr>
      </w:pPr>
    </w:p>
    <w:p w14:paraId="4988B0D2" w14:textId="77777777" w:rsidR="00297150" w:rsidRDefault="00000000">
      <w:pPr>
        <w:pStyle w:val="21"/>
        <w:spacing w:before="100" w:after="80"/>
        <w:rPr>
          <w:lang w:eastAsia="zh-CN"/>
        </w:rPr>
      </w:pPr>
      <w:bookmarkStart w:id="29" w:name="sec_4_5"/>
      <w:r>
        <w:rPr>
          <w:rFonts w:ascii="Times New Roman" w:eastAsia="宋体" w:hAnsi="Times New Roman" w:cs="Times New Roman"/>
          <w:lang w:eastAsia="zh-CN"/>
        </w:rPr>
        <w:t xml:space="preserve">4.5 </w:t>
      </w:r>
      <w:r>
        <w:rPr>
          <w:rFonts w:ascii="Times New Roman" w:eastAsia="宋体" w:hAnsi="Times New Roman" w:cs="Times New Roman"/>
          <w:lang w:eastAsia="zh-CN"/>
        </w:rPr>
        <w:t>内部生成数据</w:t>
      </w:r>
      <w:bookmarkEnd w:id="29"/>
    </w:p>
    <w:p w14:paraId="1BF445A7" w14:textId="77777777" w:rsidR="00297150" w:rsidRDefault="00000000">
      <w:pPr>
        <w:spacing w:after="60" w:line="300" w:lineRule="auto"/>
        <w:rPr>
          <w:lang w:eastAsia="zh-CN"/>
        </w:rPr>
      </w:pPr>
      <w:r>
        <w:rPr>
          <w:lang w:eastAsia="zh-CN"/>
        </w:rPr>
        <w:t>系统内部生成的数据包括用户</w:t>
      </w:r>
      <w:r>
        <w:rPr>
          <w:lang w:eastAsia="zh-CN"/>
        </w:rPr>
        <w:t>ID</w:t>
      </w:r>
      <w:r>
        <w:rPr>
          <w:lang w:eastAsia="zh-CN"/>
        </w:rPr>
        <w:t>、动物</w:t>
      </w:r>
      <w:r>
        <w:rPr>
          <w:lang w:eastAsia="zh-CN"/>
        </w:rPr>
        <w:t>ID</w:t>
      </w:r>
      <w:r>
        <w:rPr>
          <w:lang w:eastAsia="zh-CN"/>
        </w:rPr>
        <w:t>、救助</w:t>
      </w:r>
      <w:r>
        <w:rPr>
          <w:lang w:eastAsia="zh-CN"/>
        </w:rPr>
        <w:t>ID</w:t>
      </w:r>
      <w:r>
        <w:rPr>
          <w:lang w:eastAsia="zh-CN"/>
        </w:rPr>
        <w:t>、申请</w:t>
      </w:r>
      <w:r>
        <w:rPr>
          <w:lang w:eastAsia="zh-CN"/>
        </w:rPr>
        <w:t>ID</w:t>
      </w:r>
      <w:r>
        <w:rPr>
          <w:lang w:eastAsia="zh-CN"/>
        </w:rPr>
        <w:t>、公告</w:t>
      </w:r>
      <w:r>
        <w:rPr>
          <w:lang w:eastAsia="zh-CN"/>
        </w:rPr>
        <w:t>ID</w:t>
      </w:r>
      <w:r>
        <w:rPr>
          <w:lang w:eastAsia="zh-CN"/>
        </w:rPr>
        <w:t>、创建时间、更新时间、审核时间、审核记录、登录令牌、状态字段和统计结果等。</w:t>
      </w:r>
    </w:p>
    <w:p w14:paraId="0520D796" w14:textId="77777777" w:rsidR="00297150" w:rsidRDefault="00000000">
      <w:pPr>
        <w:pStyle w:val="21"/>
        <w:spacing w:before="100" w:after="80"/>
      </w:pPr>
      <w:bookmarkStart w:id="30" w:name="sec_4_6"/>
      <w:r>
        <w:rPr>
          <w:rFonts w:ascii="Times New Roman" w:eastAsia="宋体" w:hAnsi="Times New Roman" w:cs="Times New Roman"/>
        </w:rPr>
        <w:t xml:space="preserve">4.6 </w:t>
      </w:r>
      <w:proofErr w:type="spellStart"/>
      <w:r>
        <w:rPr>
          <w:rFonts w:ascii="Times New Roman" w:eastAsia="宋体" w:hAnsi="Times New Roman" w:cs="Times New Roman"/>
        </w:rPr>
        <w:t>数据约定</w:t>
      </w:r>
      <w:bookmarkEnd w:id="30"/>
      <w:proofErr w:type="spellEnd"/>
    </w:p>
    <w:tbl>
      <w:tblPr>
        <w:tblStyle w:val="af4"/>
        <w:tblW w:w="0" w:type="auto"/>
        <w:jc w:val="center"/>
        <w:tblLook w:val="04A0" w:firstRow="1" w:lastRow="0" w:firstColumn="1" w:lastColumn="0" w:noHBand="0" w:noVBand="1"/>
      </w:tblPr>
      <w:tblGrid>
        <w:gridCol w:w="1701"/>
        <w:gridCol w:w="6803"/>
      </w:tblGrid>
      <w:tr w:rsidR="00297150" w14:paraId="5D811CFB" w14:textId="77777777">
        <w:trPr>
          <w:jc w:val="center"/>
        </w:trPr>
        <w:tc>
          <w:tcPr>
            <w:tcW w:w="170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7FB46A5" w14:textId="77777777" w:rsidR="00297150" w:rsidRDefault="00000000">
            <w:pPr>
              <w:spacing w:after="60" w:line="300" w:lineRule="auto"/>
              <w:jc w:val="center"/>
            </w:pPr>
            <w:proofErr w:type="spellStart"/>
            <w:r>
              <w:rPr>
                <w:b/>
              </w:rPr>
              <w:t>约定类别</w:t>
            </w:r>
            <w:proofErr w:type="spellEnd"/>
          </w:p>
        </w:tc>
        <w:tc>
          <w:tcPr>
            <w:tcW w:w="680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DD207C6" w14:textId="77777777" w:rsidR="00297150" w:rsidRDefault="00000000">
            <w:pPr>
              <w:spacing w:after="60" w:line="300" w:lineRule="auto"/>
              <w:jc w:val="center"/>
            </w:pPr>
            <w:proofErr w:type="spellStart"/>
            <w:r>
              <w:rPr>
                <w:b/>
              </w:rPr>
              <w:t>具体要求</w:t>
            </w:r>
            <w:proofErr w:type="spellEnd"/>
          </w:p>
        </w:tc>
      </w:tr>
      <w:tr w:rsidR="00297150" w14:paraId="26C28880" w14:textId="77777777">
        <w:trPr>
          <w:jc w:val="center"/>
        </w:trPr>
        <w:tc>
          <w:tcPr>
            <w:tcW w:w="1701" w:type="dxa"/>
            <w:tcBorders>
              <w:top w:val="single" w:sz="8" w:space="0" w:color="000000"/>
              <w:left w:val="single" w:sz="8" w:space="0" w:color="000000"/>
              <w:bottom w:val="single" w:sz="8" w:space="0" w:color="000000"/>
              <w:right w:val="single" w:sz="8" w:space="0" w:color="000000"/>
            </w:tcBorders>
            <w:vAlign w:val="center"/>
          </w:tcPr>
          <w:p w14:paraId="3D41B229" w14:textId="77777777" w:rsidR="00297150" w:rsidRDefault="00000000">
            <w:pPr>
              <w:spacing w:after="60" w:line="300" w:lineRule="auto"/>
            </w:pPr>
            <w:proofErr w:type="spellStart"/>
            <w:r>
              <w:t>唯一性约定</w:t>
            </w:r>
            <w:proofErr w:type="spellEnd"/>
          </w:p>
        </w:tc>
        <w:tc>
          <w:tcPr>
            <w:tcW w:w="6803" w:type="dxa"/>
            <w:tcBorders>
              <w:top w:val="single" w:sz="8" w:space="0" w:color="000000"/>
              <w:left w:val="single" w:sz="8" w:space="0" w:color="000000"/>
              <w:bottom w:val="single" w:sz="8" w:space="0" w:color="000000"/>
              <w:right w:val="single" w:sz="8" w:space="0" w:color="000000"/>
            </w:tcBorders>
            <w:vAlign w:val="center"/>
          </w:tcPr>
          <w:p w14:paraId="1C5C94BB" w14:textId="77777777" w:rsidR="00297150" w:rsidRDefault="00000000">
            <w:pPr>
              <w:spacing w:after="60" w:line="300" w:lineRule="auto"/>
              <w:rPr>
                <w:lang w:eastAsia="zh-CN"/>
              </w:rPr>
            </w:pPr>
            <w:r>
              <w:rPr>
                <w:lang w:eastAsia="zh-CN"/>
              </w:rPr>
              <w:t>用户账号、手机号等需要按实际规则控制唯一性；各业务对象使用唯一</w:t>
            </w:r>
            <w:r>
              <w:rPr>
                <w:lang w:eastAsia="zh-CN"/>
              </w:rPr>
              <w:t>ID</w:t>
            </w:r>
            <w:r>
              <w:rPr>
                <w:lang w:eastAsia="zh-CN"/>
              </w:rPr>
              <w:t>标识。</w:t>
            </w:r>
          </w:p>
        </w:tc>
      </w:tr>
      <w:tr w:rsidR="00297150" w14:paraId="3B9D14A9" w14:textId="77777777">
        <w:trPr>
          <w:jc w:val="center"/>
        </w:trPr>
        <w:tc>
          <w:tcPr>
            <w:tcW w:w="1701" w:type="dxa"/>
            <w:tcBorders>
              <w:top w:val="single" w:sz="8" w:space="0" w:color="000000"/>
              <w:left w:val="single" w:sz="8" w:space="0" w:color="000000"/>
              <w:bottom w:val="single" w:sz="8" w:space="0" w:color="000000"/>
              <w:right w:val="single" w:sz="8" w:space="0" w:color="000000"/>
            </w:tcBorders>
            <w:vAlign w:val="center"/>
          </w:tcPr>
          <w:p w14:paraId="0FFB63AE" w14:textId="77777777" w:rsidR="00297150" w:rsidRDefault="00000000">
            <w:pPr>
              <w:spacing w:after="60" w:line="300" w:lineRule="auto"/>
            </w:pPr>
            <w:proofErr w:type="spellStart"/>
            <w:r>
              <w:t>状态约定</w:t>
            </w:r>
            <w:proofErr w:type="spellEnd"/>
          </w:p>
        </w:tc>
        <w:tc>
          <w:tcPr>
            <w:tcW w:w="6803" w:type="dxa"/>
            <w:tcBorders>
              <w:top w:val="single" w:sz="8" w:space="0" w:color="000000"/>
              <w:left w:val="single" w:sz="8" w:space="0" w:color="000000"/>
              <w:bottom w:val="single" w:sz="8" w:space="0" w:color="000000"/>
              <w:right w:val="single" w:sz="8" w:space="0" w:color="000000"/>
            </w:tcBorders>
            <w:vAlign w:val="center"/>
          </w:tcPr>
          <w:p w14:paraId="3A2BC122" w14:textId="77777777" w:rsidR="00297150" w:rsidRDefault="00000000">
            <w:pPr>
              <w:spacing w:after="60" w:line="300" w:lineRule="auto"/>
              <w:rPr>
                <w:lang w:eastAsia="zh-CN"/>
              </w:rPr>
            </w:pPr>
            <w:r>
              <w:rPr>
                <w:lang w:eastAsia="zh-CN"/>
              </w:rPr>
              <w:t>发布类数据默认进入待审核状态，审核通过后方可公开展示。</w:t>
            </w:r>
          </w:p>
        </w:tc>
      </w:tr>
      <w:tr w:rsidR="00297150" w14:paraId="7642AE5B" w14:textId="77777777">
        <w:trPr>
          <w:jc w:val="center"/>
        </w:trPr>
        <w:tc>
          <w:tcPr>
            <w:tcW w:w="1701" w:type="dxa"/>
            <w:tcBorders>
              <w:top w:val="single" w:sz="8" w:space="0" w:color="000000"/>
              <w:left w:val="single" w:sz="8" w:space="0" w:color="000000"/>
              <w:bottom w:val="single" w:sz="8" w:space="0" w:color="000000"/>
              <w:right w:val="single" w:sz="8" w:space="0" w:color="000000"/>
            </w:tcBorders>
            <w:vAlign w:val="center"/>
          </w:tcPr>
          <w:p w14:paraId="142E7309" w14:textId="77777777" w:rsidR="00297150" w:rsidRDefault="00000000">
            <w:pPr>
              <w:spacing w:after="60" w:line="300" w:lineRule="auto"/>
            </w:pPr>
            <w:proofErr w:type="spellStart"/>
            <w:r>
              <w:t>权限约定</w:t>
            </w:r>
            <w:proofErr w:type="spellEnd"/>
          </w:p>
        </w:tc>
        <w:tc>
          <w:tcPr>
            <w:tcW w:w="6803" w:type="dxa"/>
            <w:tcBorders>
              <w:top w:val="single" w:sz="8" w:space="0" w:color="000000"/>
              <w:left w:val="single" w:sz="8" w:space="0" w:color="000000"/>
              <w:bottom w:val="single" w:sz="8" w:space="0" w:color="000000"/>
              <w:right w:val="single" w:sz="8" w:space="0" w:color="000000"/>
            </w:tcBorders>
            <w:vAlign w:val="center"/>
          </w:tcPr>
          <w:p w14:paraId="54FFD95D" w14:textId="77777777" w:rsidR="00297150" w:rsidRDefault="00000000">
            <w:pPr>
              <w:spacing w:after="60" w:line="300" w:lineRule="auto"/>
              <w:rPr>
                <w:lang w:eastAsia="zh-CN"/>
              </w:rPr>
            </w:pPr>
            <w:r>
              <w:rPr>
                <w:lang w:eastAsia="zh-CN"/>
              </w:rPr>
              <w:t>普通用户只能维护本人发布或提交的数据，管理员可执行审核和管理操作。</w:t>
            </w:r>
          </w:p>
        </w:tc>
      </w:tr>
      <w:tr w:rsidR="00297150" w14:paraId="23E11F62" w14:textId="77777777">
        <w:trPr>
          <w:jc w:val="center"/>
        </w:trPr>
        <w:tc>
          <w:tcPr>
            <w:tcW w:w="1701" w:type="dxa"/>
            <w:tcBorders>
              <w:top w:val="single" w:sz="8" w:space="0" w:color="000000"/>
              <w:left w:val="single" w:sz="8" w:space="0" w:color="000000"/>
              <w:bottom w:val="single" w:sz="8" w:space="0" w:color="000000"/>
              <w:right w:val="single" w:sz="8" w:space="0" w:color="000000"/>
            </w:tcBorders>
            <w:vAlign w:val="center"/>
          </w:tcPr>
          <w:p w14:paraId="7727D6A3" w14:textId="77777777" w:rsidR="00297150" w:rsidRDefault="00000000">
            <w:pPr>
              <w:spacing w:after="60" w:line="300" w:lineRule="auto"/>
            </w:pPr>
            <w:proofErr w:type="spellStart"/>
            <w:r>
              <w:t>图片约定</w:t>
            </w:r>
            <w:proofErr w:type="spellEnd"/>
          </w:p>
        </w:tc>
        <w:tc>
          <w:tcPr>
            <w:tcW w:w="6803" w:type="dxa"/>
            <w:tcBorders>
              <w:top w:val="single" w:sz="8" w:space="0" w:color="000000"/>
              <w:left w:val="single" w:sz="8" w:space="0" w:color="000000"/>
              <w:bottom w:val="single" w:sz="8" w:space="0" w:color="000000"/>
              <w:right w:val="single" w:sz="8" w:space="0" w:color="000000"/>
            </w:tcBorders>
            <w:vAlign w:val="center"/>
          </w:tcPr>
          <w:p w14:paraId="4E62158A" w14:textId="77777777" w:rsidR="00297150" w:rsidRDefault="00000000">
            <w:pPr>
              <w:spacing w:after="60" w:line="300" w:lineRule="auto"/>
              <w:rPr>
                <w:lang w:eastAsia="zh-CN"/>
              </w:rPr>
            </w:pPr>
            <w:r>
              <w:rPr>
                <w:lang w:eastAsia="zh-CN"/>
              </w:rPr>
              <w:t>限制上传格式、大小和数量，保存后需要能在详情</w:t>
            </w:r>
            <w:proofErr w:type="gramStart"/>
            <w:r>
              <w:rPr>
                <w:lang w:eastAsia="zh-CN"/>
              </w:rPr>
              <w:t>页回显</w:t>
            </w:r>
            <w:proofErr w:type="gramEnd"/>
            <w:r>
              <w:rPr>
                <w:lang w:eastAsia="zh-CN"/>
              </w:rPr>
              <w:t>。</w:t>
            </w:r>
          </w:p>
        </w:tc>
      </w:tr>
      <w:tr w:rsidR="00297150" w14:paraId="3CA87683" w14:textId="77777777">
        <w:trPr>
          <w:jc w:val="center"/>
        </w:trPr>
        <w:tc>
          <w:tcPr>
            <w:tcW w:w="1701" w:type="dxa"/>
            <w:tcBorders>
              <w:top w:val="single" w:sz="8" w:space="0" w:color="000000"/>
              <w:left w:val="single" w:sz="8" w:space="0" w:color="000000"/>
              <w:bottom w:val="single" w:sz="8" w:space="0" w:color="000000"/>
              <w:right w:val="single" w:sz="8" w:space="0" w:color="000000"/>
            </w:tcBorders>
            <w:vAlign w:val="center"/>
          </w:tcPr>
          <w:p w14:paraId="0E7DBAB0" w14:textId="77777777" w:rsidR="00297150" w:rsidRDefault="00000000">
            <w:pPr>
              <w:spacing w:after="60" w:line="300" w:lineRule="auto"/>
            </w:pPr>
            <w:proofErr w:type="spellStart"/>
            <w:r>
              <w:t>数据一致性</w:t>
            </w:r>
            <w:proofErr w:type="spellEnd"/>
          </w:p>
        </w:tc>
        <w:tc>
          <w:tcPr>
            <w:tcW w:w="6803" w:type="dxa"/>
            <w:tcBorders>
              <w:top w:val="single" w:sz="8" w:space="0" w:color="000000"/>
              <w:left w:val="single" w:sz="8" w:space="0" w:color="000000"/>
              <w:bottom w:val="single" w:sz="8" w:space="0" w:color="000000"/>
              <w:right w:val="single" w:sz="8" w:space="0" w:color="000000"/>
            </w:tcBorders>
            <w:vAlign w:val="center"/>
          </w:tcPr>
          <w:p w14:paraId="086F9B60" w14:textId="77777777" w:rsidR="00297150" w:rsidRDefault="00000000">
            <w:pPr>
              <w:spacing w:after="60" w:line="300" w:lineRule="auto"/>
              <w:rPr>
                <w:lang w:eastAsia="zh-CN"/>
              </w:rPr>
            </w:pPr>
            <w:r>
              <w:rPr>
                <w:lang w:eastAsia="zh-CN"/>
              </w:rPr>
              <w:t>领养申请通过后，应同步更新相关动物档案状态。</w:t>
            </w:r>
          </w:p>
        </w:tc>
      </w:tr>
      <w:tr w:rsidR="00297150" w14:paraId="491744CB" w14:textId="77777777">
        <w:trPr>
          <w:jc w:val="center"/>
        </w:trPr>
        <w:tc>
          <w:tcPr>
            <w:tcW w:w="1701" w:type="dxa"/>
            <w:tcBorders>
              <w:top w:val="single" w:sz="8" w:space="0" w:color="000000"/>
              <w:left w:val="single" w:sz="8" w:space="0" w:color="000000"/>
              <w:bottom w:val="single" w:sz="8" w:space="0" w:color="000000"/>
              <w:right w:val="single" w:sz="8" w:space="0" w:color="000000"/>
            </w:tcBorders>
            <w:vAlign w:val="center"/>
          </w:tcPr>
          <w:p w14:paraId="25D741C1" w14:textId="77777777" w:rsidR="00297150" w:rsidRDefault="00000000">
            <w:pPr>
              <w:spacing w:after="60" w:line="300" w:lineRule="auto"/>
            </w:pPr>
            <w:proofErr w:type="spellStart"/>
            <w:r>
              <w:lastRenderedPageBreak/>
              <w:t>隐私约定</w:t>
            </w:r>
            <w:proofErr w:type="spellEnd"/>
          </w:p>
        </w:tc>
        <w:tc>
          <w:tcPr>
            <w:tcW w:w="6803" w:type="dxa"/>
            <w:tcBorders>
              <w:top w:val="single" w:sz="8" w:space="0" w:color="000000"/>
              <w:left w:val="single" w:sz="8" w:space="0" w:color="000000"/>
              <w:bottom w:val="single" w:sz="8" w:space="0" w:color="000000"/>
              <w:right w:val="single" w:sz="8" w:space="0" w:color="000000"/>
            </w:tcBorders>
            <w:vAlign w:val="center"/>
          </w:tcPr>
          <w:p w14:paraId="4E024B80" w14:textId="77777777" w:rsidR="00297150" w:rsidRDefault="00000000">
            <w:pPr>
              <w:spacing w:after="60" w:line="300" w:lineRule="auto"/>
              <w:rPr>
                <w:lang w:eastAsia="zh-CN"/>
              </w:rPr>
            </w:pPr>
            <w:r>
              <w:rPr>
                <w:lang w:eastAsia="zh-CN"/>
              </w:rPr>
              <w:t>用户密码不得明文存储，联系方式等个人信息不得在非必要页面公开。</w:t>
            </w:r>
          </w:p>
        </w:tc>
      </w:tr>
    </w:tbl>
    <w:p w14:paraId="1CB6EAAD" w14:textId="77777777" w:rsidR="00297150" w:rsidRDefault="00297150">
      <w:pPr>
        <w:rPr>
          <w:lang w:eastAsia="zh-CN"/>
        </w:rPr>
      </w:pPr>
    </w:p>
    <w:p w14:paraId="3055BAE7" w14:textId="77777777" w:rsidR="00297150" w:rsidRDefault="00000000">
      <w:pPr>
        <w:pStyle w:val="1"/>
        <w:spacing w:before="160" w:after="80"/>
        <w:rPr>
          <w:lang w:eastAsia="zh-CN"/>
        </w:rPr>
      </w:pPr>
      <w:bookmarkStart w:id="31" w:name="sec_5"/>
      <w:r>
        <w:rPr>
          <w:rFonts w:ascii="Times New Roman" w:eastAsia="宋体" w:hAnsi="Times New Roman" w:cs="Times New Roman"/>
          <w:sz w:val="30"/>
          <w:lang w:eastAsia="zh-CN"/>
        </w:rPr>
        <w:t xml:space="preserve">5 </w:t>
      </w:r>
      <w:r>
        <w:rPr>
          <w:rFonts w:ascii="Times New Roman" w:eastAsia="宋体" w:hAnsi="Times New Roman" w:cs="Times New Roman"/>
          <w:sz w:val="30"/>
          <w:lang w:eastAsia="zh-CN"/>
        </w:rPr>
        <w:t>其它软件需求描述</w:t>
      </w:r>
      <w:bookmarkEnd w:id="31"/>
    </w:p>
    <w:p w14:paraId="63EFF167" w14:textId="77777777" w:rsidR="00297150" w:rsidRDefault="00000000">
      <w:pPr>
        <w:pStyle w:val="21"/>
        <w:spacing w:before="100" w:after="80"/>
        <w:rPr>
          <w:lang w:eastAsia="zh-CN"/>
        </w:rPr>
      </w:pPr>
      <w:bookmarkStart w:id="32" w:name="sec_5_1"/>
      <w:r>
        <w:rPr>
          <w:rFonts w:ascii="Times New Roman" w:eastAsia="宋体" w:hAnsi="Times New Roman" w:cs="Times New Roman"/>
          <w:lang w:eastAsia="zh-CN"/>
        </w:rPr>
        <w:t xml:space="preserve">5.1 </w:t>
      </w:r>
      <w:r>
        <w:rPr>
          <w:rFonts w:ascii="Times New Roman" w:eastAsia="宋体" w:hAnsi="Times New Roman" w:cs="Times New Roman"/>
          <w:lang w:eastAsia="zh-CN"/>
        </w:rPr>
        <w:t>性能要求</w:t>
      </w:r>
      <w:bookmarkEnd w:id="32"/>
    </w:p>
    <w:tbl>
      <w:tblPr>
        <w:tblStyle w:val="af4"/>
        <w:tblW w:w="0" w:type="auto"/>
        <w:jc w:val="center"/>
        <w:tblLook w:val="04A0" w:firstRow="1" w:lastRow="0" w:firstColumn="1" w:lastColumn="0" w:noHBand="0" w:noVBand="1"/>
      </w:tblPr>
      <w:tblGrid>
        <w:gridCol w:w="1701"/>
        <w:gridCol w:w="6803"/>
      </w:tblGrid>
      <w:tr w:rsidR="00297150" w14:paraId="44812A7D" w14:textId="77777777">
        <w:trPr>
          <w:jc w:val="center"/>
        </w:trPr>
        <w:tc>
          <w:tcPr>
            <w:tcW w:w="170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70CF32F" w14:textId="77777777" w:rsidR="00297150" w:rsidRDefault="00000000">
            <w:pPr>
              <w:spacing w:after="60" w:line="300" w:lineRule="auto"/>
              <w:jc w:val="center"/>
            </w:pPr>
            <w:proofErr w:type="spellStart"/>
            <w:r>
              <w:rPr>
                <w:b/>
              </w:rPr>
              <w:t>指标</w:t>
            </w:r>
            <w:proofErr w:type="spellEnd"/>
          </w:p>
        </w:tc>
        <w:tc>
          <w:tcPr>
            <w:tcW w:w="680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6DA01BB" w14:textId="77777777" w:rsidR="00297150" w:rsidRDefault="00000000">
            <w:pPr>
              <w:spacing w:after="60" w:line="300" w:lineRule="auto"/>
              <w:jc w:val="center"/>
            </w:pPr>
            <w:proofErr w:type="spellStart"/>
            <w:r>
              <w:rPr>
                <w:b/>
              </w:rPr>
              <w:t>要求</w:t>
            </w:r>
            <w:proofErr w:type="spellEnd"/>
          </w:p>
        </w:tc>
      </w:tr>
      <w:tr w:rsidR="00297150" w14:paraId="5EA3A9FE" w14:textId="77777777">
        <w:trPr>
          <w:jc w:val="center"/>
        </w:trPr>
        <w:tc>
          <w:tcPr>
            <w:tcW w:w="1701" w:type="dxa"/>
            <w:tcBorders>
              <w:top w:val="single" w:sz="8" w:space="0" w:color="000000"/>
              <w:left w:val="single" w:sz="8" w:space="0" w:color="000000"/>
              <w:bottom w:val="single" w:sz="8" w:space="0" w:color="000000"/>
              <w:right w:val="single" w:sz="8" w:space="0" w:color="000000"/>
            </w:tcBorders>
            <w:vAlign w:val="center"/>
          </w:tcPr>
          <w:p w14:paraId="2A47E929" w14:textId="77777777" w:rsidR="00297150" w:rsidRDefault="00000000">
            <w:pPr>
              <w:spacing w:after="60" w:line="300" w:lineRule="auto"/>
            </w:pPr>
            <w:proofErr w:type="spellStart"/>
            <w:r>
              <w:t>响应时间</w:t>
            </w:r>
            <w:proofErr w:type="spellEnd"/>
          </w:p>
        </w:tc>
        <w:tc>
          <w:tcPr>
            <w:tcW w:w="6803" w:type="dxa"/>
            <w:tcBorders>
              <w:top w:val="single" w:sz="8" w:space="0" w:color="000000"/>
              <w:left w:val="single" w:sz="8" w:space="0" w:color="000000"/>
              <w:bottom w:val="single" w:sz="8" w:space="0" w:color="000000"/>
              <w:right w:val="single" w:sz="8" w:space="0" w:color="000000"/>
            </w:tcBorders>
            <w:vAlign w:val="center"/>
          </w:tcPr>
          <w:p w14:paraId="23C88504" w14:textId="77777777" w:rsidR="00297150" w:rsidRDefault="00000000">
            <w:pPr>
              <w:spacing w:after="60" w:line="300" w:lineRule="auto"/>
              <w:rPr>
                <w:lang w:eastAsia="zh-CN"/>
              </w:rPr>
            </w:pPr>
            <w:r>
              <w:rPr>
                <w:lang w:eastAsia="zh-CN"/>
              </w:rPr>
              <w:t>普通页面和常规查询操作在校园网络或普通网络环境下应无明显卡顿，主要页面加载时间建议不超过</w:t>
            </w:r>
            <w:r>
              <w:rPr>
                <w:lang w:eastAsia="zh-CN"/>
              </w:rPr>
              <w:t>3</w:t>
            </w:r>
            <w:r>
              <w:rPr>
                <w:lang w:eastAsia="zh-CN"/>
              </w:rPr>
              <w:t>秒。</w:t>
            </w:r>
          </w:p>
        </w:tc>
      </w:tr>
      <w:tr w:rsidR="00297150" w14:paraId="68E9B1E4" w14:textId="77777777">
        <w:trPr>
          <w:jc w:val="center"/>
        </w:trPr>
        <w:tc>
          <w:tcPr>
            <w:tcW w:w="1701" w:type="dxa"/>
            <w:tcBorders>
              <w:top w:val="single" w:sz="8" w:space="0" w:color="000000"/>
              <w:left w:val="single" w:sz="8" w:space="0" w:color="000000"/>
              <w:bottom w:val="single" w:sz="8" w:space="0" w:color="000000"/>
              <w:right w:val="single" w:sz="8" w:space="0" w:color="000000"/>
            </w:tcBorders>
            <w:vAlign w:val="center"/>
          </w:tcPr>
          <w:p w14:paraId="47BD5050" w14:textId="77777777" w:rsidR="00297150" w:rsidRDefault="00000000">
            <w:pPr>
              <w:spacing w:after="60" w:line="300" w:lineRule="auto"/>
            </w:pPr>
            <w:proofErr w:type="spellStart"/>
            <w:r>
              <w:t>并发能力</w:t>
            </w:r>
            <w:proofErr w:type="spellEnd"/>
          </w:p>
        </w:tc>
        <w:tc>
          <w:tcPr>
            <w:tcW w:w="6803" w:type="dxa"/>
            <w:tcBorders>
              <w:top w:val="single" w:sz="8" w:space="0" w:color="000000"/>
              <w:left w:val="single" w:sz="8" w:space="0" w:color="000000"/>
              <w:bottom w:val="single" w:sz="8" w:space="0" w:color="000000"/>
              <w:right w:val="single" w:sz="8" w:space="0" w:color="000000"/>
            </w:tcBorders>
            <w:vAlign w:val="center"/>
          </w:tcPr>
          <w:p w14:paraId="44BEDB23" w14:textId="77777777" w:rsidR="00297150" w:rsidRDefault="00000000">
            <w:pPr>
              <w:spacing w:after="60" w:line="300" w:lineRule="auto"/>
              <w:rPr>
                <w:lang w:eastAsia="zh-CN"/>
              </w:rPr>
            </w:pPr>
            <w:r>
              <w:rPr>
                <w:lang w:eastAsia="zh-CN"/>
              </w:rPr>
              <w:t>课程演示环境下</w:t>
            </w:r>
            <w:proofErr w:type="gramStart"/>
            <w:r>
              <w:rPr>
                <w:lang w:eastAsia="zh-CN"/>
              </w:rPr>
              <w:t>支持约</w:t>
            </w:r>
            <w:proofErr w:type="gramEnd"/>
            <w:r>
              <w:rPr>
                <w:lang w:eastAsia="zh-CN"/>
              </w:rPr>
              <w:t>50</w:t>
            </w:r>
            <w:r>
              <w:rPr>
                <w:lang w:eastAsia="zh-CN"/>
              </w:rPr>
              <w:t>名用户同时访问或操作的基本需求。</w:t>
            </w:r>
          </w:p>
        </w:tc>
      </w:tr>
      <w:tr w:rsidR="00297150" w14:paraId="76D1AD5A" w14:textId="77777777">
        <w:trPr>
          <w:jc w:val="center"/>
        </w:trPr>
        <w:tc>
          <w:tcPr>
            <w:tcW w:w="1701" w:type="dxa"/>
            <w:tcBorders>
              <w:top w:val="single" w:sz="8" w:space="0" w:color="000000"/>
              <w:left w:val="single" w:sz="8" w:space="0" w:color="000000"/>
              <w:bottom w:val="single" w:sz="8" w:space="0" w:color="000000"/>
              <w:right w:val="single" w:sz="8" w:space="0" w:color="000000"/>
            </w:tcBorders>
            <w:vAlign w:val="center"/>
          </w:tcPr>
          <w:p w14:paraId="685A7269" w14:textId="77777777" w:rsidR="00297150" w:rsidRDefault="00000000">
            <w:pPr>
              <w:spacing w:after="60" w:line="300" w:lineRule="auto"/>
            </w:pPr>
            <w:proofErr w:type="spellStart"/>
            <w:r>
              <w:t>图片加载</w:t>
            </w:r>
            <w:proofErr w:type="spellEnd"/>
          </w:p>
        </w:tc>
        <w:tc>
          <w:tcPr>
            <w:tcW w:w="6803" w:type="dxa"/>
            <w:tcBorders>
              <w:top w:val="single" w:sz="8" w:space="0" w:color="000000"/>
              <w:left w:val="single" w:sz="8" w:space="0" w:color="000000"/>
              <w:bottom w:val="single" w:sz="8" w:space="0" w:color="000000"/>
              <w:right w:val="single" w:sz="8" w:space="0" w:color="000000"/>
            </w:tcBorders>
            <w:vAlign w:val="center"/>
          </w:tcPr>
          <w:p w14:paraId="70E40646" w14:textId="77777777" w:rsidR="00297150" w:rsidRDefault="00000000">
            <w:pPr>
              <w:spacing w:after="60" w:line="300" w:lineRule="auto"/>
              <w:rPr>
                <w:lang w:eastAsia="zh-CN"/>
              </w:rPr>
            </w:pPr>
            <w:r>
              <w:rPr>
                <w:lang w:eastAsia="zh-CN"/>
              </w:rPr>
              <w:t>动物图片应能正常上传和回显，列表</w:t>
            </w:r>
            <w:proofErr w:type="gramStart"/>
            <w:r>
              <w:rPr>
                <w:lang w:eastAsia="zh-CN"/>
              </w:rPr>
              <w:t>页应避免因图片</w:t>
            </w:r>
            <w:proofErr w:type="gramEnd"/>
            <w:r>
              <w:rPr>
                <w:lang w:eastAsia="zh-CN"/>
              </w:rPr>
              <w:t>过大导致明显卡顿。</w:t>
            </w:r>
          </w:p>
        </w:tc>
      </w:tr>
      <w:tr w:rsidR="00297150" w14:paraId="2D4D0E15" w14:textId="77777777">
        <w:trPr>
          <w:jc w:val="center"/>
        </w:trPr>
        <w:tc>
          <w:tcPr>
            <w:tcW w:w="1701" w:type="dxa"/>
            <w:tcBorders>
              <w:top w:val="single" w:sz="8" w:space="0" w:color="000000"/>
              <w:left w:val="single" w:sz="8" w:space="0" w:color="000000"/>
              <w:bottom w:val="single" w:sz="8" w:space="0" w:color="000000"/>
              <w:right w:val="single" w:sz="8" w:space="0" w:color="000000"/>
            </w:tcBorders>
            <w:vAlign w:val="center"/>
          </w:tcPr>
          <w:p w14:paraId="64F454B2" w14:textId="77777777" w:rsidR="00297150" w:rsidRDefault="00000000">
            <w:pPr>
              <w:spacing w:after="60" w:line="300" w:lineRule="auto"/>
            </w:pPr>
            <w:proofErr w:type="spellStart"/>
            <w:r>
              <w:t>统计查询</w:t>
            </w:r>
            <w:proofErr w:type="spellEnd"/>
          </w:p>
        </w:tc>
        <w:tc>
          <w:tcPr>
            <w:tcW w:w="6803" w:type="dxa"/>
            <w:tcBorders>
              <w:top w:val="single" w:sz="8" w:space="0" w:color="000000"/>
              <w:left w:val="single" w:sz="8" w:space="0" w:color="000000"/>
              <w:bottom w:val="single" w:sz="8" w:space="0" w:color="000000"/>
              <w:right w:val="single" w:sz="8" w:space="0" w:color="000000"/>
            </w:tcBorders>
            <w:vAlign w:val="center"/>
          </w:tcPr>
          <w:p w14:paraId="0C622C60" w14:textId="77777777" w:rsidR="00297150" w:rsidRDefault="00000000">
            <w:pPr>
              <w:spacing w:after="60" w:line="300" w:lineRule="auto"/>
              <w:rPr>
                <w:lang w:eastAsia="zh-CN"/>
              </w:rPr>
            </w:pPr>
            <w:r>
              <w:rPr>
                <w:lang w:eastAsia="zh-CN"/>
              </w:rPr>
              <w:t>基础统计数据应能在管理员进入统计页后及时显示。</w:t>
            </w:r>
          </w:p>
        </w:tc>
      </w:tr>
    </w:tbl>
    <w:p w14:paraId="0021FFBE" w14:textId="77777777" w:rsidR="00297150" w:rsidRDefault="00297150">
      <w:pPr>
        <w:rPr>
          <w:lang w:eastAsia="zh-CN"/>
        </w:rPr>
      </w:pPr>
    </w:p>
    <w:p w14:paraId="335CD3C5" w14:textId="77777777" w:rsidR="00297150" w:rsidRDefault="00000000">
      <w:pPr>
        <w:pStyle w:val="21"/>
        <w:spacing w:before="100" w:after="80"/>
      </w:pPr>
      <w:bookmarkStart w:id="33" w:name="sec_5_2"/>
      <w:r>
        <w:rPr>
          <w:rFonts w:ascii="Times New Roman" w:eastAsia="宋体" w:hAnsi="Times New Roman" w:cs="Times New Roman"/>
        </w:rPr>
        <w:t xml:space="preserve">5.2 </w:t>
      </w:r>
      <w:proofErr w:type="spellStart"/>
      <w:r>
        <w:rPr>
          <w:rFonts w:ascii="Times New Roman" w:eastAsia="宋体" w:hAnsi="Times New Roman" w:cs="Times New Roman"/>
        </w:rPr>
        <w:t>安全与权限要求</w:t>
      </w:r>
      <w:bookmarkEnd w:id="33"/>
      <w:proofErr w:type="spellEnd"/>
    </w:p>
    <w:tbl>
      <w:tblPr>
        <w:tblStyle w:val="af4"/>
        <w:tblW w:w="0" w:type="auto"/>
        <w:jc w:val="center"/>
        <w:tblLook w:val="04A0" w:firstRow="1" w:lastRow="0" w:firstColumn="1" w:lastColumn="0" w:noHBand="0" w:noVBand="1"/>
      </w:tblPr>
      <w:tblGrid>
        <w:gridCol w:w="1701"/>
        <w:gridCol w:w="6803"/>
      </w:tblGrid>
      <w:tr w:rsidR="00297150" w14:paraId="1DBF0BD4" w14:textId="77777777">
        <w:trPr>
          <w:jc w:val="center"/>
        </w:trPr>
        <w:tc>
          <w:tcPr>
            <w:tcW w:w="170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B350BCE" w14:textId="77777777" w:rsidR="00297150" w:rsidRDefault="00000000">
            <w:pPr>
              <w:spacing w:after="60" w:line="300" w:lineRule="auto"/>
              <w:jc w:val="center"/>
            </w:pPr>
            <w:proofErr w:type="spellStart"/>
            <w:r>
              <w:rPr>
                <w:b/>
              </w:rPr>
              <w:t>需求编号</w:t>
            </w:r>
            <w:proofErr w:type="spellEnd"/>
          </w:p>
        </w:tc>
        <w:tc>
          <w:tcPr>
            <w:tcW w:w="680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D129A88" w14:textId="77777777" w:rsidR="00297150" w:rsidRDefault="00000000">
            <w:pPr>
              <w:spacing w:after="60" w:line="300" w:lineRule="auto"/>
              <w:jc w:val="center"/>
            </w:pPr>
            <w:proofErr w:type="spellStart"/>
            <w:r>
              <w:rPr>
                <w:b/>
              </w:rPr>
              <w:t>安全需求</w:t>
            </w:r>
            <w:proofErr w:type="spellEnd"/>
          </w:p>
        </w:tc>
      </w:tr>
      <w:tr w:rsidR="00297150" w14:paraId="463B9B66" w14:textId="77777777">
        <w:trPr>
          <w:jc w:val="center"/>
        </w:trPr>
        <w:tc>
          <w:tcPr>
            <w:tcW w:w="1701" w:type="dxa"/>
            <w:tcBorders>
              <w:top w:val="single" w:sz="8" w:space="0" w:color="000000"/>
              <w:left w:val="single" w:sz="8" w:space="0" w:color="000000"/>
              <w:bottom w:val="single" w:sz="8" w:space="0" w:color="000000"/>
              <w:right w:val="single" w:sz="8" w:space="0" w:color="000000"/>
            </w:tcBorders>
            <w:vAlign w:val="center"/>
          </w:tcPr>
          <w:p w14:paraId="4535953D" w14:textId="77777777" w:rsidR="00297150" w:rsidRDefault="00000000">
            <w:pPr>
              <w:spacing w:after="60" w:line="300" w:lineRule="auto"/>
            </w:pPr>
            <w:r>
              <w:t>NFR-S-01</w:t>
            </w:r>
          </w:p>
        </w:tc>
        <w:tc>
          <w:tcPr>
            <w:tcW w:w="6803" w:type="dxa"/>
            <w:tcBorders>
              <w:top w:val="single" w:sz="8" w:space="0" w:color="000000"/>
              <w:left w:val="single" w:sz="8" w:space="0" w:color="000000"/>
              <w:bottom w:val="single" w:sz="8" w:space="0" w:color="000000"/>
              <w:right w:val="single" w:sz="8" w:space="0" w:color="000000"/>
            </w:tcBorders>
            <w:vAlign w:val="center"/>
          </w:tcPr>
          <w:p w14:paraId="33AB1B1B" w14:textId="77777777" w:rsidR="00297150" w:rsidRDefault="00000000">
            <w:pPr>
              <w:spacing w:after="60" w:line="300" w:lineRule="auto"/>
              <w:rPr>
                <w:lang w:eastAsia="zh-CN"/>
              </w:rPr>
            </w:pPr>
            <w:r>
              <w:rPr>
                <w:lang w:eastAsia="zh-CN"/>
              </w:rPr>
              <w:t>用户密码应加密存储，不得以明文形式保存。</w:t>
            </w:r>
          </w:p>
        </w:tc>
      </w:tr>
      <w:tr w:rsidR="00297150" w14:paraId="2FD5DE83" w14:textId="77777777">
        <w:trPr>
          <w:jc w:val="center"/>
        </w:trPr>
        <w:tc>
          <w:tcPr>
            <w:tcW w:w="1701" w:type="dxa"/>
            <w:tcBorders>
              <w:top w:val="single" w:sz="8" w:space="0" w:color="000000"/>
              <w:left w:val="single" w:sz="8" w:space="0" w:color="000000"/>
              <w:bottom w:val="single" w:sz="8" w:space="0" w:color="000000"/>
              <w:right w:val="single" w:sz="8" w:space="0" w:color="000000"/>
            </w:tcBorders>
            <w:vAlign w:val="center"/>
          </w:tcPr>
          <w:p w14:paraId="77C5618E" w14:textId="77777777" w:rsidR="00297150" w:rsidRDefault="00000000">
            <w:pPr>
              <w:spacing w:after="60" w:line="300" w:lineRule="auto"/>
            </w:pPr>
            <w:r>
              <w:t>NFR-S-02</w:t>
            </w:r>
          </w:p>
        </w:tc>
        <w:tc>
          <w:tcPr>
            <w:tcW w:w="6803" w:type="dxa"/>
            <w:tcBorders>
              <w:top w:val="single" w:sz="8" w:space="0" w:color="000000"/>
              <w:left w:val="single" w:sz="8" w:space="0" w:color="000000"/>
              <w:bottom w:val="single" w:sz="8" w:space="0" w:color="000000"/>
              <w:right w:val="single" w:sz="8" w:space="0" w:color="000000"/>
            </w:tcBorders>
            <w:vAlign w:val="center"/>
          </w:tcPr>
          <w:p w14:paraId="6A3C8C0E" w14:textId="77777777" w:rsidR="00297150" w:rsidRDefault="00000000">
            <w:pPr>
              <w:spacing w:after="60" w:line="300" w:lineRule="auto"/>
              <w:rPr>
                <w:lang w:eastAsia="zh-CN"/>
              </w:rPr>
            </w:pPr>
            <w:r>
              <w:rPr>
                <w:lang w:eastAsia="zh-CN"/>
              </w:rPr>
              <w:t>系统应区分游客、普通用户和管理员权限。</w:t>
            </w:r>
          </w:p>
        </w:tc>
      </w:tr>
      <w:tr w:rsidR="00297150" w14:paraId="265B9868" w14:textId="77777777">
        <w:trPr>
          <w:jc w:val="center"/>
        </w:trPr>
        <w:tc>
          <w:tcPr>
            <w:tcW w:w="1701" w:type="dxa"/>
            <w:tcBorders>
              <w:top w:val="single" w:sz="8" w:space="0" w:color="000000"/>
              <w:left w:val="single" w:sz="8" w:space="0" w:color="000000"/>
              <w:bottom w:val="single" w:sz="8" w:space="0" w:color="000000"/>
              <w:right w:val="single" w:sz="8" w:space="0" w:color="000000"/>
            </w:tcBorders>
            <w:vAlign w:val="center"/>
          </w:tcPr>
          <w:p w14:paraId="3AC610DF" w14:textId="77777777" w:rsidR="00297150" w:rsidRDefault="00000000">
            <w:pPr>
              <w:spacing w:after="60" w:line="300" w:lineRule="auto"/>
            </w:pPr>
            <w:r>
              <w:t>NFR-S-03</w:t>
            </w:r>
          </w:p>
        </w:tc>
        <w:tc>
          <w:tcPr>
            <w:tcW w:w="6803" w:type="dxa"/>
            <w:tcBorders>
              <w:top w:val="single" w:sz="8" w:space="0" w:color="000000"/>
              <w:left w:val="single" w:sz="8" w:space="0" w:color="000000"/>
              <w:bottom w:val="single" w:sz="8" w:space="0" w:color="000000"/>
              <w:right w:val="single" w:sz="8" w:space="0" w:color="000000"/>
            </w:tcBorders>
            <w:vAlign w:val="center"/>
          </w:tcPr>
          <w:p w14:paraId="5B820736" w14:textId="77777777" w:rsidR="00297150" w:rsidRDefault="00000000">
            <w:pPr>
              <w:spacing w:after="60" w:line="300" w:lineRule="auto"/>
              <w:rPr>
                <w:lang w:eastAsia="zh-CN"/>
              </w:rPr>
            </w:pPr>
            <w:r>
              <w:rPr>
                <w:lang w:eastAsia="zh-CN"/>
              </w:rPr>
              <w:t>未登录用户不得发布动物档案、救助信息或提交领养申请。</w:t>
            </w:r>
          </w:p>
        </w:tc>
      </w:tr>
      <w:tr w:rsidR="00297150" w14:paraId="6DD1ED84" w14:textId="77777777">
        <w:trPr>
          <w:jc w:val="center"/>
        </w:trPr>
        <w:tc>
          <w:tcPr>
            <w:tcW w:w="1701" w:type="dxa"/>
            <w:tcBorders>
              <w:top w:val="single" w:sz="8" w:space="0" w:color="000000"/>
              <w:left w:val="single" w:sz="8" w:space="0" w:color="000000"/>
              <w:bottom w:val="single" w:sz="8" w:space="0" w:color="000000"/>
              <w:right w:val="single" w:sz="8" w:space="0" w:color="000000"/>
            </w:tcBorders>
            <w:vAlign w:val="center"/>
          </w:tcPr>
          <w:p w14:paraId="22F295F0" w14:textId="77777777" w:rsidR="00297150" w:rsidRDefault="00000000">
            <w:pPr>
              <w:spacing w:after="60" w:line="300" w:lineRule="auto"/>
            </w:pPr>
            <w:r>
              <w:t>NFR-S-04</w:t>
            </w:r>
          </w:p>
        </w:tc>
        <w:tc>
          <w:tcPr>
            <w:tcW w:w="6803" w:type="dxa"/>
            <w:tcBorders>
              <w:top w:val="single" w:sz="8" w:space="0" w:color="000000"/>
              <w:left w:val="single" w:sz="8" w:space="0" w:color="000000"/>
              <w:bottom w:val="single" w:sz="8" w:space="0" w:color="000000"/>
              <w:right w:val="single" w:sz="8" w:space="0" w:color="000000"/>
            </w:tcBorders>
            <w:vAlign w:val="center"/>
          </w:tcPr>
          <w:p w14:paraId="4F6EEEF4" w14:textId="77777777" w:rsidR="00297150" w:rsidRDefault="00000000">
            <w:pPr>
              <w:spacing w:after="60" w:line="300" w:lineRule="auto"/>
              <w:rPr>
                <w:lang w:eastAsia="zh-CN"/>
              </w:rPr>
            </w:pPr>
            <w:r>
              <w:rPr>
                <w:lang w:eastAsia="zh-CN"/>
              </w:rPr>
              <w:t>普通用户不得访问管理员后台，不得修改他人数据。</w:t>
            </w:r>
          </w:p>
        </w:tc>
      </w:tr>
      <w:tr w:rsidR="00297150" w14:paraId="79E63948" w14:textId="77777777">
        <w:trPr>
          <w:jc w:val="center"/>
        </w:trPr>
        <w:tc>
          <w:tcPr>
            <w:tcW w:w="1701" w:type="dxa"/>
            <w:tcBorders>
              <w:top w:val="single" w:sz="8" w:space="0" w:color="000000"/>
              <w:left w:val="single" w:sz="8" w:space="0" w:color="000000"/>
              <w:bottom w:val="single" w:sz="8" w:space="0" w:color="000000"/>
              <w:right w:val="single" w:sz="8" w:space="0" w:color="000000"/>
            </w:tcBorders>
            <w:vAlign w:val="center"/>
          </w:tcPr>
          <w:p w14:paraId="2991C9DB" w14:textId="77777777" w:rsidR="00297150" w:rsidRDefault="00000000">
            <w:pPr>
              <w:spacing w:after="60" w:line="300" w:lineRule="auto"/>
            </w:pPr>
            <w:r>
              <w:t>NFR-S-05</w:t>
            </w:r>
          </w:p>
        </w:tc>
        <w:tc>
          <w:tcPr>
            <w:tcW w:w="6803" w:type="dxa"/>
            <w:tcBorders>
              <w:top w:val="single" w:sz="8" w:space="0" w:color="000000"/>
              <w:left w:val="single" w:sz="8" w:space="0" w:color="000000"/>
              <w:bottom w:val="single" w:sz="8" w:space="0" w:color="000000"/>
              <w:right w:val="single" w:sz="8" w:space="0" w:color="000000"/>
            </w:tcBorders>
            <w:vAlign w:val="center"/>
          </w:tcPr>
          <w:p w14:paraId="58F9956C" w14:textId="77777777" w:rsidR="00297150" w:rsidRDefault="00000000">
            <w:pPr>
              <w:spacing w:after="60" w:line="300" w:lineRule="auto"/>
              <w:rPr>
                <w:lang w:eastAsia="zh-CN"/>
              </w:rPr>
            </w:pPr>
            <w:r>
              <w:rPr>
                <w:lang w:eastAsia="zh-CN"/>
              </w:rPr>
              <w:t>表单输入应进行前后端校验，防止空数据、非法数据和明显恶意内容。</w:t>
            </w:r>
          </w:p>
        </w:tc>
      </w:tr>
      <w:tr w:rsidR="00297150" w14:paraId="37BA5F01" w14:textId="77777777">
        <w:trPr>
          <w:jc w:val="center"/>
        </w:trPr>
        <w:tc>
          <w:tcPr>
            <w:tcW w:w="1701" w:type="dxa"/>
            <w:tcBorders>
              <w:top w:val="single" w:sz="8" w:space="0" w:color="000000"/>
              <w:left w:val="single" w:sz="8" w:space="0" w:color="000000"/>
              <w:bottom w:val="single" w:sz="8" w:space="0" w:color="000000"/>
              <w:right w:val="single" w:sz="8" w:space="0" w:color="000000"/>
            </w:tcBorders>
            <w:vAlign w:val="center"/>
          </w:tcPr>
          <w:p w14:paraId="10307253" w14:textId="77777777" w:rsidR="00297150" w:rsidRDefault="00000000">
            <w:pPr>
              <w:spacing w:after="60" w:line="300" w:lineRule="auto"/>
            </w:pPr>
            <w:r>
              <w:t>NFR-S-06</w:t>
            </w:r>
          </w:p>
        </w:tc>
        <w:tc>
          <w:tcPr>
            <w:tcW w:w="6803" w:type="dxa"/>
            <w:tcBorders>
              <w:top w:val="single" w:sz="8" w:space="0" w:color="000000"/>
              <w:left w:val="single" w:sz="8" w:space="0" w:color="000000"/>
              <w:bottom w:val="single" w:sz="8" w:space="0" w:color="000000"/>
              <w:right w:val="single" w:sz="8" w:space="0" w:color="000000"/>
            </w:tcBorders>
            <w:vAlign w:val="center"/>
          </w:tcPr>
          <w:p w14:paraId="2D9E94AC" w14:textId="77777777" w:rsidR="00297150" w:rsidRDefault="00000000">
            <w:pPr>
              <w:spacing w:after="60" w:line="300" w:lineRule="auto"/>
              <w:rPr>
                <w:lang w:eastAsia="zh-CN"/>
              </w:rPr>
            </w:pPr>
            <w:r>
              <w:rPr>
                <w:lang w:eastAsia="zh-CN"/>
              </w:rPr>
              <w:t>管理员审核操作应记录审核结果、审核意见和审核时间。</w:t>
            </w:r>
          </w:p>
        </w:tc>
      </w:tr>
    </w:tbl>
    <w:p w14:paraId="03DB7F03" w14:textId="77777777" w:rsidR="00297150" w:rsidRDefault="00297150">
      <w:pPr>
        <w:rPr>
          <w:lang w:eastAsia="zh-CN"/>
        </w:rPr>
      </w:pPr>
    </w:p>
    <w:p w14:paraId="16A43ACF" w14:textId="77777777" w:rsidR="00297150" w:rsidRDefault="00000000">
      <w:pPr>
        <w:pStyle w:val="21"/>
        <w:spacing w:before="100" w:after="80"/>
        <w:rPr>
          <w:lang w:eastAsia="zh-CN"/>
        </w:rPr>
      </w:pPr>
      <w:bookmarkStart w:id="34" w:name="sec_5_3"/>
      <w:r>
        <w:rPr>
          <w:rFonts w:ascii="Times New Roman" w:eastAsia="宋体" w:hAnsi="Times New Roman" w:cs="Times New Roman"/>
          <w:lang w:eastAsia="zh-CN"/>
        </w:rPr>
        <w:t xml:space="preserve">5.3 </w:t>
      </w:r>
      <w:r>
        <w:rPr>
          <w:rFonts w:ascii="Times New Roman" w:eastAsia="宋体" w:hAnsi="Times New Roman" w:cs="Times New Roman"/>
          <w:lang w:eastAsia="zh-CN"/>
        </w:rPr>
        <w:t>界面要求</w:t>
      </w:r>
      <w:bookmarkEnd w:id="34"/>
    </w:p>
    <w:p w14:paraId="3570CAD3" w14:textId="77777777" w:rsidR="00297150" w:rsidRDefault="00000000">
      <w:pPr>
        <w:spacing w:after="60" w:line="300" w:lineRule="auto"/>
        <w:rPr>
          <w:lang w:eastAsia="zh-CN"/>
        </w:rPr>
      </w:pPr>
      <w:r>
        <w:rPr>
          <w:lang w:eastAsia="zh-CN"/>
        </w:rPr>
        <w:t>系统界面应清晰、简洁，适合普通用户和管理员快速理解。用户端重</w:t>
      </w:r>
      <w:proofErr w:type="gramStart"/>
      <w:r>
        <w:rPr>
          <w:lang w:eastAsia="zh-CN"/>
        </w:rPr>
        <w:t>点保证</w:t>
      </w:r>
      <w:proofErr w:type="gramEnd"/>
      <w:r>
        <w:rPr>
          <w:lang w:eastAsia="zh-CN"/>
        </w:rPr>
        <w:t>动物列表、详情页、救助信息、领养申请表单和个人中心操作顺畅；管理员后台重点保证审核列表、详情查看、通过</w:t>
      </w:r>
      <w:r>
        <w:rPr>
          <w:lang w:eastAsia="zh-CN"/>
        </w:rPr>
        <w:t>/</w:t>
      </w:r>
      <w:r>
        <w:rPr>
          <w:lang w:eastAsia="zh-CN"/>
        </w:rPr>
        <w:t>驳回操作和统计展示清楚可用。</w:t>
      </w:r>
    </w:p>
    <w:tbl>
      <w:tblPr>
        <w:tblStyle w:val="af4"/>
        <w:tblW w:w="0" w:type="auto"/>
        <w:jc w:val="center"/>
        <w:tblLook w:val="04A0" w:firstRow="1" w:lastRow="0" w:firstColumn="1" w:lastColumn="0" w:noHBand="0" w:noVBand="1"/>
      </w:tblPr>
      <w:tblGrid>
        <w:gridCol w:w="2268"/>
        <w:gridCol w:w="6236"/>
      </w:tblGrid>
      <w:tr w:rsidR="00297150" w14:paraId="2EE7F963" w14:textId="77777777">
        <w:trPr>
          <w:jc w:val="center"/>
        </w:trPr>
        <w:tc>
          <w:tcPr>
            <w:tcW w:w="226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321E043" w14:textId="77777777" w:rsidR="00297150" w:rsidRDefault="00000000">
            <w:pPr>
              <w:spacing w:after="60" w:line="300" w:lineRule="auto"/>
              <w:jc w:val="center"/>
            </w:pPr>
            <w:proofErr w:type="spellStart"/>
            <w:r>
              <w:rPr>
                <w:b/>
              </w:rPr>
              <w:t>界面类别</w:t>
            </w:r>
            <w:proofErr w:type="spellEnd"/>
          </w:p>
        </w:tc>
        <w:tc>
          <w:tcPr>
            <w:tcW w:w="6236"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5A53B7E" w14:textId="77777777" w:rsidR="00297150" w:rsidRDefault="00000000">
            <w:pPr>
              <w:spacing w:after="60" w:line="300" w:lineRule="auto"/>
              <w:jc w:val="center"/>
            </w:pPr>
            <w:proofErr w:type="spellStart"/>
            <w:r>
              <w:rPr>
                <w:b/>
              </w:rPr>
              <w:t>要求</w:t>
            </w:r>
            <w:proofErr w:type="spellEnd"/>
          </w:p>
        </w:tc>
      </w:tr>
      <w:tr w:rsidR="00297150" w14:paraId="268DE373"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14570FAD" w14:textId="77777777" w:rsidR="00297150" w:rsidRDefault="00000000">
            <w:pPr>
              <w:spacing w:after="60" w:line="300" w:lineRule="auto"/>
            </w:pPr>
            <w:proofErr w:type="spellStart"/>
            <w:r>
              <w:t>用户端首页</w:t>
            </w:r>
            <w:proofErr w:type="spellEnd"/>
          </w:p>
        </w:tc>
        <w:tc>
          <w:tcPr>
            <w:tcW w:w="6236" w:type="dxa"/>
            <w:tcBorders>
              <w:top w:val="single" w:sz="8" w:space="0" w:color="000000"/>
              <w:left w:val="single" w:sz="8" w:space="0" w:color="000000"/>
              <w:bottom w:val="single" w:sz="8" w:space="0" w:color="000000"/>
              <w:right w:val="single" w:sz="8" w:space="0" w:color="000000"/>
            </w:tcBorders>
            <w:vAlign w:val="center"/>
          </w:tcPr>
          <w:p w14:paraId="6B0128FA" w14:textId="77777777" w:rsidR="00297150" w:rsidRDefault="00000000">
            <w:pPr>
              <w:spacing w:after="60" w:line="300" w:lineRule="auto"/>
              <w:rPr>
                <w:lang w:eastAsia="zh-CN"/>
              </w:rPr>
            </w:pPr>
            <w:r>
              <w:rPr>
                <w:lang w:eastAsia="zh-CN"/>
              </w:rPr>
              <w:t>展示系统简介、最新动物信息、最新救助信息和公告入口。</w:t>
            </w:r>
          </w:p>
        </w:tc>
      </w:tr>
      <w:tr w:rsidR="00297150" w14:paraId="30B505FE"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2C5B8A85" w14:textId="77777777" w:rsidR="00297150" w:rsidRDefault="00000000">
            <w:pPr>
              <w:spacing w:after="60" w:line="300" w:lineRule="auto"/>
            </w:pPr>
            <w:proofErr w:type="spellStart"/>
            <w:r>
              <w:t>动物列表与详情页</w:t>
            </w:r>
            <w:proofErr w:type="spellEnd"/>
          </w:p>
        </w:tc>
        <w:tc>
          <w:tcPr>
            <w:tcW w:w="6236" w:type="dxa"/>
            <w:tcBorders>
              <w:top w:val="single" w:sz="8" w:space="0" w:color="000000"/>
              <w:left w:val="single" w:sz="8" w:space="0" w:color="000000"/>
              <w:bottom w:val="single" w:sz="8" w:space="0" w:color="000000"/>
              <w:right w:val="single" w:sz="8" w:space="0" w:color="000000"/>
            </w:tcBorders>
            <w:vAlign w:val="center"/>
          </w:tcPr>
          <w:p w14:paraId="4EDDDEB1" w14:textId="77777777" w:rsidR="00297150" w:rsidRDefault="00000000">
            <w:pPr>
              <w:spacing w:after="60" w:line="300" w:lineRule="auto"/>
              <w:rPr>
                <w:lang w:eastAsia="zh-CN"/>
              </w:rPr>
            </w:pPr>
            <w:r>
              <w:rPr>
                <w:lang w:eastAsia="zh-CN"/>
              </w:rPr>
              <w:t>支持图片、状态、地点、基础信息和领养入口展示。</w:t>
            </w:r>
          </w:p>
        </w:tc>
      </w:tr>
      <w:tr w:rsidR="00297150" w14:paraId="6F95D9E5"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2BB3A503" w14:textId="77777777" w:rsidR="00297150" w:rsidRDefault="00000000">
            <w:pPr>
              <w:spacing w:after="60" w:line="300" w:lineRule="auto"/>
            </w:pPr>
            <w:proofErr w:type="spellStart"/>
            <w:r>
              <w:t>发布与申请表单</w:t>
            </w:r>
            <w:proofErr w:type="spellEnd"/>
          </w:p>
        </w:tc>
        <w:tc>
          <w:tcPr>
            <w:tcW w:w="6236" w:type="dxa"/>
            <w:tcBorders>
              <w:top w:val="single" w:sz="8" w:space="0" w:color="000000"/>
              <w:left w:val="single" w:sz="8" w:space="0" w:color="000000"/>
              <w:bottom w:val="single" w:sz="8" w:space="0" w:color="000000"/>
              <w:right w:val="single" w:sz="8" w:space="0" w:color="000000"/>
            </w:tcBorders>
            <w:vAlign w:val="center"/>
          </w:tcPr>
          <w:p w14:paraId="25CE1F5C" w14:textId="77777777" w:rsidR="00297150" w:rsidRDefault="00000000">
            <w:pPr>
              <w:spacing w:after="60" w:line="300" w:lineRule="auto"/>
              <w:rPr>
                <w:lang w:eastAsia="zh-CN"/>
              </w:rPr>
            </w:pPr>
            <w:r>
              <w:rPr>
                <w:lang w:eastAsia="zh-CN"/>
              </w:rPr>
              <w:t>字段排列清楚，必</w:t>
            </w:r>
            <w:proofErr w:type="gramStart"/>
            <w:r>
              <w:rPr>
                <w:lang w:eastAsia="zh-CN"/>
              </w:rPr>
              <w:t>填项明确</w:t>
            </w:r>
            <w:proofErr w:type="gramEnd"/>
            <w:r>
              <w:rPr>
                <w:lang w:eastAsia="zh-CN"/>
              </w:rPr>
              <w:t>，错误提示友好。</w:t>
            </w:r>
          </w:p>
        </w:tc>
      </w:tr>
      <w:tr w:rsidR="00297150" w14:paraId="6D0B4152"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62D51F59" w14:textId="77777777" w:rsidR="00297150" w:rsidRDefault="00000000">
            <w:pPr>
              <w:spacing w:after="60" w:line="300" w:lineRule="auto"/>
            </w:pPr>
            <w:proofErr w:type="spellStart"/>
            <w:r>
              <w:t>个人中心</w:t>
            </w:r>
            <w:proofErr w:type="spellEnd"/>
          </w:p>
        </w:tc>
        <w:tc>
          <w:tcPr>
            <w:tcW w:w="6236" w:type="dxa"/>
            <w:tcBorders>
              <w:top w:val="single" w:sz="8" w:space="0" w:color="000000"/>
              <w:left w:val="single" w:sz="8" w:space="0" w:color="000000"/>
              <w:bottom w:val="single" w:sz="8" w:space="0" w:color="000000"/>
              <w:right w:val="single" w:sz="8" w:space="0" w:color="000000"/>
            </w:tcBorders>
            <w:vAlign w:val="center"/>
          </w:tcPr>
          <w:p w14:paraId="25208E99" w14:textId="77777777" w:rsidR="00297150" w:rsidRDefault="00000000">
            <w:pPr>
              <w:spacing w:after="60" w:line="300" w:lineRule="auto"/>
              <w:rPr>
                <w:lang w:eastAsia="zh-CN"/>
              </w:rPr>
            </w:pPr>
            <w:r>
              <w:rPr>
                <w:lang w:eastAsia="zh-CN"/>
              </w:rPr>
              <w:t>展示本人发布记录、领养申请记录和审核状态。</w:t>
            </w:r>
          </w:p>
        </w:tc>
      </w:tr>
      <w:tr w:rsidR="00297150" w14:paraId="139FD28C"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63D5DA67" w14:textId="77777777" w:rsidR="00297150" w:rsidRDefault="00000000">
            <w:pPr>
              <w:spacing w:after="60" w:line="300" w:lineRule="auto"/>
            </w:pPr>
            <w:proofErr w:type="spellStart"/>
            <w:r>
              <w:lastRenderedPageBreak/>
              <w:t>管理员后台</w:t>
            </w:r>
            <w:proofErr w:type="spellEnd"/>
          </w:p>
        </w:tc>
        <w:tc>
          <w:tcPr>
            <w:tcW w:w="6236" w:type="dxa"/>
            <w:tcBorders>
              <w:top w:val="single" w:sz="8" w:space="0" w:color="000000"/>
              <w:left w:val="single" w:sz="8" w:space="0" w:color="000000"/>
              <w:bottom w:val="single" w:sz="8" w:space="0" w:color="000000"/>
              <w:right w:val="single" w:sz="8" w:space="0" w:color="000000"/>
            </w:tcBorders>
            <w:vAlign w:val="center"/>
          </w:tcPr>
          <w:p w14:paraId="1E2885C0" w14:textId="77777777" w:rsidR="00297150" w:rsidRDefault="00000000">
            <w:pPr>
              <w:spacing w:after="60" w:line="300" w:lineRule="auto"/>
              <w:rPr>
                <w:lang w:eastAsia="zh-CN"/>
              </w:rPr>
            </w:pPr>
            <w:r>
              <w:rPr>
                <w:lang w:eastAsia="zh-CN"/>
              </w:rPr>
              <w:t>列表、筛选、详情、审核按钮和状态标识清晰。</w:t>
            </w:r>
          </w:p>
        </w:tc>
      </w:tr>
    </w:tbl>
    <w:p w14:paraId="755CF662" w14:textId="77777777" w:rsidR="00297150" w:rsidRDefault="00297150">
      <w:pPr>
        <w:rPr>
          <w:lang w:eastAsia="zh-CN"/>
        </w:rPr>
      </w:pPr>
    </w:p>
    <w:p w14:paraId="0A651048" w14:textId="77777777" w:rsidR="00297150" w:rsidRDefault="00000000">
      <w:pPr>
        <w:pStyle w:val="21"/>
        <w:spacing w:before="100" w:after="80"/>
      </w:pPr>
      <w:bookmarkStart w:id="35" w:name="sec_5_4"/>
      <w:r>
        <w:rPr>
          <w:rFonts w:ascii="Times New Roman" w:eastAsia="宋体" w:hAnsi="Times New Roman" w:cs="Times New Roman"/>
        </w:rPr>
        <w:t xml:space="preserve">5.4 </w:t>
      </w:r>
      <w:proofErr w:type="spellStart"/>
      <w:r>
        <w:rPr>
          <w:rFonts w:ascii="Times New Roman" w:eastAsia="宋体" w:hAnsi="Times New Roman" w:cs="Times New Roman"/>
        </w:rPr>
        <w:t>可靠性与故障处理要求</w:t>
      </w:r>
      <w:bookmarkEnd w:id="35"/>
      <w:proofErr w:type="spellEnd"/>
    </w:p>
    <w:tbl>
      <w:tblPr>
        <w:tblStyle w:val="af4"/>
        <w:tblW w:w="0" w:type="auto"/>
        <w:jc w:val="center"/>
        <w:tblLook w:val="04A0" w:firstRow="1" w:lastRow="0" w:firstColumn="1" w:lastColumn="0" w:noHBand="0" w:noVBand="1"/>
      </w:tblPr>
      <w:tblGrid>
        <w:gridCol w:w="2268"/>
        <w:gridCol w:w="6236"/>
      </w:tblGrid>
      <w:tr w:rsidR="00297150" w14:paraId="728FC750" w14:textId="77777777">
        <w:trPr>
          <w:jc w:val="center"/>
        </w:trPr>
        <w:tc>
          <w:tcPr>
            <w:tcW w:w="226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22E453D" w14:textId="77777777" w:rsidR="00297150" w:rsidRDefault="00000000">
            <w:pPr>
              <w:spacing w:after="60" w:line="300" w:lineRule="auto"/>
              <w:jc w:val="center"/>
            </w:pPr>
            <w:proofErr w:type="spellStart"/>
            <w:r>
              <w:rPr>
                <w:b/>
              </w:rPr>
              <w:t>异常情况</w:t>
            </w:r>
            <w:proofErr w:type="spellEnd"/>
          </w:p>
        </w:tc>
        <w:tc>
          <w:tcPr>
            <w:tcW w:w="6236"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4232003" w14:textId="77777777" w:rsidR="00297150" w:rsidRDefault="00000000">
            <w:pPr>
              <w:spacing w:after="60" w:line="300" w:lineRule="auto"/>
              <w:jc w:val="center"/>
            </w:pPr>
            <w:proofErr w:type="spellStart"/>
            <w:r>
              <w:rPr>
                <w:b/>
              </w:rPr>
              <w:t>处理要求</w:t>
            </w:r>
            <w:proofErr w:type="spellEnd"/>
          </w:p>
        </w:tc>
      </w:tr>
      <w:tr w:rsidR="00297150" w14:paraId="7C9B8675"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10DE390F" w14:textId="77777777" w:rsidR="00297150" w:rsidRDefault="00000000">
            <w:pPr>
              <w:spacing w:after="60" w:line="300" w:lineRule="auto"/>
            </w:pPr>
            <w:proofErr w:type="spellStart"/>
            <w:r>
              <w:t>账号或密码错误</w:t>
            </w:r>
            <w:proofErr w:type="spellEnd"/>
          </w:p>
        </w:tc>
        <w:tc>
          <w:tcPr>
            <w:tcW w:w="6236" w:type="dxa"/>
            <w:tcBorders>
              <w:top w:val="single" w:sz="8" w:space="0" w:color="000000"/>
              <w:left w:val="single" w:sz="8" w:space="0" w:color="000000"/>
              <w:bottom w:val="single" w:sz="8" w:space="0" w:color="000000"/>
              <w:right w:val="single" w:sz="8" w:space="0" w:color="000000"/>
            </w:tcBorders>
            <w:vAlign w:val="center"/>
          </w:tcPr>
          <w:p w14:paraId="383FA4A1" w14:textId="77777777" w:rsidR="00297150" w:rsidRDefault="00000000">
            <w:pPr>
              <w:spacing w:after="60" w:line="300" w:lineRule="auto"/>
              <w:rPr>
                <w:lang w:eastAsia="zh-CN"/>
              </w:rPr>
            </w:pPr>
            <w:r>
              <w:rPr>
                <w:lang w:eastAsia="zh-CN"/>
              </w:rPr>
              <w:t>提示用户重新输入，不泄露敏感信息。</w:t>
            </w:r>
          </w:p>
        </w:tc>
      </w:tr>
      <w:tr w:rsidR="00297150" w14:paraId="315A9DE6"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75822BC4" w14:textId="77777777" w:rsidR="00297150" w:rsidRDefault="00000000">
            <w:pPr>
              <w:spacing w:after="60" w:line="300" w:lineRule="auto"/>
            </w:pPr>
            <w:proofErr w:type="spellStart"/>
            <w:r>
              <w:t>必填字段为空</w:t>
            </w:r>
            <w:proofErr w:type="spellEnd"/>
          </w:p>
        </w:tc>
        <w:tc>
          <w:tcPr>
            <w:tcW w:w="6236" w:type="dxa"/>
            <w:tcBorders>
              <w:top w:val="single" w:sz="8" w:space="0" w:color="000000"/>
              <w:left w:val="single" w:sz="8" w:space="0" w:color="000000"/>
              <w:bottom w:val="single" w:sz="8" w:space="0" w:color="000000"/>
              <w:right w:val="single" w:sz="8" w:space="0" w:color="000000"/>
            </w:tcBorders>
            <w:vAlign w:val="center"/>
          </w:tcPr>
          <w:p w14:paraId="1DD5E262" w14:textId="77777777" w:rsidR="00297150" w:rsidRDefault="00000000">
            <w:pPr>
              <w:spacing w:after="60" w:line="300" w:lineRule="auto"/>
              <w:rPr>
                <w:lang w:eastAsia="zh-CN"/>
              </w:rPr>
            </w:pPr>
            <w:r>
              <w:rPr>
                <w:lang w:eastAsia="zh-CN"/>
              </w:rPr>
              <w:t>阻止提交并提示具体缺失项。</w:t>
            </w:r>
          </w:p>
        </w:tc>
      </w:tr>
      <w:tr w:rsidR="00297150" w14:paraId="2AB685E1"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7C68414A" w14:textId="77777777" w:rsidR="00297150" w:rsidRDefault="00000000">
            <w:pPr>
              <w:spacing w:after="60" w:line="300" w:lineRule="auto"/>
            </w:pPr>
            <w:proofErr w:type="spellStart"/>
            <w:r>
              <w:t>图片上传失败</w:t>
            </w:r>
            <w:proofErr w:type="spellEnd"/>
          </w:p>
        </w:tc>
        <w:tc>
          <w:tcPr>
            <w:tcW w:w="6236" w:type="dxa"/>
            <w:tcBorders>
              <w:top w:val="single" w:sz="8" w:space="0" w:color="000000"/>
              <w:left w:val="single" w:sz="8" w:space="0" w:color="000000"/>
              <w:bottom w:val="single" w:sz="8" w:space="0" w:color="000000"/>
              <w:right w:val="single" w:sz="8" w:space="0" w:color="000000"/>
            </w:tcBorders>
            <w:vAlign w:val="center"/>
          </w:tcPr>
          <w:p w14:paraId="469DB1B0" w14:textId="77777777" w:rsidR="00297150" w:rsidRDefault="00000000">
            <w:pPr>
              <w:spacing w:after="60" w:line="300" w:lineRule="auto"/>
              <w:rPr>
                <w:lang w:eastAsia="zh-CN"/>
              </w:rPr>
            </w:pPr>
            <w:r>
              <w:rPr>
                <w:lang w:eastAsia="zh-CN"/>
              </w:rPr>
              <w:t>提示失败原因，允许重新上传。</w:t>
            </w:r>
          </w:p>
        </w:tc>
      </w:tr>
      <w:tr w:rsidR="00297150" w14:paraId="077A930F"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373AD385" w14:textId="77777777" w:rsidR="00297150" w:rsidRDefault="00000000">
            <w:pPr>
              <w:spacing w:after="60" w:line="300" w:lineRule="auto"/>
            </w:pPr>
            <w:proofErr w:type="spellStart"/>
            <w:r>
              <w:t>权限不足</w:t>
            </w:r>
            <w:proofErr w:type="spellEnd"/>
          </w:p>
        </w:tc>
        <w:tc>
          <w:tcPr>
            <w:tcW w:w="6236" w:type="dxa"/>
            <w:tcBorders>
              <w:top w:val="single" w:sz="8" w:space="0" w:color="000000"/>
              <w:left w:val="single" w:sz="8" w:space="0" w:color="000000"/>
              <w:bottom w:val="single" w:sz="8" w:space="0" w:color="000000"/>
              <w:right w:val="single" w:sz="8" w:space="0" w:color="000000"/>
            </w:tcBorders>
            <w:vAlign w:val="center"/>
          </w:tcPr>
          <w:p w14:paraId="66D1536E" w14:textId="77777777" w:rsidR="00297150" w:rsidRDefault="00000000">
            <w:pPr>
              <w:spacing w:after="60" w:line="300" w:lineRule="auto"/>
              <w:rPr>
                <w:lang w:eastAsia="zh-CN"/>
              </w:rPr>
            </w:pPr>
            <w:r>
              <w:rPr>
                <w:lang w:eastAsia="zh-CN"/>
              </w:rPr>
              <w:t>拒绝操作并提示无权限或跳转登录页。</w:t>
            </w:r>
          </w:p>
        </w:tc>
      </w:tr>
      <w:tr w:rsidR="00297150" w14:paraId="7991DFD3"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04684FBD" w14:textId="77777777" w:rsidR="00297150" w:rsidRDefault="00000000">
            <w:pPr>
              <w:spacing w:after="60" w:line="300" w:lineRule="auto"/>
            </w:pPr>
            <w:proofErr w:type="spellStart"/>
            <w:r>
              <w:t>数据不存在或已下架</w:t>
            </w:r>
            <w:proofErr w:type="spellEnd"/>
          </w:p>
        </w:tc>
        <w:tc>
          <w:tcPr>
            <w:tcW w:w="6236" w:type="dxa"/>
            <w:tcBorders>
              <w:top w:val="single" w:sz="8" w:space="0" w:color="000000"/>
              <w:left w:val="single" w:sz="8" w:space="0" w:color="000000"/>
              <w:bottom w:val="single" w:sz="8" w:space="0" w:color="000000"/>
              <w:right w:val="single" w:sz="8" w:space="0" w:color="000000"/>
            </w:tcBorders>
            <w:vAlign w:val="center"/>
          </w:tcPr>
          <w:p w14:paraId="30C7BC5C" w14:textId="77777777" w:rsidR="00297150" w:rsidRDefault="00000000">
            <w:pPr>
              <w:spacing w:after="60" w:line="300" w:lineRule="auto"/>
              <w:rPr>
                <w:lang w:eastAsia="zh-CN"/>
              </w:rPr>
            </w:pPr>
            <w:r>
              <w:rPr>
                <w:lang w:eastAsia="zh-CN"/>
              </w:rPr>
              <w:t>提示数据不可访问，不应导致页面崩溃。</w:t>
            </w:r>
          </w:p>
        </w:tc>
      </w:tr>
      <w:tr w:rsidR="00297150" w14:paraId="69C3B636"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6C4489A7" w14:textId="77777777" w:rsidR="00297150" w:rsidRDefault="00000000">
            <w:pPr>
              <w:spacing w:after="60" w:line="300" w:lineRule="auto"/>
            </w:pPr>
            <w:proofErr w:type="spellStart"/>
            <w:r>
              <w:t>网络或服务器异常</w:t>
            </w:r>
            <w:proofErr w:type="spellEnd"/>
          </w:p>
        </w:tc>
        <w:tc>
          <w:tcPr>
            <w:tcW w:w="6236" w:type="dxa"/>
            <w:tcBorders>
              <w:top w:val="single" w:sz="8" w:space="0" w:color="000000"/>
              <w:left w:val="single" w:sz="8" w:space="0" w:color="000000"/>
              <w:bottom w:val="single" w:sz="8" w:space="0" w:color="000000"/>
              <w:right w:val="single" w:sz="8" w:space="0" w:color="000000"/>
            </w:tcBorders>
            <w:vAlign w:val="center"/>
          </w:tcPr>
          <w:p w14:paraId="1C61AA01" w14:textId="77777777" w:rsidR="00297150" w:rsidRDefault="00000000">
            <w:pPr>
              <w:spacing w:after="60" w:line="300" w:lineRule="auto"/>
              <w:rPr>
                <w:lang w:eastAsia="zh-CN"/>
              </w:rPr>
            </w:pPr>
            <w:r>
              <w:rPr>
                <w:lang w:eastAsia="zh-CN"/>
              </w:rPr>
              <w:t>提示稍后重试，保证前端页面不出现严重错误。</w:t>
            </w:r>
          </w:p>
        </w:tc>
      </w:tr>
    </w:tbl>
    <w:p w14:paraId="14322B42" w14:textId="77777777" w:rsidR="00297150" w:rsidRDefault="00297150">
      <w:pPr>
        <w:rPr>
          <w:lang w:eastAsia="zh-CN"/>
        </w:rPr>
      </w:pPr>
    </w:p>
    <w:p w14:paraId="63B23D32" w14:textId="77777777" w:rsidR="00297150" w:rsidRDefault="00000000">
      <w:pPr>
        <w:pStyle w:val="21"/>
        <w:spacing w:before="100" w:after="80"/>
      </w:pPr>
      <w:bookmarkStart w:id="36" w:name="sec_5_5"/>
      <w:r>
        <w:rPr>
          <w:rFonts w:ascii="Times New Roman" w:eastAsia="宋体" w:hAnsi="Times New Roman" w:cs="Times New Roman"/>
        </w:rPr>
        <w:t xml:space="preserve">5.5 </w:t>
      </w:r>
      <w:proofErr w:type="spellStart"/>
      <w:r>
        <w:rPr>
          <w:rFonts w:ascii="Times New Roman" w:eastAsia="宋体" w:hAnsi="Times New Roman" w:cs="Times New Roman"/>
        </w:rPr>
        <w:t>兼容性与运行环境要求</w:t>
      </w:r>
      <w:bookmarkEnd w:id="36"/>
      <w:proofErr w:type="spellEnd"/>
    </w:p>
    <w:tbl>
      <w:tblPr>
        <w:tblStyle w:val="af4"/>
        <w:tblW w:w="0" w:type="auto"/>
        <w:jc w:val="center"/>
        <w:tblLook w:val="04A0" w:firstRow="1" w:lastRow="0" w:firstColumn="1" w:lastColumn="0" w:noHBand="0" w:noVBand="1"/>
      </w:tblPr>
      <w:tblGrid>
        <w:gridCol w:w="2268"/>
        <w:gridCol w:w="6236"/>
      </w:tblGrid>
      <w:tr w:rsidR="00297150" w14:paraId="7DA31E1C" w14:textId="77777777">
        <w:trPr>
          <w:jc w:val="center"/>
        </w:trPr>
        <w:tc>
          <w:tcPr>
            <w:tcW w:w="2268"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7E2862C" w14:textId="77777777" w:rsidR="00297150" w:rsidRDefault="00000000">
            <w:pPr>
              <w:spacing w:after="60" w:line="300" w:lineRule="auto"/>
              <w:jc w:val="center"/>
            </w:pPr>
            <w:proofErr w:type="spellStart"/>
            <w:r>
              <w:rPr>
                <w:b/>
              </w:rPr>
              <w:t>类别</w:t>
            </w:r>
            <w:proofErr w:type="spellEnd"/>
          </w:p>
        </w:tc>
        <w:tc>
          <w:tcPr>
            <w:tcW w:w="6236"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8422C1C" w14:textId="77777777" w:rsidR="00297150" w:rsidRDefault="00000000">
            <w:pPr>
              <w:spacing w:after="60" w:line="300" w:lineRule="auto"/>
              <w:jc w:val="center"/>
            </w:pPr>
            <w:proofErr w:type="spellStart"/>
            <w:r>
              <w:rPr>
                <w:b/>
              </w:rPr>
              <w:t>要求</w:t>
            </w:r>
            <w:proofErr w:type="spellEnd"/>
          </w:p>
        </w:tc>
      </w:tr>
      <w:tr w:rsidR="00297150" w14:paraId="340B076C"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75C7269C" w14:textId="77777777" w:rsidR="00297150" w:rsidRDefault="00000000">
            <w:pPr>
              <w:spacing w:after="60" w:line="300" w:lineRule="auto"/>
            </w:pPr>
            <w:proofErr w:type="spellStart"/>
            <w:r>
              <w:t>浏览器</w:t>
            </w:r>
            <w:proofErr w:type="spellEnd"/>
          </w:p>
        </w:tc>
        <w:tc>
          <w:tcPr>
            <w:tcW w:w="6236" w:type="dxa"/>
            <w:tcBorders>
              <w:top w:val="single" w:sz="8" w:space="0" w:color="000000"/>
              <w:left w:val="single" w:sz="8" w:space="0" w:color="000000"/>
              <w:bottom w:val="single" w:sz="8" w:space="0" w:color="000000"/>
              <w:right w:val="single" w:sz="8" w:space="0" w:color="000000"/>
            </w:tcBorders>
            <w:vAlign w:val="center"/>
          </w:tcPr>
          <w:p w14:paraId="7421140C" w14:textId="77777777" w:rsidR="00297150" w:rsidRDefault="00000000">
            <w:pPr>
              <w:spacing w:after="60" w:line="300" w:lineRule="auto"/>
            </w:pPr>
            <w:proofErr w:type="spellStart"/>
            <w:r>
              <w:t>支持</w:t>
            </w:r>
            <w:proofErr w:type="spellEnd"/>
            <w:r>
              <w:t xml:space="preserve"> </w:t>
            </w:r>
            <w:proofErr w:type="spellStart"/>
            <w:r>
              <w:t>Chrome</w:t>
            </w:r>
            <w:r>
              <w:t>、</w:t>
            </w:r>
            <w:r>
              <w:t>Edge</w:t>
            </w:r>
            <w:proofErr w:type="spellEnd"/>
            <w:r>
              <w:t xml:space="preserve"> </w:t>
            </w:r>
            <w:proofErr w:type="spellStart"/>
            <w:r>
              <w:t>等主流现代浏览器</w:t>
            </w:r>
            <w:proofErr w:type="spellEnd"/>
            <w:r>
              <w:t>。</w:t>
            </w:r>
          </w:p>
        </w:tc>
      </w:tr>
      <w:tr w:rsidR="00297150" w14:paraId="41ED3F91"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262885D7" w14:textId="77777777" w:rsidR="00297150" w:rsidRDefault="00000000">
            <w:pPr>
              <w:spacing w:after="60" w:line="300" w:lineRule="auto"/>
            </w:pPr>
            <w:proofErr w:type="spellStart"/>
            <w:r>
              <w:t>前端运行环境</w:t>
            </w:r>
            <w:proofErr w:type="spellEnd"/>
          </w:p>
        </w:tc>
        <w:tc>
          <w:tcPr>
            <w:tcW w:w="6236" w:type="dxa"/>
            <w:tcBorders>
              <w:top w:val="single" w:sz="8" w:space="0" w:color="000000"/>
              <w:left w:val="single" w:sz="8" w:space="0" w:color="000000"/>
              <w:bottom w:val="single" w:sz="8" w:space="0" w:color="000000"/>
              <w:right w:val="single" w:sz="8" w:space="0" w:color="000000"/>
            </w:tcBorders>
            <w:vAlign w:val="center"/>
          </w:tcPr>
          <w:p w14:paraId="7BA34725" w14:textId="77777777" w:rsidR="00297150" w:rsidRDefault="00000000">
            <w:pPr>
              <w:spacing w:after="60" w:line="300" w:lineRule="auto"/>
            </w:pPr>
            <w:r>
              <w:t>Vue 3</w:t>
            </w:r>
            <w:r>
              <w:t>、</w:t>
            </w:r>
            <w:r>
              <w:t xml:space="preserve">Element </w:t>
            </w:r>
            <w:proofErr w:type="spellStart"/>
            <w:r>
              <w:t>Plus</w:t>
            </w:r>
            <w:r>
              <w:t>、</w:t>
            </w:r>
            <w:r>
              <w:t>Axios</w:t>
            </w:r>
            <w:proofErr w:type="spellEnd"/>
            <w:r>
              <w:t xml:space="preserve"> </w:t>
            </w:r>
            <w:r>
              <w:t>等。</w:t>
            </w:r>
          </w:p>
        </w:tc>
      </w:tr>
      <w:tr w:rsidR="00297150" w14:paraId="27F5C043"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5AC7185" w14:textId="77777777" w:rsidR="00297150" w:rsidRDefault="00000000">
            <w:pPr>
              <w:spacing w:after="60" w:line="300" w:lineRule="auto"/>
            </w:pPr>
            <w:proofErr w:type="spellStart"/>
            <w:r>
              <w:t>后端运行环境</w:t>
            </w:r>
            <w:proofErr w:type="spellEnd"/>
          </w:p>
        </w:tc>
        <w:tc>
          <w:tcPr>
            <w:tcW w:w="6236" w:type="dxa"/>
            <w:tcBorders>
              <w:top w:val="single" w:sz="8" w:space="0" w:color="000000"/>
              <w:left w:val="single" w:sz="8" w:space="0" w:color="000000"/>
              <w:bottom w:val="single" w:sz="8" w:space="0" w:color="000000"/>
              <w:right w:val="single" w:sz="8" w:space="0" w:color="000000"/>
            </w:tcBorders>
            <w:vAlign w:val="center"/>
          </w:tcPr>
          <w:p w14:paraId="038BDEFA" w14:textId="77777777" w:rsidR="00297150" w:rsidRDefault="00000000">
            <w:pPr>
              <w:spacing w:after="60" w:line="300" w:lineRule="auto"/>
            </w:pPr>
            <w:proofErr w:type="spellStart"/>
            <w:r>
              <w:t>JDK</w:t>
            </w:r>
            <w:r>
              <w:t>、</w:t>
            </w:r>
            <w:r>
              <w:t>Spring</w:t>
            </w:r>
            <w:proofErr w:type="spellEnd"/>
            <w:r>
              <w:t xml:space="preserve"> </w:t>
            </w:r>
            <w:proofErr w:type="spellStart"/>
            <w:r>
              <w:t>Boot</w:t>
            </w:r>
            <w:r>
              <w:t>、</w:t>
            </w:r>
            <w:r>
              <w:t>Maven</w:t>
            </w:r>
            <w:proofErr w:type="spellEnd"/>
            <w:r>
              <w:t xml:space="preserve">/Gradle </w:t>
            </w:r>
            <w:r>
              <w:t>等。</w:t>
            </w:r>
          </w:p>
        </w:tc>
      </w:tr>
      <w:tr w:rsidR="00297150" w14:paraId="258EA1B2"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19DDA0F6" w14:textId="77777777" w:rsidR="00297150" w:rsidRDefault="00000000">
            <w:pPr>
              <w:spacing w:after="60" w:line="300" w:lineRule="auto"/>
            </w:pPr>
            <w:proofErr w:type="spellStart"/>
            <w:r>
              <w:t>数据库</w:t>
            </w:r>
            <w:proofErr w:type="spellEnd"/>
          </w:p>
        </w:tc>
        <w:tc>
          <w:tcPr>
            <w:tcW w:w="6236" w:type="dxa"/>
            <w:tcBorders>
              <w:top w:val="single" w:sz="8" w:space="0" w:color="000000"/>
              <w:left w:val="single" w:sz="8" w:space="0" w:color="000000"/>
              <w:bottom w:val="single" w:sz="8" w:space="0" w:color="000000"/>
              <w:right w:val="single" w:sz="8" w:space="0" w:color="000000"/>
            </w:tcBorders>
            <w:vAlign w:val="center"/>
          </w:tcPr>
          <w:p w14:paraId="6674AFF1" w14:textId="77777777" w:rsidR="00297150" w:rsidRDefault="00000000">
            <w:pPr>
              <w:spacing w:after="60" w:line="300" w:lineRule="auto"/>
            </w:pPr>
            <w:r>
              <w:t>MySQL 8.0</w:t>
            </w:r>
            <w:r>
              <w:t>。</w:t>
            </w:r>
          </w:p>
        </w:tc>
      </w:tr>
      <w:tr w:rsidR="00297150" w14:paraId="30357E9D"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6BDDE7C7" w14:textId="77777777" w:rsidR="00297150" w:rsidRDefault="00000000">
            <w:pPr>
              <w:spacing w:after="60" w:line="300" w:lineRule="auto"/>
            </w:pPr>
            <w:proofErr w:type="spellStart"/>
            <w:r>
              <w:t>部署环境</w:t>
            </w:r>
            <w:proofErr w:type="spellEnd"/>
          </w:p>
        </w:tc>
        <w:tc>
          <w:tcPr>
            <w:tcW w:w="6236" w:type="dxa"/>
            <w:tcBorders>
              <w:top w:val="single" w:sz="8" w:space="0" w:color="000000"/>
              <w:left w:val="single" w:sz="8" w:space="0" w:color="000000"/>
              <w:bottom w:val="single" w:sz="8" w:space="0" w:color="000000"/>
              <w:right w:val="single" w:sz="8" w:space="0" w:color="000000"/>
            </w:tcBorders>
            <w:vAlign w:val="center"/>
          </w:tcPr>
          <w:p w14:paraId="3B11AD63" w14:textId="77777777" w:rsidR="00297150" w:rsidRDefault="00000000">
            <w:pPr>
              <w:spacing w:after="60" w:line="300" w:lineRule="auto"/>
              <w:rPr>
                <w:lang w:eastAsia="zh-CN"/>
              </w:rPr>
            </w:pPr>
            <w:r>
              <w:rPr>
                <w:lang w:eastAsia="zh-CN"/>
              </w:rPr>
              <w:t>本地服务器或免费云平台，满足课程演示即可。</w:t>
            </w:r>
          </w:p>
        </w:tc>
      </w:tr>
    </w:tbl>
    <w:p w14:paraId="0F472A19" w14:textId="77777777" w:rsidR="00297150" w:rsidRDefault="00297150">
      <w:pPr>
        <w:rPr>
          <w:lang w:eastAsia="zh-CN"/>
        </w:rPr>
      </w:pPr>
    </w:p>
    <w:p w14:paraId="3826CB7D" w14:textId="77777777" w:rsidR="00297150" w:rsidRDefault="00297150">
      <w:pPr>
        <w:pStyle w:val="21"/>
        <w:spacing w:before="100" w:after="80"/>
        <w:rPr>
          <w:rFonts w:ascii="Times New Roman" w:eastAsia="宋体" w:hAnsi="Times New Roman" w:cs="Times New Roman"/>
          <w:lang w:eastAsia="zh-CN"/>
        </w:rPr>
      </w:pPr>
    </w:p>
    <w:p w14:paraId="43593C0C" w14:textId="77777777" w:rsidR="00297150" w:rsidRDefault="00297150">
      <w:pPr>
        <w:pStyle w:val="21"/>
        <w:spacing w:before="100" w:after="80"/>
        <w:rPr>
          <w:rFonts w:ascii="Times New Roman" w:eastAsia="宋体" w:hAnsi="Times New Roman" w:cs="Times New Roman"/>
          <w:lang w:eastAsia="zh-CN"/>
        </w:rPr>
      </w:pPr>
    </w:p>
    <w:p w14:paraId="516176B1" w14:textId="77777777" w:rsidR="00297150" w:rsidRDefault="00297150">
      <w:pPr>
        <w:pStyle w:val="21"/>
        <w:spacing w:before="100" w:after="80"/>
        <w:rPr>
          <w:rFonts w:ascii="Times New Roman" w:eastAsia="宋体" w:hAnsi="Times New Roman" w:cs="Times New Roman"/>
          <w:b w:val="0"/>
          <w:bCs w:val="0"/>
          <w:sz w:val="21"/>
          <w:szCs w:val="22"/>
          <w:lang w:eastAsia="zh-CN"/>
        </w:rPr>
      </w:pPr>
    </w:p>
    <w:p w14:paraId="23135871" w14:textId="77777777" w:rsidR="00297150" w:rsidRDefault="00000000">
      <w:pPr>
        <w:pStyle w:val="21"/>
        <w:spacing w:before="100" w:after="80"/>
      </w:pPr>
      <w:bookmarkStart w:id="37" w:name="sec_5_6"/>
      <w:r>
        <w:rPr>
          <w:rFonts w:ascii="Times New Roman" w:eastAsia="宋体" w:hAnsi="Times New Roman" w:cs="Times New Roman"/>
        </w:rPr>
        <w:t xml:space="preserve">5.6 </w:t>
      </w:r>
      <w:proofErr w:type="spellStart"/>
      <w:r>
        <w:rPr>
          <w:rFonts w:ascii="Times New Roman" w:eastAsia="宋体" w:hAnsi="Times New Roman" w:cs="Times New Roman"/>
        </w:rPr>
        <w:t>接口需求</w:t>
      </w:r>
      <w:bookmarkEnd w:id="37"/>
      <w:proofErr w:type="spellEnd"/>
    </w:p>
    <w:p w14:paraId="3834AF5B" w14:textId="77777777" w:rsidR="00297150" w:rsidRDefault="00000000">
      <w:pPr>
        <w:spacing w:after="80"/>
        <w:ind w:firstLine="420"/>
      </w:pPr>
      <w:proofErr w:type="spellStart"/>
      <w:r>
        <w:rPr>
          <w:rFonts w:hint="eastAsia"/>
        </w:rPr>
        <w:t>本系统采用前后端分离的</w:t>
      </w:r>
      <w:proofErr w:type="spellEnd"/>
      <w:r>
        <w:rPr>
          <w:rFonts w:hint="eastAsia"/>
        </w:rPr>
        <w:t xml:space="preserve"> Web </w:t>
      </w:r>
      <w:proofErr w:type="spellStart"/>
      <w:r>
        <w:rPr>
          <w:rFonts w:hint="eastAsia"/>
        </w:rPr>
        <w:t>架构，前端使用</w:t>
      </w:r>
      <w:proofErr w:type="spellEnd"/>
      <w:r>
        <w:rPr>
          <w:rFonts w:hint="eastAsia"/>
        </w:rPr>
        <w:t xml:space="preserve"> Vue 3</w:t>
      </w:r>
      <w:r>
        <w:rPr>
          <w:rFonts w:hint="eastAsia"/>
        </w:rPr>
        <w:t>、</w:t>
      </w:r>
      <w:r>
        <w:rPr>
          <w:rFonts w:hint="eastAsia"/>
        </w:rPr>
        <w:t xml:space="preserve">Element Plus </w:t>
      </w:r>
      <w:r>
        <w:rPr>
          <w:rFonts w:hint="eastAsia"/>
        </w:rPr>
        <w:t>和</w:t>
      </w:r>
      <w:r>
        <w:rPr>
          <w:rFonts w:hint="eastAsia"/>
        </w:rPr>
        <w:t xml:space="preserve"> Axios </w:t>
      </w:r>
      <w:proofErr w:type="spellStart"/>
      <w:r>
        <w:rPr>
          <w:rFonts w:hint="eastAsia"/>
        </w:rPr>
        <w:t>实现页面展示、表单提交、列表查询和状态反馈；后端使用</w:t>
      </w:r>
      <w:proofErr w:type="spellEnd"/>
      <w:r>
        <w:rPr>
          <w:rFonts w:hint="eastAsia"/>
        </w:rPr>
        <w:t xml:space="preserve"> Spring Boot </w:t>
      </w:r>
      <w:proofErr w:type="spellStart"/>
      <w:r>
        <w:rPr>
          <w:rFonts w:hint="eastAsia"/>
        </w:rPr>
        <w:t>提供业务处理服务；数据库使用</w:t>
      </w:r>
      <w:proofErr w:type="spellEnd"/>
      <w:r>
        <w:rPr>
          <w:rFonts w:hint="eastAsia"/>
        </w:rPr>
        <w:t xml:space="preserve"> MySQL 8.0 </w:t>
      </w:r>
      <w:proofErr w:type="spellStart"/>
      <w:r>
        <w:rPr>
          <w:rFonts w:hint="eastAsia"/>
        </w:rPr>
        <w:t>存储用户、动物档案、救助信息、领养申请、公告、审核记录等核心数据</w:t>
      </w:r>
      <w:proofErr w:type="spellEnd"/>
      <w:r>
        <w:rPr>
          <w:rFonts w:hint="eastAsia"/>
        </w:rPr>
        <w:t>。</w:t>
      </w:r>
    </w:p>
    <w:p w14:paraId="58381AC3" w14:textId="77777777" w:rsidR="00297150" w:rsidRDefault="00000000">
      <w:pPr>
        <w:spacing w:after="80"/>
        <w:ind w:firstLine="420"/>
        <w:rPr>
          <w:lang w:eastAsia="zh-CN"/>
        </w:rPr>
      </w:pPr>
      <w:r>
        <w:rPr>
          <w:rFonts w:hint="eastAsia"/>
          <w:lang w:eastAsia="zh-CN"/>
        </w:rPr>
        <w:t>接口需求用于说明系统在运行过程中不同组成部分之间的数据交换关系、输入输出内容、权限约束和异常处理要求，为后续概要设计、详细设计、接口开发和前后端联调提供依据。</w:t>
      </w:r>
    </w:p>
    <w:p w14:paraId="7B678979" w14:textId="77777777" w:rsidR="00297150" w:rsidRDefault="00000000">
      <w:pPr>
        <w:pStyle w:val="21"/>
        <w:spacing w:before="120" w:after="80"/>
        <w:rPr>
          <w:rFonts w:ascii="Times New Roman" w:eastAsia="宋体" w:hAnsi="Times New Roman" w:cs="Times New Roman"/>
          <w:b w:val="0"/>
          <w:bCs w:val="0"/>
          <w:sz w:val="21"/>
          <w:szCs w:val="22"/>
          <w:lang w:eastAsia="zh-CN"/>
        </w:rPr>
      </w:pPr>
      <w:bookmarkStart w:id="38" w:name="sec_5_6_1"/>
      <w:r>
        <w:rPr>
          <w:rFonts w:ascii="Times New Roman" w:eastAsia="宋体" w:hAnsi="Times New Roman" w:cs="Times New Roman" w:hint="eastAsia"/>
          <w:b w:val="0"/>
          <w:bCs w:val="0"/>
          <w:sz w:val="21"/>
          <w:szCs w:val="22"/>
          <w:lang w:eastAsia="zh-CN"/>
        </w:rPr>
        <w:t xml:space="preserve">5.6.1 </w:t>
      </w:r>
      <w:r>
        <w:rPr>
          <w:rFonts w:ascii="Times New Roman" w:eastAsia="宋体" w:hAnsi="Times New Roman" w:cs="Times New Roman" w:hint="eastAsia"/>
          <w:b w:val="0"/>
          <w:bCs w:val="0"/>
          <w:sz w:val="21"/>
          <w:szCs w:val="22"/>
          <w:lang w:eastAsia="zh-CN"/>
        </w:rPr>
        <w:t>接口总体要求</w:t>
      </w:r>
      <w:bookmarkEnd w:id="38"/>
    </w:p>
    <w:p w14:paraId="4E11D09B" w14:textId="77777777" w:rsidR="00297150" w:rsidRDefault="00000000">
      <w:pPr>
        <w:spacing w:after="80"/>
        <w:ind w:firstLine="420"/>
        <w:rPr>
          <w:lang w:eastAsia="zh-CN"/>
        </w:rPr>
      </w:pPr>
      <w:r>
        <w:rPr>
          <w:rFonts w:hint="eastAsia"/>
          <w:lang w:eastAsia="zh-CN"/>
        </w:rPr>
        <w:t>系统接口应满足以下总体要求：</w:t>
      </w:r>
    </w:p>
    <w:tbl>
      <w:tblPr>
        <w:tblStyle w:val="af4"/>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1134"/>
        <w:gridCol w:w="1814"/>
        <w:gridCol w:w="5669"/>
      </w:tblGrid>
      <w:tr w:rsidR="00297150" w14:paraId="1E0EEC96" w14:textId="77777777">
        <w:trPr>
          <w:cantSplit/>
          <w:trHeight w:val="253"/>
          <w:jc w:val="center"/>
        </w:trPr>
        <w:tc>
          <w:tcPr>
            <w:tcW w:w="1134" w:type="dxa"/>
            <w:vAlign w:val="center"/>
          </w:tcPr>
          <w:p w14:paraId="1C7CA8A5" w14:textId="77777777" w:rsidR="00297150" w:rsidRDefault="00000000">
            <w:pPr>
              <w:spacing w:after="0" w:line="252" w:lineRule="auto"/>
            </w:pPr>
            <w:proofErr w:type="spellStart"/>
            <w:r>
              <w:rPr>
                <w:rFonts w:hint="eastAsia"/>
              </w:rPr>
              <w:t>编号</w:t>
            </w:r>
            <w:proofErr w:type="spellEnd"/>
          </w:p>
        </w:tc>
        <w:tc>
          <w:tcPr>
            <w:tcW w:w="1814" w:type="dxa"/>
            <w:vAlign w:val="center"/>
          </w:tcPr>
          <w:p w14:paraId="755E8FB7" w14:textId="77777777" w:rsidR="00297150" w:rsidRDefault="00000000">
            <w:pPr>
              <w:spacing w:after="0" w:line="252" w:lineRule="auto"/>
            </w:pPr>
            <w:proofErr w:type="spellStart"/>
            <w:r>
              <w:rPr>
                <w:rFonts w:hint="eastAsia"/>
              </w:rPr>
              <w:t>接口要求</w:t>
            </w:r>
            <w:proofErr w:type="spellEnd"/>
          </w:p>
        </w:tc>
        <w:tc>
          <w:tcPr>
            <w:tcW w:w="5669" w:type="dxa"/>
            <w:vAlign w:val="center"/>
          </w:tcPr>
          <w:p w14:paraId="47BC4E26" w14:textId="77777777" w:rsidR="00297150" w:rsidRDefault="00000000">
            <w:pPr>
              <w:spacing w:after="0" w:line="252" w:lineRule="auto"/>
            </w:pPr>
            <w:proofErr w:type="spellStart"/>
            <w:r>
              <w:rPr>
                <w:rFonts w:hint="eastAsia"/>
              </w:rPr>
              <w:t>说明</w:t>
            </w:r>
            <w:proofErr w:type="spellEnd"/>
          </w:p>
        </w:tc>
      </w:tr>
      <w:tr w:rsidR="00297150" w14:paraId="6E1EBD47" w14:textId="77777777">
        <w:trPr>
          <w:cantSplit/>
          <w:jc w:val="center"/>
        </w:trPr>
        <w:tc>
          <w:tcPr>
            <w:tcW w:w="1134" w:type="dxa"/>
            <w:vAlign w:val="center"/>
          </w:tcPr>
          <w:p w14:paraId="3D96F5BB" w14:textId="77777777" w:rsidR="00297150" w:rsidRDefault="00000000">
            <w:pPr>
              <w:spacing w:after="0" w:line="252" w:lineRule="auto"/>
            </w:pPr>
            <w:r>
              <w:rPr>
                <w:rFonts w:hint="eastAsia"/>
              </w:rPr>
              <w:lastRenderedPageBreak/>
              <w:t>IR-01</w:t>
            </w:r>
          </w:p>
        </w:tc>
        <w:tc>
          <w:tcPr>
            <w:tcW w:w="1814" w:type="dxa"/>
            <w:vAlign w:val="center"/>
          </w:tcPr>
          <w:p w14:paraId="635DEC76" w14:textId="77777777" w:rsidR="00297150" w:rsidRDefault="00000000">
            <w:pPr>
              <w:spacing w:after="0" w:line="252" w:lineRule="auto"/>
            </w:pPr>
            <w:proofErr w:type="spellStart"/>
            <w:r>
              <w:rPr>
                <w:rFonts w:hint="eastAsia"/>
              </w:rPr>
              <w:t>统一通信方式</w:t>
            </w:r>
            <w:proofErr w:type="spellEnd"/>
          </w:p>
        </w:tc>
        <w:tc>
          <w:tcPr>
            <w:tcW w:w="5669" w:type="dxa"/>
            <w:vAlign w:val="center"/>
          </w:tcPr>
          <w:p w14:paraId="2545496E" w14:textId="77777777" w:rsidR="00297150" w:rsidRDefault="00000000">
            <w:pPr>
              <w:spacing w:after="0" w:line="252" w:lineRule="auto"/>
              <w:rPr>
                <w:lang w:eastAsia="zh-CN"/>
              </w:rPr>
            </w:pPr>
            <w:r>
              <w:rPr>
                <w:rFonts w:hint="eastAsia"/>
                <w:lang w:eastAsia="zh-CN"/>
              </w:rPr>
              <w:t>前端页面通过</w:t>
            </w:r>
            <w:r>
              <w:rPr>
                <w:rFonts w:hint="eastAsia"/>
                <w:lang w:eastAsia="zh-CN"/>
              </w:rPr>
              <w:t xml:space="preserve"> HTTP/HTTPS </w:t>
            </w:r>
            <w:r>
              <w:rPr>
                <w:rFonts w:hint="eastAsia"/>
                <w:lang w:eastAsia="zh-CN"/>
              </w:rPr>
              <w:t>请求与后端服务通信。</w:t>
            </w:r>
          </w:p>
        </w:tc>
      </w:tr>
      <w:tr w:rsidR="00297150" w14:paraId="3621F3AE" w14:textId="77777777">
        <w:trPr>
          <w:cantSplit/>
          <w:jc w:val="center"/>
        </w:trPr>
        <w:tc>
          <w:tcPr>
            <w:tcW w:w="1134" w:type="dxa"/>
            <w:vAlign w:val="center"/>
          </w:tcPr>
          <w:p w14:paraId="2C502F1A" w14:textId="77777777" w:rsidR="00297150" w:rsidRDefault="00000000">
            <w:pPr>
              <w:spacing w:after="0" w:line="252" w:lineRule="auto"/>
            </w:pPr>
            <w:r>
              <w:rPr>
                <w:rFonts w:hint="eastAsia"/>
              </w:rPr>
              <w:t>IR-02</w:t>
            </w:r>
          </w:p>
        </w:tc>
        <w:tc>
          <w:tcPr>
            <w:tcW w:w="1814" w:type="dxa"/>
            <w:vAlign w:val="center"/>
          </w:tcPr>
          <w:p w14:paraId="1B2BB7EA" w14:textId="77777777" w:rsidR="00297150" w:rsidRDefault="00000000">
            <w:pPr>
              <w:spacing w:after="0" w:line="252" w:lineRule="auto"/>
            </w:pPr>
            <w:proofErr w:type="spellStart"/>
            <w:r>
              <w:rPr>
                <w:rFonts w:hint="eastAsia"/>
              </w:rPr>
              <w:t>统一数据格式</w:t>
            </w:r>
            <w:proofErr w:type="spellEnd"/>
          </w:p>
        </w:tc>
        <w:tc>
          <w:tcPr>
            <w:tcW w:w="5669" w:type="dxa"/>
            <w:vAlign w:val="center"/>
          </w:tcPr>
          <w:p w14:paraId="773B39B6" w14:textId="77777777" w:rsidR="00297150" w:rsidRDefault="00000000">
            <w:pPr>
              <w:spacing w:after="0" w:line="252" w:lineRule="auto"/>
              <w:rPr>
                <w:lang w:eastAsia="zh-CN"/>
              </w:rPr>
            </w:pPr>
            <w:r>
              <w:rPr>
                <w:rFonts w:hint="eastAsia"/>
                <w:lang w:eastAsia="zh-CN"/>
              </w:rPr>
              <w:t>普通业务数据采用</w:t>
            </w:r>
            <w:r>
              <w:rPr>
                <w:rFonts w:hint="eastAsia"/>
                <w:lang w:eastAsia="zh-CN"/>
              </w:rPr>
              <w:t xml:space="preserve"> JSON </w:t>
            </w:r>
            <w:r>
              <w:rPr>
                <w:rFonts w:hint="eastAsia"/>
                <w:lang w:eastAsia="zh-CN"/>
              </w:rPr>
              <w:t>格式传输。</w:t>
            </w:r>
          </w:p>
        </w:tc>
      </w:tr>
      <w:tr w:rsidR="00297150" w14:paraId="20A6FB36" w14:textId="77777777">
        <w:trPr>
          <w:cantSplit/>
          <w:jc w:val="center"/>
        </w:trPr>
        <w:tc>
          <w:tcPr>
            <w:tcW w:w="1134" w:type="dxa"/>
            <w:vAlign w:val="center"/>
          </w:tcPr>
          <w:p w14:paraId="4F8E17BA" w14:textId="77777777" w:rsidR="00297150" w:rsidRDefault="00000000">
            <w:pPr>
              <w:spacing w:after="0" w:line="252" w:lineRule="auto"/>
            </w:pPr>
            <w:r>
              <w:rPr>
                <w:rFonts w:hint="eastAsia"/>
              </w:rPr>
              <w:t>IR-03</w:t>
            </w:r>
          </w:p>
        </w:tc>
        <w:tc>
          <w:tcPr>
            <w:tcW w:w="1814" w:type="dxa"/>
            <w:vAlign w:val="center"/>
          </w:tcPr>
          <w:p w14:paraId="19311948" w14:textId="77777777" w:rsidR="00297150" w:rsidRDefault="00000000">
            <w:pPr>
              <w:spacing w:after="0" w:line="252" w:lineRule="auto"/>
            </w:pPr>
            <w:proofErr w:type="spellStart"/>
            <w:r>
              <w:rPr>
                <w:rFonts w:hint="eastAsia"/>
              </w:rPr>
              <w:t>支持文件上传</w:t>
            </w:r>
            <w:proofErr w:type="spellEnd"/>
          </w:p>
        </w:tc>
        <w:tc>
          <w:tcPr>
            <w:tcW w:w="5669" w:type="dxa"/>
            <w:vAlign w:val="center"/>
          </w:tcPr>
          <w:p w14:paraId="0BA3A96A" w14:textId="77777777" w:rsidR="00297150" w:rsidRDefault="00000000">
            <w:pPr>
              <w:spacing w:after="0" w:line="252" w:lineRule="auto"/>
              <w:rPr>
                <w:lang w:eastAsia="zh-CN"/>
              </w:rPr>
            </w:pPr>
            <w:r>
              <w:rPr>
                <w:rFonts w:hint="eastAsia"/>
                <w:lang w:eastAsia="zh-CN"/>
              </w:rPr>
              <w:t>动物图片、救助图片、用户头像等文件应支持上传和回显。</w:t>
            </w:r>
          </w:p>
        </w:tc>
      </w:tr>
      <w:tr w:rsidR="00297150" w14:paraId="0905208B" w14:textId="77777777">
        <w:trPr>
          <w:cantSplit/>
          <w:jc w:val="center"/>
        </w:trPr>
        <w:tc>
          <w:tcPr>
            <w:tcW w:w="1134" w:type="dxa"/>
            <w:vAlign w:val="center"/>
          </w:tcPr>
          <w:p w14:paraId="410006D5" w14:textId="77777777" w:rsidR="00297150" w:rsidRDefault="00000000">
            <w:pPr>
              <w:spacing w:after="0" w:line="252" w:lineRule="auto"/>
            </w:pPr>
            <w:r>
              <w:rPr>
                <w:rFonts w:hint="eastAsia"/>
              </w:rPr>
              <w:t>IR-04</w:t>
            </w:r>
          </w:p>
        </w:tc>
        <w:tc>
          <w:tcPr>
            <w:tcW w:w="1814" w:type="dxa"/>
            <w:vAlign w:val="center"/>
          </w:tcPr>
          <w:p w14:paraId="3912E668" w14:textId="77777777" w:rsidR="00297150" w:rsidRDefault="00000000">
            <w:pPr>
              <w:spacing w:after="0" w:line="252" w:lineRule="auto"/>
            </w:pPr>
            <w:proofErr w:type="spellStart"/>
            <w:r>
              <w:rPr>
                <w:rFonts w:hint="eastAsia"/>
              </w:rPr>
              <w:t>权限控制</w:t>
            </w:r>
            <w:proofErr w:type="spellEnd"/>
          </w:p>
        </w:tc>
        <w:tc>
          <w:tcPr>
            <w:tcW w:w="5669" w:type="dxa"/>
            <w:vAlign w:val="center"/>
          </w:tcPr>
          <w:p w14:paraId="251DF322" w14:textId="77777777" w:rsidR="00297150" w:rsidRDefault="00000000">
            <w:pPr>
              <w:spacing w:after="0" w:line="252" w:lineRule="auto"/>
              <w:rPr>
                <w:lang w:eastAsia="zh-CN"/>
              </w:rPr>
            </w:pPr>
            <w:r>
              <w:rPr>
                <w:rFonts w:hint="eastAsia"/>
                <w:lang w:eastAsia="zh-CN"/>
              </w:rPr>
              <w:t>需要登录或管理员权限的接口必须进行身份校验。</w:t>
            </w:r>
          </w:p>
        </w:tc>
      </w:tr>
      <w:tr w:rsidR="00297150" w14:paraId="6985EE4D" w14:textId="77777777">
        <w:trPr>
          <w:cantSplit/>
          <w:jc w:val="center"/>
        </w:trPr>
        <w:tc>
          <w:tcPr>
            <w:tcW w:w="1134" w:type="dxa"/>
            <w:vAlign w:val="center"/>
          </w:tcPr>
          <w:p w14:paraId="24BE2906" w14:textId="77777777" w:rsidR="00297150" w:rsidRDefault="00000000">
            <w:pPr>
              <w:spacing w:after="0" w:line="252" w:lineRule="auto"/>
            </w:pPr>
            <w:r>
              <w:rPr>
                <w:rFonts w:hint="eastAsia"/>
              </w:rPr>
              <w:t>IR-05</w:t>
            </w:r>
          </w:p>
        </w:tc>
        <w:tc>
          <w:tcPr>
            <w:tcW w:w="1814" w:type="dxa"/>
            <w:vAlign w:val="center"/>
          </w:tcPr>
          <w:p w14:paraId="2E388B52" w14:textId="77777777" w:rsidR="00297150" w:rsidRDefault="00000000">
            <w:pPr>
              <w:spacing w:after="0" w:line="252" w:lineRule="auto"/>
            </w:pPr>
            <w:proofErr w:type="spellStart"/>
            <w:r>
              <w:rPr>
                <w:rFonts w:hint="eastAsia"/>
              </w:rPr>
              <w:t>参数校验</w:t>
            </w:r>
            <w:proofErr w:type="spellEnd"/>
          </w:p>
        </w:tc>
        <w:tc>
          <w:tcPr>
            <w:tcW w:w="5669" w:type="dxa"/>
            <w:vAlign w:val="center"/>
          </w:tcPr>
          <w:p w14:paraId="4A458ED9" w14:textId="77777777" w:rsidR="00297150" w:rsidRDefault="00000000">
            <w:pPr>
              <w:spacing w:after="0" w:line="252" w:lineRule="auto"/>
              <w:rPr>
                <w:lang w:eastAsia="zh-CN"/>
              </w:rPr>
            </w:pPr>
            <w:r>
              <w:rPr>
                <w:rFonts w:hint="eastAsia"/>
                <w:lang w:eastAsia="zh-CN"/>
              </w:rPr>
              <w:t>后端应对必填项、数据格式、取值范围和权限进行校验。</w:t>
            </w:r>
          </w:p>
        </w:tc>
      </w:tr>
      <w:tr w:rsidR="00297150" w14:paraId="043AC0C2" w14:textId="77777777">
        <w:trPr>
          <w:cantSplit/>
          <w:jc w:val="center"/>
        </w:trPr>
        <w:tc>
          <w:tcPr>
            <w:tcW w:w="1134" w:type="dxa"/>
            <w:vAlign w:val="center"/>
          </w:tcPr>
          <w:p w14:paraId="5213E726" w14:textId="77777777" w:rsidR="00297150" w:rsidRDefault="00000000">
            <w:pPr>
              <w:spacing w:after="0" w:line="252" w:lineRule="auto"/>
            </w:pPr>
            <w:r>
              <w:rPr>
                <w:rFonts w:hint="eastAsia"/>
              </w:rPr>
              <w:t>IR-06</w:t>
            </w:r>
          </w:p>
        </w:tc>
        <w:tc>
          <w:tcPr>
            <w:tcW w:w="1814" w:type="dxa"/>
            <w:vAlign w:val="center"/>
          </w:tcPr>
          <w:p w14:paraId="60977B36" w14:textId="77777777" w:rsidR="00297150" w:rsidRDefault="00000000">
            <w:pPr>
              <w:spacing w:after="0" w:line="252" w:lineRule="auto"/>
            </w:pPr>
            <w:proofErr w:type="spellStart"/>
            <w:r>
              <w:rPr>
                <w:rFonts w:hint="eastAsia"/>
              </w:rPr>
              <w:t>统一返回结果</w:t>
            </w:r>
            <w:proofErr w:type="spellEnd"/>
          </w:p>
        </w:tc>
        <w:tc>
          <w:tcPr>
            <w:tcW w:w="5669" w:type="dxa"/>
            <w:vAlign w:val="center"/>
          </w:tcPr>
          <w:p w14:paraId="2E5EC1BA" w14:textId="77777777" w:rsidR="00297150" w:rsidRDefault="00000000">
            <w:pPr>
              <w:spacing w:after="0" w:line="252" w:lineRule="auto"/>
              <w:rPr>
                <w:lang w:eastAsia="zh-CN"/>
              </w:rPr>
            </w:pPr>
            <w:r>
              <w:rPr>
                <w:rFonts w:hint="eastAsia"/>
                <w:lang w:eastAsia="zh-CN"/>
              </w:rPr>
              <w:t>接口应返回操作结果、提示信息和必要的业务数据。</w:t>
            </w:r>
          </w:p>
        </w:tc>
      </w:tr>
      <w:tr w:rsidR="00297150" w14:paraId="1EAE77C8" w14:textId="77777777">
        <w:trPr>
          <w:cantSplit/>
          <w:jc w:val="center"/>
        </w:trPr>
        <w:tc>
          <w:tcPr>
            <w:tcW w:w="1134" w:type="dxa"/>
            <w:vAlign w:val="center"/>
          </w:tcPr>
          <w:p w14:paraId="5D019131" w14:textId="77777777" w:rsidR="00297150" w:rsidRDefault="00000000">
            <w:pPr>
              <w:spacing w:after="0" w:line="252" w:lineRule="auto"/>
            </w:pPr>
            <w:r>
              <w:rPr>
                <w:rFonts w:hint="eastAsia"/>
              </w:rPr>
              <w:t>IR-07</w:t>
            </w:r>
          </w:p>
        </w:tc>
        <w:tc>
          <w:tcPr>
            <w:tcW w:w="1814" w:type="dxa"/>
            <w:vAlign w:val="center"/>
          </w:tcPr>
          <w:p w14:paraId="202BDFEA" w14:textId="77777777" w:rsidR="00297150" w:rsidRDefault="00000000">
            <w:pPr>
              <w:spacing w:after="0" w:line="252" w:lineRule="auto"/>
            </w:pPr>
            <w:proofErr w:type="spellStart"/>
            <w:r>
              <w:rPr>
                <w:rFonts w:hint="eastAsia"/>
              </w:rPr>
              <w:t>异常提示</w:t>
            </w:r>
            <w:proofErr w:type="spellEnd"/>
          </w:p>
        </w:tc>
        <w:tc>
          <w:tcPr>
            <w:tcW w:w="5669" w:type="dxa"/>
            <w:vAlign w:val="center"/>
          </w:tcPr>
          <w:p w14:paraId="4E39E90D" w14:textId="77777777" w:rsidR="00297150" w:rsidRDefault="00000000">
            <w:pPr>
              <w:spacing w:after="0" w:line="252" w:lineRule="auto"/>
              <w:rPr>
                <w:lang w:eastAsia="zh-CN"/>
              </w:rPr>
            </w:pPr>
            <w:r>
              <w:rPr>
                <w:rFonts w:hint="eastAsia"/>
                <w:lang w:eastAsia="zh-CN"/>
              </w:rPr>
              <w:t>参数错误、权限不足、数据不存在、服务器异常等情况应返回明确提示。</w:t>
            </w:r>
          </w:p>
        </w:tc>
      </w:tr>
      <w:tr w:rsidR="00297150" w14:paraId="7C95C8E3" w14:textId="77777777">
        <w:trPr>
          <w:cantSplit/>
          <w:jc w:val="center"/>
        </w:trPr>
        <w:tc>
          <w:tcPr>
            <w:tcW w:w="1134" w:type="dxa"/>
            <w:vAlign w:val="center"/>
          </w:tcPr>
          <w:p w14:paraId="26360841" w14:textId="77777777" w:rsidR="00297150" w:rsidRDefault="00000000">
            <w:pPr>
              <w:spacing w:after="0" w:line="252" w:lineRule="auto"/>
            </w:pPr>
            <w:r>
              <w:rPr>
                <w:rFonts w:hint="eastAsia"/>
              </w:rPr>
              <w:t>IR-08</w:t>
            </w:r>
          </w:p>
        </w:tc>
        <w:tc>
          <w:tcPr>
            <w:tcW w:w="1814" w:type="dxa"/>
            <w:vAlign w:val="center"/>
          </w:tcPr>
          <w:p w14:paraId="01E75BDE" w14:textId="77777777" w:rsidR="00297150" w:rsidRDefault="00000000">
            <w:pPr>
              <w:spacing w:after="0" w:line="252" w:lineRule="auto"/>
            </w:pPr>
            <w:proofErr w:type="spellStart"/>
            <w:r>
              <w:rPr>
                <w:rFonts w:hint="eastAsia"/>
              </w:rPr>
              <w:t>状态一致性</w:t>
            </w:r>
            <w:proofErr w:type="spellEnd"/>
          </w:p>
        </w:tc>
        <w:tc>
          <w:tcPr>
            <w:tcW w:w="5669" w:type="dxa"/>
            <w:vAlign w:val="center"/>
          </w:tcPr>
          <w:p w14:paraId="23BBF43F" w14:textId="77777777" w:rsidR="00297150" w:rsidRDefault="00000000">
            <w:pPr>
              <w:spacing w:after="0" w:line="252" w:lineRule="auto"/>
              <w:rPr>
                <w:lang w:eastAsia="zh-CN"/>
              </w:rPr>
            </w:pPr>
            <w:r>
              <w:rPr>
                <w:rFonts w:hint="eastAsia"/>
                <w:lang w:eastAsia="zh-CN"/>
              </w:rPr>
              <w:t>审核、领养、下架等操作应保证业务状态同步更新。</w:t>
            </w:r>
          </w:p>
        </w:tc>
      </w:tr>
      <w:tr w:rsidR="00297150" w14:paraId="2F445F75" w14:textId="77777777">
        <w:trPr>
          <w:cantSplit/>
          <w:jc w:val="center"/>
        </w:trPr>
        <w:tc>
          <w:tcPr>
            <w:tcW w:w="1134" w:type="dxa"/>
            <w:vAlign w:val="center"/>
          </w:tcPr>
          <w:p w14:paraId="19489F8F" w14:textId="77777777" w:rsidR="00297150" w:rsidRDefault="00000000">
            <w:pPr>
              <w:spacing w:after="0" w:line="252" w:lineRule="auto"/>
            </w:pPr>
            <w:r>
              <w:rPr>
                <w:rFonts w:hint="eastAsia"/>
              </w:rPr>
              <w:t>IR-09</w:t>
            </w:r>
          </w:p>
        </w:tc>
        <w:tc>
          <w:tcPr>
            <w:tcW w:w="1814" w:type="dxa"/>
            <w:vAlign w:val="center"/>
          </w:tcPr>
          <w:p w14:paraId="121DE46E" w14:textId="77777777" w:rsidR="00297150" w:rsidRDefault="00000000">
            <w:pPr>
              <w:spacing w:after="0" w:line="252" w:lineRule="auto"/>
            </w:pPr>
            <w:proofErr w:type="spellStart"/>
            <w:r>
              <w:rPr>
                <w:rFonts w:hint="eastAsia"/>
              </w:rPr>
              <w:t>数据安全</w:t>
            </w:r>
            <w:proofErr w:type="spellEnd"/>
          </w:p>
        </w:tc>
        <w:tc>
          <w:tcPr>
            <w:tcW w:w="5669" w:type="dxa"/>
            <w:vAlign w:val="center"/>
          </w:tcPr>
          <w:p w14:paraId="1FD0FB46" w14:textId="77777777" w:rsidR="00297150" w:rsidRDefault="00000000">
            <w:pPr>
              <w:spacing w:after="0" w:line="252" w:lineRule="auto"/>
              <w:rPr>
                <w:lang w:eastAsia="zh-CN"/>
              </w:rPr>
            </w:pPr>
            <w:r>
              <w:rPr>
                <w:rFonts w:hint="eastAsia"/>
                <w:lang w:eastAsia="zh-CN"/>
              </w:rPr>
              <w:t>用户密码、联系方式等敏感信息不得在非必要接口中暴露。</w:t>
            </w:r>
          </w:p>
        </w:tc>
      </w:tr>
      <w:tr w:rsidR="00297150" w14:paraId="42FAC6D6" w14:textId="77777777">
        <w:trPr>
          <w:cantSplit/>
          <w:jc w:val="center"/>
        </w:trPr>
        <w:tc>
          <w:tcPr>
            <w:tcW w:w="1134" w:type="dxa"/>
            <w:vAlign w:val="center"/>
          </w:tcPr>
          <w:p w14:paraId="6D0ED9BA" w14:textId="77777777" w:rsidR="00297150" w:rsidRDefault="00000000">
            <w:pPr>
              <w:spacing w:after="0" w:line="252" w:lineRule="auto"/>
            </w:pPr>
            <w:r>
              <w:rPr>
                <w:rFonts w:hint="eastAsia"/>
              </w:rPr>
              <w:t>IR-10</w:t>
            </w:r>
          </w:p>
        </w:tc>
        <w:tc>
          <w:tcPr>
            <w:tcW w:w="1814" w:type="dxa"/>
            <w:vAlign w:val="center"/>
          </w:tcPr>
          <w:p w14:paraId="6DC3A6AF" w14:textId="77777777" w:rsidR="00297150" w:rsidRDefault="00000000">
            <w:pPr>
              <w:spacing w:after="0" w:line="252" w:lineRule="auto"/>
            </w:pPr>
            <w:proofErr w:type="spellStart"/>
            <w:r>
              <w:rPr>
                <w:rFonts w:hint="eastAsia"/>
              </w:rPr>
              <w:t>易于联调</w:t>
            </w:r>
            <w:proofErr w:type="spellEnd"/>
          </w:p>
        </w:tc>
        <w:tc>
          <w:tcPr>
            <w:tcW w:w="5669" w:type="dxa"/>
            <w:vAlign w:val="center"/>
          </w:tcPr>
          <w:p w14:paraId="05DE79FE" w14:textId="77777777" w:rsidR="00297150" w:rsidRDefault="00000000">
            <w:pPr>
              <w:spacing w:after="0" w:line="252" w:lineRule="auto"/>
              <w:rPr>
                <w:lang w:eastAsia="zh-CN"/>
              </w:rPr>
            </w:pPr>
            <w:r>
              <w:rPr>
                <w:rFonts w:hint="eastAsia"/>
                <w:lang w:eastAsia="zh-CN"/>
              </w:rPr>
              <w:t>接口字段命名、状态值和返回结构应保持一致，便于前后端协作。</w:t>
            </w:r>
          </w:p>
        </w:tc>
      </w:tr>
    </w:tbl>
    <w:p w14:paraId="29AAD71C" w14:textId="77777777" w:rsidR="00297150" w:rsidRDefault="00297150">
      <w:pPr>
        <w:rPr>
          <w:lang w:eastAsia="zh-CN"/>
        </w:rPr>
      </w:pPr>
    </w:p>
    <w:p w14:paraId="1A0B1F12" w14:textId="77777777" w:rsidR="00297150" w:rsidRDefault="00000000">
      <w:pPr>
        <w:pStyle w:val="21"/>
        <w:spacing w:before="120" w:after="80"/>
        <w:rPr>
          <w:rFonts w:ascii="Times New Roman" w:eastAsia="宋体" w:hAnsi="Times New Roman" w:cs="Times New Roman"/>
          <w:b w:val="0"/>
          <w:bCs w:val="0"/>
          <w:sz w:val="21"/>
          <w:szCs w:val="22"/>
          <w:lang w:eastAsia="zh-CN"/>
        </w:rPr>
      </w:pPr>
      <w:bookmarkStart w:id="39" w:name="sec_5_6_2"/>
      <w:r>
        <w:rPr>
          <w:rFonts w:ascii="Times New Roman" w:eastAsia="宋体" w:hAnsi="Times New Roman" w:cs="Times New Roman" w:hint="eastAsia"/>
          <w:b w:val="0"/>
          <w:bCs w:val="0"/>
          <w:sz w:val="21"/>
          <w:szCs w:val="22"/>
          <w:lang w:eastAsia="zh-CN"/>
        </w:rPr>
        <w:t xml:space="preserve">5.6.2 </w:t>
      </w:r>
      <w:r>
        <w:rPr>
          <w:rFonts w:ascii="Times New Roman" w:eastAsia="宋体" w:hAnsi="Times New Roman" w:cs="Times New Roman" w:hint="eastAsia"/>
          <w:b w:val="0"/>
          <w:bCs w:val="0"/>
          <w:sz w:val="21"/>
          <w:szCs w:val="22"/>
          <w:lang w:eastAsia="zh-CN"/>
        </w:rPr>
        <w:t>用户界面接口需求</w:t>
      </w:r>
      <w:bookmarkEnd w:id="39"/>
    </w:p>
    <w:p w14:paraId="37B3BD79" w14:textId="77777777" w:rsidR="00297150" w:rsidRDefault="00000000">
      <w:pPr>
        <w:spacing w:after="80"/>
        <w:ind w:firstLine="420"/>
        <w:rPr>
          <w:lang w:eastAsia="zh-CN"/>
        </w:rPr>
      </w:pPr>
      <w:r>
        <w:rPr>
          <w:rFonts w:hint="eastAsia"/>
          <w:lang w:eastAsia="zh-CN"/>
        </w:rPr>
        <w:t>用户界面接口是指系统通过浏览器页面向不同角色提供的操作入口。系统应根据用户角色展示不同页面和功能入口。</w:t>
      </w:r>
    </w:p>
    <w:tbl>
      <w:tblPr>
        <w:tblStyle w:val="af4"/>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1134"/>
        <w:gridCol w:w="1701"/>
        <w:gridCol w:w="2381"/>
        <w:gridCol w:w="2551"/>
        <w:gridCol w:w="1134"/>
      </w:tblGrid>
      <w:tr w:rsidR="00297150" w14:paraId="442D1DB2" w14:textId="77777777">
        <w:trPr>
          <w:cantSplit/>
          <w:jc w:val="center"/>
        </w:trPr>
        <w:tc>
          <w:tcPr>
            <w:tcW w:w="1134" w:type="dxa"/>
            <w:vAlign w:val="center"/>
          </w:tcPr>
          <w:p w14:paraId="05788CD3" w14:textId="77777777" w:rsidR="00297150" w:rsidRDefault="00000000">
            <w:pPr>
              <w:spacing w:after="0" w:line="252" w:lineRule="auto"/>
            </w:pPr>
            <w:proofErr w:type="spellStart"/>
            <w:r>
              <w:rPr>
                <w:rFonts w:hint="eastAsia"/>
              </w:rPr>
              <w:t>用户角色</w:t>
            </w:r>
            <w:proofErr w:type="spellEnd"/>
          </w:p>
        </w:tc>
        <w:tc>
          <w:tcPr>
            <w:tcW w:w="1701" w:type="dxa"/>
            <w:vAlign w:val="center"/>
          </w:tcPr>
          <w:p w14:paraId="7CBF212A" w14:textId="77777777" w:rsidR="00297150" w:rsidRDefault="00000000">
            <w:pPr>
              <w:spacing w:after="0" w:line="252" w:lineRule="auto"/>
            </w:pPr>
            <w:proofErr w:type="spellStart"/>
            <w:r>
              <w:rPr>
                <w:rFonts w:hint="eastAsia"/>
              </w:rPr>
              <w:t>页面接口</w:t>
            </w:r>
            <w:proofErr w:type="spellEnd"/>
          </w:p>
        </w:tc>
        <w:tc>
          <w:tcPr>
            <w:tcW w:w="2381" w:type="dxa"/>
            <w:vAlign w:val="center"/>
          </w:tcPr>
          <w:p w14:paraId="4B683008" w14:textId="77777777" w:rsidR="00297150" w:rsidRDefault="00000000">
            <w:pPr>
              <w:spacing w:after="0" w:line="252" w:lineRule="auto"/>
            </w:pPr>
            <w:proofErr w:type="spellStart"/>
            <w:r>
              <w:rPr>
                <w:rFonts w:hint="eastAsia"/>
              </w:rPr>
              <w:t>主要输入</w:t>
            </w:r>
            <w:proofErr w:type="spellEnd"/>
          </w:p>
        </w:tc>
        <w:tc>
          <w:tcPr>
            <w:tcW w:w="2551" w:type="dxa"/>
            <w:vAlign w:val="center"/>
          </w:tcPr>
          <w:p w14:paraId="770792C5" w14:textId="77777777" w:rsidR="00297150" w:rsidRDefault="00000000">
            <w:pPr>
              <w:spacing w:after="0" w:line="252" w:lineRule="auto"/>
            </w:pPr>
            <w:proofErr w:type="spellStart"/>
            <w:r>
              <w:rPr>
                <w:rFonts w:hint="eastAsia"/>
              </w:rPr>
              <w:t>主要输出</w:t>
            </w:r>
            <w:proofErr w:type="spellEnd"/>
          </w:p>
        </w:tc>
        <w:tc>
          <w:tcPr>
            <w:tcW w:w="1134" w:type="dxa"/>
            <w:vAlign w:val="center"/>
          </w:tcPr>
          <w:p w14:paraId="78969709" w14:textId="77777777" w:rsidR="00297150" w:rsidRDefault="00000000">
            <w:pPr>
              <w:spacing w:after="0" w:line="252" w:lineRule="auto"/>
            </w:pPr>
            <w:proofErr w:type="spellStart"/>
            <w:r>
              <w:rPr>
                <w:rFonts w:hint="eastAsia"/>
              </w:rPr>
              <w:t>权限要求</w:t>
            </w:r>
            <w:proofErr w:type="spellEnd"/>
          </w:p>
        </w:tc>
      </w:tr>
      <w:tr w:rsidR="00297150" w14:paraId="5D7E8C03" w14:textId="77777777">
        <w:trPr>
          <w:cantSplit/>
          <w:jc w:val="center"/>
        </w:trPr>
        <w:tc>
          <w:tcPr>
            <w:tcW w:w="1134" w:type="dxa"/>
            <w:vAlign w:val="center"/>
          </w:tcPr>
          <w:p w14:paraId="11D8FF06" w14:textId="77777777" w:rsidR="00297150" w:rsidRDefault="00000000">
            <w:pPr>
              <w:spacing w:after="0" w:line="252" w:lineRule="auto"/>
            </w:pPr>
            <w:proofErr w:type="spellStart"/>
            <w:r>
              <w:rPr>
                <w:rFonts w:hint="eastAsia"/>
              </w:rPr>
              <w:t>游客</w:t>
            </w:r>
            <w:proofErr w:type="spellEnd"/>
          </w:p>
        </w:tc>
        <w:tc>
          <w:tcPr>
            <w:tcW w:w="1701" w:type="dxa"/>
            <w:vAlign w:val="center"/>
          </w:tcPr>
          <w:p w14:paraId="4CBC35FD" w14:textId="77777777" w:rsidR="00297150" w:rsidRDefault="00000000">
            <w:pPr>
              <w:spacing w:after="0" w:line="252" w:lineRule="auto"/>
            </w:pPr>
            <w:proofErr w:type="spellStart"/>
            <w:r>
              <w:rPr>
                <w:rFonts w:hint="eastAsia"/>
              </w:rPr>
              <w:t>首页</w:t>
            </w:r>
            <w:proofErr w:type="spellEnd"/>
          </w:p>
        </w:tc>
        <w:tc>
          <w:tcPr>
            <w:tcW w:w="2381" w:type="dxa"/>
            <w:vAlign w:val="center"/>
          </w:tcPr>
          <w:p w14:paraId="6B6FF636" w14:textId="77777777" w:rsidR="00297150" w:rsidRDefault="00000000">
            <w:pPr>
              <w:spacing w:after="0" w:line="252" w:lineRule="auto"/>
            </w:pPr>
            <w:r>
              <w:rPr>
                <w:rFonts w:hint="eastAsia"/>
              </w:rPr>
              <w:t>无</w:t>
            </w:r>
          </w:p>
        </w:tc>
        <w:tc>
          <w:tcPr>
            <w:tcW w:w="2551" w:type="dxa"/>
            <w:vAlign w:val="center"/>
          </w:tcPr>
          <w:p w14:paraId="41456483" w14:textId="77777777" w:rsidR="00297150" w:rsidRDefault="00000000">
            <w:pPr>
              <w:spacing w:after="0" w:line="252" w:lineRule="auto"/>
              <w:rPr>
                <w:lang w:eastAsia="zh-CN"/>
              </w:rPr>
            </w:pPr>
            <w:r>
              <w:rPr>
                <w:rFonts w:hint="eastAsia"/>
                <w:lang w:eastAsia="zh-CN"/>
              </w:rPr>
              <w:t>系统简介、最新动物、最新救助信息、公告入口</w:t>
            </w:r>
          </w:p>
        </w:tc>
        <w:tc>
          <w:tcPr>
            <w:tcW w:w="1134" w:type="dxa"/>
            <w:vAlign w:val="center"/>
          </w:tcPr>
          <w:p w14:paraId="1E2DC8D6" w14:textId="77777777" w:rsidR="00297150" w:rsidRDefault="00000000">
            <w:pPr>
              <w:spacing w:after="0" w:line="252" w:lineRule="auto"/>
            </w:pPr>
            <w:proofErr w:type="spellStart"/>
            <w:r>
              <w:rPr>
                <w:rFonts w:hint="eastAsia"/>
              </w:rPr>
              <w:t>无需登录</w:t>
            </w:r>
            <w:proofErr w:type="spellEnd"/>
          </w:p>
        </w:tc>
      </w:tr>
      <w:tr w:rsidR="00297150" w14:paraId="7E51B245" w14:textId="77777777">
        <w:trPr>
          <w:cantSplit/>
          <w:jc w:val="center"/>
        </w:trPr>
        <w:tc>
          <w:tcPr>
            <w:tcW w:w="1134" w:type="dxa"/>
            <w:vAlign w:val="center"/>
          </w:tcPr>
          <w:p w14:paraId="5ACE39DD" w14:textId="77777777" w:rsidR="00297150" w:rsidRDefault="00000000">
            <w:pPr>
              <w:spacing w:after="0" w:line="252" w:lineRule="auto"/>
            </w:pPr>
            <w:proofErr w:type="spellStart"/>
            <w:r>
              <w:rPr>
                <w:rFonts w:hint="eastAsia"/>
              </w:rPr>
              <w:t>游客</w:t>
            </w:r>
            <w:proofErr w:type="spellEnd"/>
          </w:p>
        </w:tc>
        <w:tc>
          <w:tcPr>
            <w:tcW w:w="1701" w:type="dxa"/>
            <w:vAlign w:val="center"/>
          </w:tcPr>
          <w:p w14:paraId="348EA6E8" w14:textId="77777777" w:rsidR="00297150" w:rsidRDefault="00000000">
            <w:pPr>
              <w:spacing w:after="0" w:line="252" w:lineRule="auto"/>
            </w:pPr>
            <w:proofErr w:type="spellStart"/>
            <w:r>
              <w:rPr>
                <w:rFonts w:hint="eastAsia"/>
              </w:rPr>
              <w:t>登录</w:t>
            </w:r>
            <w:proofErr w:type="spellEnd"/>
            <w:r>
              <w:rPr>
                <w:rFonts w:hint="eastAsia"/>
              </w:rPr>
              <w:t>/</w:t>
            </w:r>
            <w:proofErr w:type="spellStart"/>
            <w:r>
              <w:rPr>
                <w:rFonts w:hint="eastAsia"/>
              </w:rPr>
              <w:t>注册页</w:t>
            </w:r>
            <w:proofErr w:type="spellEnd"/>
          </w:p>
        </w:tc>
        <w:tc>
          <w:tcPr>
            <w:tcW w:w="2381" w:type="dxa"/>
            <w:vAlign w:val="center"/>
          </w:tcPr>
          <w:p w14:paraId="5FA5E107" w14:textId="77777777" w:rsidR="00297150" w:rsidRDefault="00000000">
            <w:pPr>
              <w:spacing w:after="0" w:line="252" w:lineRule="auto"/>
              <w:rPr>
                <w:lang w:eastAsia="zh-CN"/>
              </w:rPr>
            </w:pPr>
            <w:r>
              <w:rPr>
                <w:rFonts w:hint="eastAsia"/>
                <w:lang w:eastAsia="zh-CN"/>
              </w:rPr>
              <w:t>账号、密码、手机号、昵称</w:t>
            </w:r>
          </w:p>
        </w:tc>
        <w:tc>
          <w:tcPr>
            <w:tcW w:w="2551" w:type="dxa"/>
            <w:vAlign w:val="center"/>
          </w:tcPr>
          <w:p w14:paraId="79B6C612" w14:textId="77777777" w:rsidR="00297150" w:rsidRDefault="00000000">
            <w:pPr>
              <w:spacing w:after="0" w:line="252" w:lineRule="auto"/>
              <w:rPr>
                <w:lang w:eastAsia="zh-CN"/>
              </w:rPr>
            </w:pPr>
            <w:r>
              <w:rPr>
                <w:rFonts w:hint="eastAsia"/>
                <w:lang w:eastAsia="zh-CN"/>
              </w:rPr>
              <w:t>注册结果、登录结果、错误提示</w:t>
            </w:r>
          </w:p>
        </w:tc>
        <w:tc>
          <w:tcPr>
            <w:tcW w:w="1134" w:type="dxa"/>
            <w:vAlign w:val="center"/>
          </w:tcPr>
          <w:p w14:paraId="73D99C65" w14:textId="77777777" w:rsidR="00297150" w:rsidRDefault="00000000">
            <w:pPr>
              <w:spacing w:after="0" w:line="252" w:lineRule="auto"/>
            </w:pPr>
            <w:proofErr w:type="spellStart"/>
            <w:r>
              <w:rPr>
                <w:rFonts w:hint="eastAsia"/>
              </w:rPr>
              <w:t>无需登录</w:t>
            </w:r>
            <w:proofErr w:type="spellEnd"/>
          </w:p>
        </w:tc>
      </w:tr>
      <w:tr w:rsidR="00297150" w14:paraId="18F68BC2" w14:textId="77777777">
        <w:trPr>
          <w:cantSplit/>
          <w:jc w:val="center"/>
        </w:trPr>
        <w:tc>
          <w:tcPr>
            <w:tcW w:w="1134" w:type="dxa"/>
            <w:vAlign w:val="center"/>
          </w:tcPr>
          <w:p w14:paraId="1F30EA58" w14:textId="77777777" w:rsidR="00297150" w:rsidRDefault="00000000">
            <w:pPr>
              <w:spacing w:after="0" w:line="252" w:lineRule="auto"/>
            </w:pPr>
            <w:proofErr w:type="spellStart"/>
            <w:r>
              <w:rPr>
                <w:rFonts w:hint="eastAsia"/>
              </w:rPr>
              <w:t>游客</w:t>
            </w:r>
            <w:proofErr w:type="spellEnd"/>
          </w:p>
        </w:tc>
        <w:tc>
          <w:tcPr>
            <w:tcW w:w="1701" w:type="dxa"/>
            <w:vAlign w:val="center"/>
          </w:tcPr>
          <w:p w14:paraId="329AED63" w14:textId="77777777" w:rsidR="00297150" w:rsidRDefault="00000000">
            <w:pPr>
              <w:spacing w:after="0" w:line="252" w:lineRule="auto"/>
            </w:pPr>
            <w:proofErr w:type="spellStart"/>
            <w:r>
              <w:rPr>
                <w:rFonts w:hint="eastAsia"/>
              </w:rPr>
              <w:t>动物列表页</w:t>
            </w:r>
            <w:proofErr w:type="spellEnd"/>
          </w:p>
        </w:tc>
        <w:tc>
          <w:tcPr>
            <w:tcW w:w="2381" w:type="dxa"/>
            <w:vAlign w:val="center"/>
          </w:tcPr>
          <w:p w14:paraId="7C91CA60" w14:textId="77777777" w:rsidR="00297150" w:rsidRDefault="00000000">
            <w:pPr>
              <w:spacing w:after="0" w:line="252" w:lineRule="auto"/>
              <w:rPr>
                <w:lang w:eastAsia="zh-CN"/>
              </w:rPr>
            </w:pPr>
            <w:r>
              <w:rPr>
                <w:rFonts w:hint="eastAsia"/>
                <w:lang w:eastAsia="zh-CN"/>
              </w:rPr>
              <w:t>关键词、动物类型、性别、状态、地区</w:t>
            </w:r>
          </w:p>
        </w:tc>
        <w:tc>
          <w:tcPr>
            <w:tcW w:w="2551" w:type="dxa"/>
            <w:vAlign w:val="center"/>
          </w:tcPr>
          <w:p w14:paraId="000DB5CC" w14:textId="77777777" w:rsidR="00297150" w:rsidRDefault="00000000">
            <w:pPr>
              <w:spacing w:after="0" w:line="252" w:lineRule="auto"/>
              <w:rPr>
                <w:lang w:eastAsia="zh-CN"/>
              </w:rPr>
            </w:pPr>
            <w:r>
              <w:rPr>
                <w:rFonts w:hint="eastAsia"/>
                <w:lang w:eastAsia="zh-CN"/>
              </w:rPr>
              <w:t>动物列表、分页结果、无结果提示</w:t>
            </w:r>
          </w:p>
        </w:tc>
        <w:tc>
          <w:tcPr>
            <w:tcW w:w="1134" w:type="dxa"/>
            <w:vAlign w:val="center"/>
          </w:tcPr>
          <w:p w14:paraId="2903FC66" w14:textId="77777777" w:rsidR="00297150" w:rsidRDefault="00000000">
            <w:pPr>
              <w:spacing w:after="0" w:line="252" w:lineRule="auto"/>
            </w:pPr>
            <w:proofErr w:type="spellStart"/>
            <w:r>
              <w:rPr>
                <w:rFonts w:hint="eastAsia"/>
              </w:rPr>
              <w:t>无需登录</w:t>
            </w:r>
            <w:proofErr w:type="spellEnd"/>
          </w:p>
        </w:tc>
      </w:tr>
      <w:tr w:rsidR="00297150" w14:paraId="4CF31F08" w14:textId="77777777">
        <w:trPr>
          <w:cantSplit/>
          <w:jc w:val="center"/>
        </w:trPr>
        <w:tc>
          <w:tcPr>
            <w:tcW w:w="1134" w:type="dxa"/>
            <w:vAlign w:val="center"/>
          </w:tcPr>
          <w:p w14:paraId="455C4327" w14:textId="77777777" w:rsidR="00297150" w:rsidRDefault="00000000">
            <w:pPr>
              <w:spacing w:after="0" w:line="252" w:lineRule="auto"/>
            </w:pPr>
            <w:proofErr w:type="spellStart"/>
            <w:r>
              <w:rPr>
                <w:rFonts w:hint="eastAsia"/>
              </w:rPr>
              <w:t>游客</w:t>
            </w:r>
            <w:proofErr w:type="spellEnd"/>
          </w:p>
        </w:tc>
        <w:tc>
          <w:tcPr>
            <w:tcW w:w="1701" w:type="dxa"/>
            <w:vAlign w:val="center"/>
          </w:tcPr>
          <w:p w14:paraId="7F89196A" w14:textId="77777777" w:rsidR="00297150" w:rsidRDefault="00000000">
            <w:pPr>
              <w:spacing w:after="0" w:line="252" w:lineRule="auto"/>
            </w:pPr>
            <w:proofErr w:type="spellStart"/>
            <w:r>
              <w:rPr>
                <w:rFonts w:hint="eastAsia"/>
              </w:rPr>
              <w:t>动物详情页</w:t>
            </w:r>
            <w:proofErr w:type="spellEnd"/>
          </w:p>
        </w:tc>
        <w:tc>
          <w:tcPr>
            <w:tcW w:w="2381" w:type="dxa"/>
            <w:vAlign w:val="center"/>
          </w:tcPr>
          <w:p w14:paraId="49A0E713" w14:textId="77777777" w:rsidR="00297150" w:rsidRDefault="00000000">
            <w:pPr>
              <w:spacing w:after="0" w:line="252" w:lineRule="auto"/>
            </w:pPr>
            <w:proofErr w:type="spellStart"/>
            <w:r>
              <w:rPr>
                <w:rFonts w:hint="eastAsia"/>
              </w:rPr>
              <w:t>动物档案编号</w:t>
            </w:r>
            <w:proofErr w:type="spellEnd"/>
          </w:p>
        </w:tc>
        <w:tc>
          <w:tcPr>
            <w:tcW w:w="2551" w:type="dxa"/>
            <w:vAlign w:val="center"/>
          </w:tcPr>
          <w:p w14:paraId="3CCDAF93" w14:textId="77777777" w:rsidR="00297150" w:rsidRDefault="00000000">
            <w:pPr>
              <w:spacing w:after="0" w:line="252" w:lineRule="auto"/>
              <w:rPr>
                <w:lang w:eastAsia="zh-CN"/>
              </w:rPr>
            </w:pPr>
            <w:r>
              <w:rPr>
                <w:rFonts w:hint="eastAsia"/>
                <w:lang w:eastAsia="zh-CN"/>
              </w:rPr>
              <w:t>动物图片、类型、性别、状态、发现地点、说明</w:t>
            </w:r>
          </w:p>
        </w:tc>
        <w:tc>
          <w:tcPr>
            <w:tcW w:w="1134" w:type="dxa"/>
            <w:vAlign w:val="center"/>
          </w:tcPr>
          <w:p w14:paraId="39D574EB" w14:textId="77777777" w:rsidR="00297150" w:rsidRDefault="00000000">
            <w:pPr>
              <w:spacing w:after="0" w:line="252" w:lineRule="auto"/>
            </w:pPr>
            <w:proofErr w:type="spellStart"/>
            <w:r>
              <w:rPr>
                <w:rFonts w:hint="eastAsia"/>
              </w:rPr>
              <w:t>无需登录</w:t>
            </w:r>
            <w:proofErr w:type="spellEnd"/>
          </w:p>
        </w:tc>
      </w:tr>
      <w:tr w:rsidR="00297150" w14:paraId="27E1CCBF" w14:textId="77777777">
        <w:trPr>
          <w:cantSplit/>
          <w:jc w:val="center"/>
        </w:trPr>
        <w:tc>
          <w:tcPr>
            <w:tcW w:w="1134" w:type="dxa"/>
            <w:vAlign w:val="center"/>
          </w:tcPr>
          <w:p w14:paraId="25FA5092" w14:textId="77777777" w:rsidR="00297150" w:rsidRDefault="00000000">
            <w:pPr>
              <w:spacing w:after="0" w:line="252" w:lineRule="auto"/>
            </w:pPr>
            <w:proofErr w:type="spellStart"/>
            <w:r>
              <w:rPr>
                <w:rFonts w:hint="eastAsia"/>
              </w:rPr>
              <w:t>普通用户</w:t>
            </w:r>
            <w:proofErr w:type="spellEnd"/>
          </w:p>
        </w:tc>
        <w:tc>
          <w:tcPr>
            <w:tcW w:w="1701" w:type="dxa"/>
            <w:vAlign w:val="center"/>
          </w:tcPr>
          <w:p w14:paraId="0EF1C2A4" w14:textId="77777777" w:rsidR="00297150" w:rsidRDefault="00000000">
            <w:pPr>
              <w:spacing w:after="0" w:line="252" w:lineRule="auto"/>
            </w:pPr>
            <w:proofErr w:type="spellStart"/>
            <w:r>
              <w:rPr>
                <w:rFonts w:hint="eastAsia"/>
              </w:rPr>
              <w:t>个人中心</w:t>
            </w:r>
            <w:proofErr w:type="spellEnd"/>
          </w:p>
        </w:tc>
        <w:tc>
          <w:tcPr>
            <w:tcW w:w="2381" w:type="dxa"/>
            <w:vAlign w:val="center"/>
          </w:tcPr>
          <w:p w14:paraId="6BC4B9A2" w14:textId="77777777" w:rsidR="00297150" w:rsidRDefault="00000000">
            <w:pPr>
              <w:spacing w:after="0" w:line="252" w:lineRule="auto"/>
            </w:pPr>
            <w:proofErr w:type="spellStart"/>
            <w:r>
              <w:rPr>
                <w:rFonts w:hint="eastAsia"/>
              </w:rPr>
              <w:t>用户操作指令</w:t>
            </w:r>
            <w:proofErr w:type="spellEnd"/>
          </w:p>
        </w:tc>
        <w:tc>
          <w:tcPr>
            <w:tcW w:w="2551" w:type="dxa"/>
            <w:vAlign w:val="center"/>
          </w:tcPr>
          <w:p w14:paraId="7512748F" w14:textId="77777777" w:rsidR="00297150" w:rsidRDefault="00000000">
            <w:pPr>
              <w:spacing w:after="0" w:line="252" w:lineRule="auto"/>
              <w:rPr>
                <w:lang w:eastAsia="zh-CN"/>
              </w:rPr>
            </w:pPr>
            <w:r>
              <w:rPr>
                <w:rFonts w:hint="eastAsia"/>
                <w:lang w:eastAsia="zh-CN"/>
              </w:rPr>
              <w:t>个人信息、本人发布记录、申请进度</w:t>
            </w:r>
          </w:p>
        </w:tc>
        <w:tc>
          <w:tcPr>
            <w:tcW w:w="1134" w:type="dxa"/>
            <w:vAlign w:val="center"/>
          </w:tcPr>
          <w:p w14:paraId="600E83C3" w14:textId="77777777" w:rsidR="00297150" w:rsidRDefault="00000000">
            <w:pPr>
              <w:spacing w:after="0" w:line="252" w:lineRule="auto"/>
            </w:pPr>
            <w:proofErr w:type="spellStart"/>
            <w:r>
              <w:rPr>
                <w:rFonts w:hint="eastAsia"/>
              </w:rPr>
              <w:t>需要登录</w:t>
            </w:r>
            <w:proofErr w:type="spellEnd"/>
          </w:p>
        </w:tc>
      </w:tr>
      <w:tr w:rsidR="00297150" w14:paraId="3C122278" w14:textId="77777777">
        <w:trPr>
          <w:cantSplit/>
          <w:jc w:val="center"/>
        </w:trPr>
        <w:tc>
          <w:tcPr>
            <w:tcW w:w="1134" w:type="dxa"/>
            <w:vAlign w:val="center"/>
          </w:tcPr>
          <w:p w14:paraId="1C788D5C" w14:textId="77777777" w:rsidR="00297150" w:rsidRDefault="00000000">
            <w:pPr>
              <w:spacing w:after="0" w:line="252" w:lineRule="auto"/>
            </w:pPr>
            <w:proofErr w:type="spellStart"/>
            <w:r>
              <w:rPr>
                <w:rFonts w:hint="eastAsia"/>
              </w:rPr>
              <w:t>普通用户</w:t>
            </w:r>
            <w:proofErr w:type="spellEnd"/>
          </w:p>
        </w:tc>
        <w:tc>
          <w:tcPr>
            <w:tcW w:w="1701" w:type="dxa"/>
            <w:vAlign w:val="center"/>
          </w:tcPr>
          <w:p w14:paraId="57D3D152" w14:textId="77777777" w:rsidR="00297150" w:rsidRDefault="00000000">
            <w:pPr>
              <w:spacing w:after="0" w:line="252" w:lineRule="auto"/>
            </w:pPr>
            <w:proofErr w:type="spellStart"/>
            <w:r>
              <w:rPr>
                <w:rFonts w:hint="eastAsia"/>
              </w:rPr>
              <w:t>动物档案发布页</w:t>
            </w:r>
            <w:proofErr w:type="spellEnd"/>
          </w:p>
        </w:tc>
        <w:tc>
          <w:tcPr>
            <w:tcW w:w="2381" w:type="dxa"/>
            <w:vAlign w:val="center"/>
          </w:tcPr>
          <w:p w14:paraId="74121AE4" w14:textId="77777777" w:rsidR="00297150" w:rsidRDefault="00000000">
            <w:pPr>
              <w:spacing w:after="0" w:line="252" w:lineRule="auto"/>
              <w:rPr>
                <w:lang w:eastAsia="zh-CN"/>
              </w:rPr>
            </w:pPr>
            <w:r>
              <w:rPr>
                <w:rFonts w:hint="eastAsia"/>
                <w:lang w:eastAsia="zh-CN"/>
              </w:rPr>
              <w:t>动物类型、性别、年龄、地点、健康情况、图片、说明</w:t>
            </w:r>
          </w:p>
        </w:tc>
        <w:tc>
          <w:tcPr>
            <w:tcW w:w="2551" w:type="dxa"/>
            <w:vAlign w:val="center"/>
          </w:tcPr>
          <w:p w14:paraId="759E9071" w14:textId="77777777" w:rsidR="00297150" w:rsidRDefault="00000000">
            <w:pPr>
              <w:spacing w:after="0" w:line="252" w:lineRule="auto"/>
            </w:pPr>
            <w:proofErr w:type="spellStart"/>
            <w:r>
              <w:rPr>
                <w:rFonts w:hint="eastAsia"/>
              </w:rPr>
              <w:t>提交成功或失败提示</w:t>
            </w:r>
            <w:proofErr w:type="spellEnd"/>
          </w:p>
        </w:tc>
        <w:tc>
          <w:tcPr>
            <w:tcW w:w="1134" w:type="dxa"/>
            <w:vAlign w:val="center"/>
          </w:tcPr>
          <w:p w14:paraId="5F182361" w14:textId="77777777" w:rsidR="00297150" w:rsidRDefault="00000000">
            <w:pPr>
              <w:spacing w:after="0" w:line="252" w:lineRule="auto"/>
            </w:pPr>
            <w:proofErr w:type="spellStart"/>
            <w:r>
              <w:rPr>
                <w:rFonts w:hint="eastAsia"/>
              </w:rPr>
              <w:t>需要登录</w:t>
            </w:r>
            <w:proofErr w:type="spellEnd"/>
          </w:p>
        </w:tc>
      </w:tr>
      <w:tr w:rsidR="00297150" w14:paraId="143FE580" w14:textId="77777777">
        <w:trPr>
          <w:cantSplit/>
          <w:jc w:val="center"/>
        </w:trPr>
        <w:tc>
          <w:tcPr>
            <w:tcW w:w="1134" w:type="dxa"/>
            <w:vAlign w:val="center"/>
          </w:tcPr>
          <w:p w14:paraId="1EC13475" w14:textId="77777777" w:rsidR="00297150" w:rsidRDefault="00000000">
            <w:pPr>
              <w:spacing w:after="0" w:line="252" w:lineRule="auto"/>
            </w:pPr>
            <w:proofErr w:type="spellStart"/>
            <w:r>
              <w:rPr>
                <w:rFonts w:hint="eastAsia"/>
              </w:rPr>
              <w:t>普通用户</w:t>
            </w:r>
            <w:proofErr w:type="spellEnd"/>
          </w:p>
        </w:tc>
        <w:tc>
          <w:tcPr>
            <w:tcW w:w="1701" w:type="dxa"/>
            <w:vAlign w:val="center"/>
          </w:tcPr>
          <w:p w14:paraId="75061E54" w14:textId="77777777" w:rsidR="00297150" w:rsidRDefault="00000000">
            <w:pPr>
              <w:spacing w:after="0" w:line="252" w:lineRule="auto"/>
            </w:pPr>
            <w:proofErr w:type="spellStart"/>
            <w:r>
              <w:rPr>
                <w:rFonts w:hint="eastAsia"/>
              </w:rPr>
              <w:t>救助信息发布页</w:t>
            </w:r>
            <w:proofErr w:type="spellEnd"/>
          </w:p>
        </w:tc>
        <w:tc>
          <w:tcPr>
            <w:tcW w:w="2381" w:type="dxa"/>
            <w:vAlign w:val="center"/>
          </w:tcPr>
          <w:p w14:paraId="06C674B4" w14:textId="77777777" w:rsidR="00297150" w:rsidRDefault="00000000">
            <w:pPr>
              <w:spacing w:after="0" w:line="252" w:lineRule="auto"/>
              <w:rPr>
                <w:lang w:eastAsia="zh-CN"/>
              </w:rPr>
            </w:pPr>
            <w:r>
              <w:rPr>
                <w:rFonts w:hint="eastAsia"/>
                <w:lang w:eastAsia="zh-CN"/>
              </w:rPr>
              <w:t>救助地点、动物情况、联系方式、求助说明、图片</w:t>
            </w:r>
          </w:p>
        </w:tc>
        <w:tc>
          <w:tcPr>
            <w:tcW w:w="2551" w:type="dxa"/>
            <w:vAlign w:val="center"/>
          </w:tcPr>
          <w:p w14:paraId="0677DE5B" w14:textId="77777777" w:rsidR="00297150" w:rsidRDefault="00000000">
            <w:pPr>
              <w:spacing w:after="0" w:line="252" w:lineRule="auto"/>
            </w:pPr>
            <w:proofErr w:type="spellStart"/>
            <w:r>
              <w:rPr>
                <w:rFonts w:hint="eastAsia"/>
              </w:rPr>
              <w:t>提交成功或失败提示</w:t>
            </w:r>
            <w:proofErr w:type="spellEnd"/>
          </w:p>
        </w:tc>
        <w:tc>
          <w:tcPr>
            <w:tcW w:w="1134" w:type="dxa"/>
            <w:vAlign w:val="center"/>
          </w:tcPr>
          <w:p w14:paraId="3F9A0F0B" w14:textId="77777777" w:rsidR="00297150" w:rsidRDefault="00000000">
            <w:pPr>
              <w:spacing w:after="0" w:line="252" w:lineRule="auto"/>
            </w:pPr>
            <w:proofErr w:type="spellStart"/>
            <w:r>
              <w:rPr>
                <w:rFonts w:hint="eastAsia"/>
              </w:rPr>
              <w:t>需要登录</w:t>
            </w:r>
            <w:proofErr w:type="spellEnd"/>
          </w:p>
        </w:tc>
      </w:tr>
      <w:tr w:rsidR="00297150" w14:paraId="3B6C53DB" w14:textId="77777777">
        <w:trPr>
          <w:cantSplit/>
          <w:jc w:val="center"/>
        </w:trPr>
        <w:tc>
          <w:tcPr>
            <w:tcW w:w="1134" w:type="dxa"/>
            <w:vAlign w:val="center"/>
          </w:tcPr>
          <w:p w14:paraId="7254246E" w14:textId="77777777" w:rsidR="00297150" w:rsidRDefault="00000000">
            <w:pPr>
              <w:spacing w:after="0" w:line="252" w:lineRule="auto"/>
            </w:pPr>
            <w:proofErr w:type="spellStart"/>
            <w:r>
              <w:rPr>
                <w:rFonts w:hint="eastAsia"/>
              </w:rPr>
              <w:t>普通用户</w:t>
            </w:r>
            <w:proofErr w:type="spellEnd"/>
          </w:p>
        </w:tc>
        <w:tc>
          <w:tcPr>
            <w:tcW w:w="1701" w:type="dxa"/>
            <w:vAlign w:val="center"/>
          </w:tcPr>
          <w:p w14:paraId="2106945D" w14:textId="77777777" w:rsidR="00297150" w:rsidRDefault="00000000">
            <w:pPr>
              <w:spacing w:after="0" w:line="252" w:lineRule="auto"/>
            </w:pPr>
            <w:proofErr w:type="spellStart"/>
            <w:r>
              <w:rPr>
                <w:rFonts w:hint="eastAsia"/>
              </w:rPr>
              <w:t>领养申请页</w:t>
            </w:r>
            <w:proofErr w:type="spellEnd"/>
          </w:p>
        </w:tc>
        <w:tc>
          <w:tcPr>
            <w:tcW w:w="2381" w:type="dxa"/>
            <w:vAlign w:val="center"/>
          </w:tcPr>
          <w:p w14:paraId="147665C4" w14:textId="77777777" w:rsidR="00297150" w:rsidRDefault="00000000">
            <w:pPr>
              <w:spacing w:after="0" w:line="252" w:lineRule="auto"/>
              <w:rPr>
                <w:lang w:eastAsia="zh-CN"/>
              </w:rPr>
            </w:pPr>
            <w:r>
              <w:rPr>
                <w:rFonts w:hint="eastAsia"/>
                <w:lang w:eastAsia="zh-CN"/>
              </w:rPr>
              <w:t>申请人信息、领养理由、居住条件、饲养经验</w:t>
            </w:r>
          </w:p>
        </w:tc>
        <w:tc>
          <w:tcPr>
            <w:tcW w:w="2551" w:type="dxa"/>
            <w:vAlign w:val="center"/>
          </w:tcPr>
          <w:p w14:paraId="1D2AC99A" w14:textId="77777777" w:rsidR="00297150" w:rsidRDefault="00000000">
            <w:pPr>
              <w:spacing w:after="0" w:line="252" w:lineRule="auto"/>
              <w:rPr>
                <w:lang w:eastAsia="zh-CN"/>
              </w:rPr>
            </w:pPr>
            <w:r>
              <w:rPr>
                <w:rFonts w:hint="eastAsia"/>
                <w:lang w:eastAsia="zh-CN"/>
              </w:rPr>
              <w:t>申请提交结果、审核状态</w:t>
            </w:r>
          </w:p>
        </w:tc>
        <w:tc>
          <w:tcPr>
            <w:tcW w:w="1134" w:type="dxa"/>
            <w:vAlign w:val="center"/>
          </w:tcPr>
          <w:p w14:paraId="0D84D1AB" w14:textId="77777777" w:rsidR="00297150" w:rsidRDefault="00000000">
            <w:pPr>
              <w:spacing w:after="0" w:line="252" w:lineRule="auto"/>
            </w:pPr>
            <w:proofErr w:type="spellStart"/>
            <w:r>
              <w:rPr>
                <w:rFonts w:hint="eastAsia"/>
              </w:rPr>
              <w:t>需要登录</w:t>
            </w:r>
            <w:proofErr w:type="spellEnd"/>
          </w:p>
        </w:tc>
      </w:tr>
      <w:tr w:rsidR="00297150" w14:paraId="79338EE1" w14:textId="77777777">
        <w:trPr>
          <w:cantSplit/>
          <w:jc w:val="center"/>
        </w:trPr>
        <w:tc>
          <w:tcPr>
            <w:tcW w:w="1134" w:type="dxa"/>
            <w:vAlign w:val="center"/>
          </w:tcPr>
          <w:p w14:paraId="45D9BE04" w14:textId="77777777" w:rsidR="00297150" w:rsidRDefault="00000000">
            <w:pPr>
              <w:spacing w:after="0" w:line="252" w:lineRule="auto"/>
            </w:pPr>
            <w:proofErr w:type="spellStart"/>
            <w:r>
              <w:rPr>
                <w:rFonts w:hint="eastAsia"/>
              </w:rPr>
              <w:t>管理员</w:t>
            </w:r>
            <w:proofErr w:type="spellEnd"/>
          </w:p>
        </w:tc>
        <w:tc>
          <w:tcPr>
            <w:tcW w:w="1701" w:type="dxa"/>
            <w:vAlign w:val="center"/>
          </w:tcPr>
          <w:p w14:paraId="4D5B87E7" w14:textId="77777777" w:rsidR="00297150" w:rsidRDefault="00000000">
            <w:pPr>
              <w:spacing w:after="0" w:line="252" w:lineRule="auto"/>
            </w:pPr>
            <w:proofErr w:type="spellStart"/>
            <w:r>
              <w:rPr>
                <w:rFonts w:hint="eastAsia"/>
              </w:rPr>
              <w:t>后台首页</w:t>
            </w:r>
            <w:proofErr w:type="spellEnd"/>
          </w:p>
        </w:tc>
        <w:tc>
          <w:tcPr>
            <w:tcW w:w="2381" w:type="dxa"/>
            <w:vAlign w:val="center"/>
          </w:tcPr>
          <w:p w14:paraId="4B798AB3" w14:textId="77777777" w:rsidR="00297150" w:rsidRDefault="00000000">
            <w:pPr>
              <w:spacing w:after="0" w:line="252" w:lineRule="auto"/>
            </w:pPr>
            <w:proofErr w:type="spellStart"/>
            <w:r>
              <w:rPr>
                <w:rFonts w:hint="eastAsia"/>
              </w:rPr>
              <w:t>管理员操作指令</w:t>
            </w:r>
            <w:proofErr w:type="spellEnd"/>
          </w:p>
        </w:tc>
        <w:tc>
          <w:tcPr>
            <w:tcW w:w="2551" w:type="dxa"/>
            <w:vAlign w:val="center"/>
          </w:tcPr>
          <w:p w14:paraId="10CAD071" w14:textId="77777777" w:rsidR="00297150" w:rsidRDefault="00000000">
            <w:pPr>
              <w:spacing w:after="0" w:line="252" w:lineRule="auto"/>
              <w:rPr>
                <w:lang w:eastAsia="zh-CN"/>
              </w:rPr>
            </w:pPr>
            <w:r>
              <w:rPr>
                <w:rFonts w:hint="eastAsia"/>
                <w:lang w:eastAsia="zh-CN"/>
              </w:rPr>
              <w:t>待审核数量、统计数据、管理入口</w:t>
            </w:r>
          </w:p>
        </w:tc>
        <w:tc>
          <w:tcPr>
            <w:tcW w:w="1134" w:type="dxa"/>
            <w:vAlign w:val="center"/>
          </w:tcPr>
          <w:p w14:paraId="4FAB499B" w14:textId="77777777" w:rsidR="00297150" w:rsidRDefault="00000000">
            <w:pPr>
              <w:spacing w:after="0" w:line="252" w:lineRule="auto"/>
            </w:pPr>
            <w:proofErr w:type="spellStart"/>
            <w:r>
              <w:rPr>
                <w:rFonts w:hint="eastAsia"/>
              </w:rPr>
              <w:t>管理员权限</w:t>
            </w:r>
            <w:proofErr w:type="spellEnd"/>
          </w:p>
        </w:tc>
      </w:tr>
      <w:tr w:rsidR="00297150" w14:paraId="6F8FDF2A" w14:textId="77777777">
        <w:trPr>
          <w:cantSplit/>
          <w:jc w:val="center"/>
        </w:trPr>
        <w:tc>
          <w:tcPr>
            <w:tcW w:w="1134" w:type="dxa"/>
            <w:vAlign w:val="center"/>
          </w:tcPr>
          <w:p w14:paraId="49FD4A32" w14:textId="77777777" w:rsidR="00297150" w:rsidRDefault="00000000">
            <w:pPr>
              <w:spacing w:after="0" w:line="252" w:lineRule="auto"/>
            </w:pPr>
            <w:proofErr w:type="spellStart"/>
            <w:r>
              <w:rPr>
                <w:rFonts w:hint="eastAsia"/>
              </w:rPr>
              <w:t>管理员</w:t>
            </w:r>
            <w:proofErr w:type="spellEnd"/>
          </w:p>
        </w:tc>
        <w:tc>
          <w:tcPr>
            <w:tcW w:w="1701" w:type="dxa"/>
            <w:vAlign w:val="center"/>
          </w:tcPr>
          <w:p w14:paraId="15142EC4" w14:textId="77777777" w:rsidR="00297150" w:rsidRDefault="00000000">
            <w:pPr>
              <w:spacing w:after="0" w:line="252" w:lineRule="auto"/>
            </w:pPr>
            <w:proofErr w:type="spellStart"/>
            <w:r>
              <w:rPr>
                <w:rFonts w:hint="eastAsia"/>
              </w:rPr>
              <w:t>审核管理页</w:t>
            </w:r>
            <w:proofErr w:type="spellEnd"/>
          </w:p>
        </w:tc>
        <w:tc>
          <w:tcPr>
            <w:tcW w:w="2381" w:type="dxa"/>
            <w:vAlign w:val="center"/>
          </w:tcPr>
          <w:p w14:paraId="4252DD6F" w14:textId="77777777" w:rsidR="00297150" w:rsidRDefault="00000000">
            <w:pPr>
              <w:spacing w:after="0" w:line="252" w:lineRule="auto"/>
              <w:rPr>
                <w:lang w:eastAsia="zh-CN"/>
              </w:rPr>
            </w:pPr>
            <w:r>
              <w:rPr>
                <w:rFonts w:hint="eastAsia"/>
                <w:lang w:eastAsia="zh-CN"/>
              </w:rPr>
              <w:t>审核对象、审核结果、审核意见</w:t>
            </w:r>
          </w:p>
        </w:tc>
        <w:tc>
          <w:tcPr>
            <w:tcW w:w="2551" w:type="dxa"/>
            <w:vAlign w:val="center"/>
          </w:tcPr>
          <w:p w14:paraId="0005C910" w14:textId="77777777" w:rsidR="00297150" w:rsidRDefault="00000000">
            <w:pPr>
              <w:spacing w:after="0" w:line="252" w:lineRule="auto"/>
              <w:rPr>
                <w:lang w:eastAsia="zh-CN"/>
              </w:rPr>
            </w:pPr>
            <w:r>
              <w:rPr>
                <w:rFonts w:hint="eastAsia"/>
                <w:lang w:eastAsia="zh-CN"/>
              </w:rPr>
              <w:t>审核成功提示、状态更新结果</w:t>
            </w:r>
          </w:p>
        </w:tc>
        <w:tc>
          <w:tcPr>
            <w:tcW w:w="1134" w:type="dxa"/>
            <w:vAlign w:val="center"/>
          </w:tcPr>
          <w:p w14:paraId="78FF2734" w14:textId="77777777" w:rsidR="00297150" w:rsidRDefault="00000000">
            <w:pPr>
              <w:spacing w:after="0" w:line="252" w:lineRule="auto"/>
            </w:pPr>
            <w:proofErr w:type="spellStart"/>
            <w:r>
              <w:rPr>
                <w:rFonts w:hint="eastAsia"/>
              </w:rPr>
              <w:t>管理员权限</w:t>
            </w:r>
            <w:proofErr w:type="spellEnd"/>
          </w:p>
        </w:tc>
      </w:tr>
      <w:tr w:rsidR="00297150" w14:paraId="2E99CC7B" w14:textId="77777777">
        <w:trPr>
          <w:cantSplit/>
          <w:jc w:val="center"/>
        </w:trPr>
        <w:tc>
          <w:tcPr>
            <w:tcW w:w="1134" w:type="dxa"/>
            <w:vAlign w:val="center"/>
          </w:tcPr>
          <w:p w14:paraId="7D713DD3" w14:textId="77777777" w:rsidR="00297150" w:rsidRDefault="00000000">
            <w:pPr>
              <w:spacing w:after="0" w:line="252" w:lineRule="auto"/>
            </w:pPr>
            <w:proofErr w:type="spellStart"/>
            <w:r>
              <w:rPr>
                <w:rFonts w:hint="eastAsia"/>
              </w:rPr>
              <w:lastRenderedPageBreak/>
              <w:t>管理员</w:t>
            </w:r>
            <w:proofErr w:type="spellEnd"/>
          </w:p>
        </w:tc>
        <w:tc>
          <w:tcPr>
            <w:tcW w:w="1701" w:type="dxa"/>
            <w:vAlign w:val="center"/>
          </w:tcPr>
          <w:p w14:paraId="7C5DB352" w14:textId="77777777" w:rsidR="00297150" w:rsidRDefault="00000000">
            <w:pPr>
              <w:spacing w:after="0" w:line="252" w:lineRule="auto"/>
            </w:pPr>
            <w:proofErr w:type="spellStart"/>
            <w:r>
              <w:rPr>
                <w:rFonts w:hint="eastAsia"/>
              </w:rPr>
              <w:t>公告管理页</w:t>
            </w:r>
            <w:proofErr w:type="spellEnd"/>
          </w:p>
        </w:tc>
        <w:tc>
          <w:tcPr>
            <w:tcW w:w="2381" w:type="dxa"/>
            <w:vAlign w:val="center"/>
          </w:tcPr>
          <w:p w14:paraId="31B551BE" w14:textId="77777777" w:rsidR="00297150" w:rsidRDefault="00000000">
            <w:pPr>
              <w:spacing w:after="0" w:line="252" w:lineRule="auto"/>
              <w:rPr>
                <w:lang w:eastAsia="zh-CN"/>
              </w:rPr>
            </w:pPr>
            <w:r>
              <w:rPr>
                <w:rFonts w:hint="eastAsia"/>
                <w:lang w:eastAsia="zh-CN"/>
              </w:rPr>
              <w:t>公告标题、内容、状态</w:t>
            </w:r>
          </w:p>
        </w:tc>
        <w:tc>
          <w:tcPr>
            <w:tcW w:w="2551" w:type="dxa"/>
            <w:vAlign w:val="center"/>
          </w:tcPr>
          <w:p w14:paraId="140DB0BB" w14:textId="77777777" w:rsidR="00297150" w:rsidRDefault="00000000">
            <w:pPr>
              <w:spacing w:after="0" w:line="252" w:lineRule="auto"/>
              <w:rPr>
                <w:lang w:eastAsia="zh-CN"/>
              </w:rPr>
            </w:pPr>
            <w:r>
              <w:rPr>
                <w:rFonts w:hint="eastAsia"/>
                <w:lang w:eastAsia="zh-CN"/>
              </w:rPr>
              <w:t>公告发布、修改、下</w:t>
            </w:r>
            <w:proofErr w:type="gramStart"/>
            <w:r>
              <w:rPr>
                <w:rFonts w:hint="eastAsia"/>
                <w:lang w:eastAsia="zh-CN"/>
              </w:rPr>
              <w:t>架结果</w:t>
            </w:r>
            <w:proofErr w:type="gramEnd"/>
          </w:p>
        </w:tc>
        <w:tc>
          <w:tcPr>
            <w:tcW w:w="1134" w:type="dxa"/>
            <w:vAlign w:val="center"/>
          </w:tcPr>
          <w:p w14:paraId="6C41AD14" w14:textId="77777777" w:rsidR="00297150" w:rsidRDefault="00000000">
            <w:pPr>
              <w:spacing w:after="0" w:line="252" w:lineRule="auto"/>
            </w:pPr>
            <w:proofErr w:type="spellStart"/>
            <w:r>
              <w:rPr>
                <w:rFonts w:hint="eastAsia"/>
              </w:rPr>
              <w:t>管理员权限</w:t>
            </w:r>
            <w:proofErr w:type="spellEnd"/>
          </w:p>
        </w:tc>
      </w:tr>
      <w:tr w:rsidR="00297150" w14:paraId="18C7400D" w14:textId="77777777">
        <w:trPr>
          <w:cantSplit/>
          <w:jc w:val="center"/>
        </w:trPr>
        <w:tc>
          <w:tcPr>
            <w:tcW w:w="1134" w:type="dxa"/>
            <w:vAlign w:val="center"/>
          </w:tcPr>
          <w:p w14:paraId="5D465A08" w14:textId="77777777" w:rsidR="00297150" w:rsidRDefault="00000000">
            <w:pPr>
              <w:spacing w:after="0" w:line="252" w:lineRule="auto"/>
            </w:pPr>
            <w:proofErr w:type="spellStart"/>
            <w:r>
              <w:rPr>
                <w:rFonts w:hint="eastAsia"/>
              </w:rPr>
              <w:t>管理员</w:t>
            </w:r>
            <w:proofErr w:type="spellEnd"/>
          </w:p>
        </w:tc>
        <w:tc>
          <w:tcPr>
            <w:tcW w:w="1701" w:type="dxa"/>
            <w:vAlign w:val="center"/>
          </w:tcPr>
          <w:p w14:paraId="6EF8CC74" w14:textId="77777777" w:rsidR="00297150" w:rsidRDefault="00000000">
            <w:pPr>
              <w:spacing w:after="0" w:line="252" w:lineRule="auto"/>
            </w:pPr>
            <w:proofErr w:type="spellStart"/>
            <w:r>
              <w:rPr>
                <w:rFonts w:hint="eastAsia"/>
              </w:rPr>
              <w:t>数据统计页</w:t>
            </w:r>
            <w:proofErr w:type="spellEnd"/>
          </w:p>
        </w:tc>
        <w:tc>
          <w:tcPr>
            <w:tcW w:w="2381" w:type="dxa"/>
            <w:vAlign w:val="center"/>
          </w:tcPr>
          <w:p w14:paraId="59C87F64" w14:textId="77777777" w:rsidR="00297150" w:rsidRDefault="00000000">
            <w:pPr>
              <w:spacing w:after="0" w:line="252" w:lineRule="auto"/>
            </w:pPr>
            <w:proofErr w:type="spellStart"/>
            <w:r>
              <w:rPr>
                <w:rFonts w:hint="eastAsia"/>
              </w:rPr>
              <w:t>查询条件</w:t>
            </w:r>
            <w:proofErr w:type="spellEnd"/>
          </w:p>
        </w:tc>
        <w:tc>
          <w:tcPr>
            <w:tcW w:w="2551" w:type="dxa"/>
            <w:vAlign w:val="center"/>
          </w:tcPr>
          <w:p w14:paraId="7BCC05E7" w14:textId="77777777" w:rsidR="00297150" w:rsidRDefault="00000000">
            <w:pPr>
              <w:spacing w:after="0" w:line="252" w:lineRule="auto"/>
              <w:rPr>
                <w:lang w:eastAsia="zh-CN"/>
              </w:rPr>
            </w:pPr>
            <w:r>
              <w:rPr>
                <w:rFonts w:hint="eastAsia"/>
                <w:lang w:eastAsia="zh-CN"/>
              </w:rPr>
              <w:t>动物数量、救助数量、领养数量、状态分布</w:t>
            </w:r>
          </w:p>
        </w:tc>
        <w:tc>
          <w:tcPr>
            <w:tcW w:w="1134" w:type="dxa"/>
            <w:vAlign w:val="center"/>
          </w:tcPr>
          <w:p w14:paraId="5D0B624E" w14:textId="77777777" w:rsidR="00297150" w:rsidRDefault="00000000">
            <w:pPr>
              <w:spacing w:after="0" w:line="252" w:lineRule="auto"/>
            </w:pPr>
            <w:proofErr w:type="spellStart"/>
            <w:r>
              <w:rPr>
                <w:rFonts w:hint="eastAsia"/>
              </w:rPr>
              <w:t>管理员权限</w:t>
            </w:r>
            <w:proofErr w:type="spellEnd"/>
          </w:p>
        </w:tc>
      </w:tr>
    </w:tbl>
    <w:p w14:paraId="2EF0F3E9" w14:textId="77777777" w:rsidR="00297150" w:rsidRDefault="00297150"/>
    <w:p w14:paraId="6CCA0C88" w14:textId="77777777" w:rsidR="00297150" w:rsidRDefault="00000000">
      <w:pPr>
        <w:spacing w:after="80"/>
        <w:ind w:firstLine="420"/>
        <w:rPr>
          <w:lang w:eastAsia="zh-CN"/>
        </w:rPr>
      </w:pPr>
      <w:r>
        <w:rPr>
          <w:rFonts w:hint="eastAsia"/>
          <w:lang w:eastAsia="zh-CN"/>
        </w:rPr>
        <w:t>用户界面应提供清晰的表单、按钮、筛选条件、状态标识和提示信息。</w:t>
      </w:r>
      <w:proofErr w:type="gramStart"/>
      <w:r>
        <w:rPr>
          <w:rFonts w:hint="eastAsia"/>
          <w:lang w:eastAsia="zh-CN"/>
        </w:rPr>
        <w:t>对于必填项</w:t>
      </w:r>
      <w:proofErr w:type="gramEnd"/>
      <w:r>
        <w:rPr>
          <w:rFonts w:hint="eastAsia"/>
          <w:lang w:eastAsia="zh-CN"/>
        </w:rPr>
        <w:t>为空、格式错误、权限不足、数据不存在、网络异常等情况，应在页面中给出明确反馈。</w:t>
      </w:r>
    </w:p>
    <w:p w14:paraId="1E4FA3E9" w14:textId="77777777" w:rsidR="00297150" w:rsidRDefault="00000000">
      <w:pPr>
        <w:pStyle w:val="21"/>
        <w:spacing w:before="100" w:after="80"/>
        <w:rPr>
          <w:rFonts w:ascii="Times New Roman" w:eastAsia="宋体" w:hAnsi="Times New Roman" w:cs="Times New Roman"/>
          <w:lang w:eastAsia="zh-CN"/>
        </w:rPr>
      </w:pPr>
      <w:bookmarkStart w:id="40" w:name="sec_5_6_3"/>
      <w:r>
        <w:rPr>
          <w:rFonts w:ascii="Times New Roman" w:eastAsia="宋体" w:hAnsi="Times New Roman" w:cs="Times New Roman" w:hint="eastAsia"/>
          <w:lang w:eastAsia="zh-CN"/>
        </w:rPr>
        <w:t xml:space="preserve">5.6.3 </w:t>
      </w:r>
      <w:r>
        <w:rPr>
          <w:rFonts w:ascii="Times New Roman" w:eastAsia="宋体" w:hAnsi="Times New Roman" w:cs="Times New Roman" w:hint="eastAsia"/>
          <w:lang w:eastAsia="zh-CN"/>
        </w:rPr>
        <w:t>前后端通信接口需求</w:t>
      </w:r>
      <w:bookmarkEnd w:id="40"/>
    </w:p>
    <w:p w14:paraId="704FE7B3" w14:textId="77777777" w:rsidR="00297150" w:rsidRDefault="00000000">
      <w:pPr>
        <w:spacing w:after="80"/>
        <w:ind w:firstLine="420"/>
        <w:rPr>
          <w:lang w:eastAsia="zh-CN"/>
        </w:rPr>
      </w:pPr>
      <w:r>
        <w:rPr>
          <w:rFonts w:hint="eastAsia"/>
          <w:lang w:eastAsia="zh-CN"/>
        </w:rPr>
        <w:t>前端通过</w:t>
      </w:r>
      <w:r>
        <w:rPr>
          <w:rFonts w:hint="eastAsia"/>
          <w:lang w:eastAsia="zh-CN"/>
        </w:rPr>
        <w:t xml:space="preserve"> Axios </w:t>
      </w:r>
      <w:r>
        <w:rPr>
          <w:rFonts w:hint="eastAsia"/>
          <w:lang w:eastAsia="zh-CN"/>
        </w:rPr>
        <w:t>调用后端</w:t>
      </w:r>
      <w:r>
        <w:rPr>
          <w:rFonts w:hint="eastAsia"/>
          <w:lang w:eastAsia="zh-CN"/>
        </w:rPr>
        <w:t xml:space="preserve"> Spring Boot </w:t>
      </w:r>
      <w:r>
        <w:rPr>
          <w:rFonts w:hint="eastAsia"/>
          <w:lang w:eastAsia="zh-CN"/>
        </w:rPr>
        <w:t>提供的业务接口。接口按业务模块划分，包括用户认证、动物档案、救助信息、领养申请、审核管理、公告管理、搜索筛选、数据统计和文件上传等。</w:t>
      </w:r>
    </w:p>
    <w:p w14:paraId="4478B7DC" w14:textId="77777777" w:rsidR="00297150" w:rsidRDefault="00000000">
      <w:pPr>
        <w:pStyle w:val="31"/>
        <w:spacing w:before="120" w:after="80"/>
        <w:rPr>
          <w:rFonts w:ascii="Times New Roman" w:eastAsia="宋体" w:hAnsi="Times New Roman" w:cs="Times New Roman"/>
          <w:b w:val="0"/>
          <w:bCs w:val="0"/>
        </w:rPr>
      </w:pPr>
      <w:r>
        <w:rPr>
          <w:rFonts w:ascii="Times New Roman" w:eastAsia="宋体" w:hAnsi="Times New Roman" w:cs="Times New Roman" w:hint="eastAsia"/>
          <w:b w:val="0"/>
          <w:bCs w:val="0"/>
        </w:rPr>
        <w:t xml:space="preserve">1. </w:t>
      </w:r>
      <w:proofErr w:type="spellStart"/>
      <w:r>
        <w:rPr>
          <w:rFonts w:ascii="Times New Roman" w:eastAsia="宋体" w:hAnsi="Times New Roman" w:cs="Times New Roman" w:hint="eastAsia"/>
          <w:b w:val="0"/>
          <w:bCs w:val="0"/>
        </w:rPr>
        <w:t>用户认证接口需求</w:t>
      </w:r>
      <w:proofErr w:type="spellEnd"/>
    </w:p>
    <w:tbl>
      <w:tblPr>
        <w:tblStyle w:val="af4"/>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1453"/>
        <w:gridCol w:w="1904"/>
        <w:gridCol w:w="2847"/>
        <w:gridCol w:w="1792"/>
        <w:gridCol w:w="1230"/>
      </w:tblGrid>
      <w:tr w:rsidR="00297150" w14:paraId="01BD44B2" w14:textId="77777777">
        <w:trPr>
          <w:cantSplit/>
          <w:jc w:val="center"/>
        </w:trPr>
        <w:tc>
          <w:tcPr>
            <w:tcW w:w="1474" w:type="dxa"/>
            <w:vAlign w:val="center"/>
          </w:tcPr>
          <w:p w14:paraId="66325A3F" w14:textId="77777777" w:rsidR="00297150" w:rsidRDefault="00000000">
            <w:pPr>
              <w:spacing w:after="0" w:line="252" w:lineRule="auto"/>
            </w:pPr>
            <w:proofErr w:type="spellStart"/>
            <w:r>
              <w:rPr>
                <w:rFonts w:hint="eastAsia"/>
              </w:rPr>
              <w:t>接口功能</w:t>
            </w:r>
            <w:proofErr w:type="spellEnd"/>
          </w:p>
        </w:tc>
        <w:tc>
          <w:tcPr>
            <w:tcW w:w="1928" w:type="dxa"/>
            <w:vAlign w:val="center"/>
          </w:tcPr>
          <w:p w14:paraId="34BD0F3C" w14:textId="77777777" w:rsidR="00297150" w:rsidRDefault="00000000">
            <w:pPr>
              <w:spacing w:after="0" w:line="252" w:lineRule="auto"/>
            </w:pPr>
            <w:proofErr w:type="spellStart"/>
            <w:r>
              <w:rPr>
                <w:rFonts w:hint="eastAsia"/>
              </w:rPr>
              <w:t>输入数据</w:t>
            </w:r>
            <w:proofErr w:type="spellEnd"/>
          </w:p>
        </w:tc>
        <w:tc>
          <w:tcPr>
            <w:tcW w:w="2891" w:type="dxa"/>
            <w:vAlign w:val="center"/>
          </w:tcPr>
          <w:p w14:paraId="53FE3D4C" w14:textId="77777777" w:rsidR="00297150" w:rsidRDefault="00000000">
            <w:pPr>
              <w:spacing w:after="0" w:line="252" w:lineRule="auto"/>
            </w:pPr>
            <w:proofErr w:type="spellStart"/>
            <w:r>
              <w:rPr>
                <w:rFonts w:hint="eastAsia"/>
              </w:rPr>
              <w:t>处理要求</w:t>
            </w:r>
            <w:proofErr w:type="spellEnd"/>
          </w:p>
        </w:tc>
        <w:tc>
          <w:tcPr>
            <w:tcW w:w="1814" w:type="dxa"/>
            <w:vAlign w:val="center"/>
          </w:tcPr>
          <w:p w14:paraId="5B8277E8" w14:textId="77777777" w:rsidR="00297150" w:rsidRDefault="00000000">
            <w:pPr>
              <w:spacing w:after="0" w:line="252" w:lineRule="auto"/>
            </w:pPr>
            <w:proofErr w:type="spellStart"/>
            <w:r>
              <w:rPr>
                <w:rFonts w:hint="eastAsia"/>
              </w:rPr>
              <w:t>输出数据</w:t>
            </w:r>
            <w:proofErr w:type="spellEnd"/>
          </w:p>
        </w:tc>
        <w:tc>
          <w:tcPr>
            <w:tcW w:w="1247" w:type="dxa"/>
            <w:vAlign w:val="center"/>
          </w:tcPr>
          <w:p w14:paraId="373EDD51" w14:textId="77777777" w:rsidR="00297150" w:rsidRDefault="00000000">
            <w:pPr>
              <w:spacing w:after="0" w:line="252" w:lineRule="auto"/>
            </w:pPr>
            <w:proofErr w:type="spellStart"/>
            <w:r>
              <w:rPr>
                <w:rFonts w:hint="eastAsia"/>
              </w:rPr>
              <w:t>权限要求</w:t>
            </w:r>
            <w:proofErr w:type="spellEnd"/>
          </w:p>
        </w:tc>
      </w:tr>
      <w:tr w:rsidR="00297150" w14:paraId="2D8A8FE5" w14:textId="77777777">
        <w:trPr>
          <w:cantSplit/>
          <w:jc w:val="center"/>
        </w:trPr>
        <w:tc>
          <w:tcPr>
            <w:tcW w:w="1474" w:type="dxa"/>
            <w:vAlign w:val="center"/>
          </w:tcPr>
          <w:p w14:paraId="55011317" w14:textId="77777777" w:rsidR="00297150" w:rsidRDefault="00000000">
            <w:pPr>
              <w:spacing w:after="0" w:line="252" w:lineRule="auto"/>
            </w:pPr>
            <w:proofErr w:type="spellStart"/>
            <w:r>
              <w:rPr>
                <w:rFonts w:hint="eastAsia"/>
              </w:rPr>
              <w:t>用户注册</w:t>
            </w:r>
            <w:proofErr w:type="spellEnd"/>
          </w:p>
        </w:tc>
        <w:tc>
          <w:tcPr>
            <w:tcW w:w="1928" w:type="dxa"/>
            <w:vAlign w:val="center"/>
          </w:tcPr>
          <w:p w14:paraId="25463C91" w14:textId="77777777" w:rsidR="00297150" w:rsidRDefault="00000000">
            <w:pPr>
              <w:spacing w:after="0" w:line="252" w:lineRule="auto"/>
              <w:rPr>
                <w:lang w:eastAsia="zh-CN"/>
              </w:rPr>
            </w:pPr>
            <w:r>
              <w:rPr>
                <w:rFonts w:hint="eastAsia"/>
                <w:lang w:eastAsia="zh-CN"/>
              </w:rPr>
              <w:t>账号、密码、确认密码、手机号、昵称</w:t>
            </w:r>
          </w:p>
        </w:tc>
        <w:tc>
          <w:tcPr>
            <w:tcW w:w="2891" w:type="dxa"/>
            <w:vAlign w:val="center"/>
          </w:tcPr>
          <w:p w14:paraId="128E3DAD" w14:textId="77777777" w:rsidR="00297150" w:rsidRDefault="00000000">
            <w:pPr>
              <w:spacing w:after="0" w:line="252" w:lineRule="auto"/>
              <w:rPr>
                <w:lang w:eastAsia="zh-CN"/>
              </w:rPr>
            </w:pPr>
            <w:r>
              <w:rPr>
                <w:rFonts w:hint="eastAsia"/>
                <w:lang w:eastAsia="zh-CN"/>
              </w:rPr>
              <w:t>校验必填项、账号唯一性、手机号格式、两次密码一致性；密码加密存储</w:t>
            </w:r>
          </w:p>
        </w:tc>
        <w:tc>
          <w:tcPr>
            <w:tcW w:w="1814" w:type="dxa"/>
            <w:vAlign w:val="center"/>
          </w:tcPr>
          <w:p w14:paraId="75E0D5C2" w14:textId="77777777" w:rsidR="00297150" w:rsidRDefault="00000000">
            <w:pPr>
              <w:spacing w:after="0" w:line="252" w:lineRule="auto"/>
              <w:rPr>
                <w:lang w:eastAsia="zh-CN"/>
              </w:rPr>
            </w:pPr>
            <w:r>
              <w:rPr>
                <w:rFonts w:hint="eastAsia"/>
                <w:lang w:eastAsia="zh-CN"/>
              </w:rPr>
              <w:t>注册成功提示、用户基础信息</w:t>
            </w:r>
          </w:p>
        </w:tc>
        <w:tc>
          <w:tcPr>
            <w:tcW w:w="1247" w:type="dxa"/>
            <w:vAlign w:val="center"/>
          </w:tcPr>
          <w:p w14:paraId="4D75715B" w14:textId="77777777" w:rsidR="00297150" w:rsidRDefault="00000000">
            <w:pPr>
              <w:spacing w:after="0" w:line="252" w:lineRule="auto"/>
            </w:pPr>
            <w:proofErr w:type="spellStart"/>
            <w:r>
              <w:rPr>
                <w:rFonts w:hint="eastAsia"/>
              </w:rPr>
              <w:t>游客</w:t>
            </w:r>
            <w:proofErr w:type="spellEnd"/>
          </w:p>
        </w:tc>
      </w:tr>
      <w:tr w:rsidR="00297150" w14:paraId="11624BF0" w14:textId="77777777">
        <w:trPr>
          <w:cantSplit/>
          <w:jc w:val="center"/>
        </w:trPr>
        <w:tc>
          <w:tcPr>
            <w:tcW w:w="1474" w:type="dxa"/>
            <w:vAlign w:val="center"/>
          </w:tcPr>
          <w:p w14:paraId="37BF03E2" w14:textId="77777777" w:rsidR="00297150" w:rsidRDefault="00000000">
            <w:pPr>
              <w:spacing w:after="0" w:line="252" w:lineRule="auto"/>
            </w:pPr>
            <w:proofErr w:type="spellStart"/>
            <w:r>
              <w:rPr>
                <w:rFonts w:hint="eastAsia"/>
              </w:rPr>
              <w:t>用户登录</w:t>
            </w:r>
            <w:proofErr w:type="spellEnd"/>
          </w:p>
        </w:tc>
        <w:tc>
          <w:tcPr>
            <w:tcW w:w="1928" w:type="dxa"/>
            <w:vAlign w:val="center"/>
          </w:tcPr>
          <w:p w14:paraId="3604B7B7" w14:textId="77777777" w:rsidR="00297150" w:rsidRDefault="00000000">
            <w:pPr>
              <w:spacing w:after="0" w:line="252" w:lineRule="auto"/>
            </w:pPr>
            <w:proofErr w:type="spellStart"/>
            <w:r>
              <w:rPr>
                <w:rFonts w:hint="eastAsia"/>
              </w:rPr>
              <w:t>账号、密码</w:t>
            </w:r>
            <w:proofErr w:type="spellEnd"/>
          </w:p>
        </w:tc>
        <w:tc>
          <w:tcPr>
            <w:tcW w:w="2891" w:type="dxa"/>
            <w:vAlign w:val="center"/>
          </w:tcPr>
          <w:p w14:paraId="6E08AD50" w14:textId="77777777" w:rsidR="00297150" w:rsidRDefault="00000000">
            <w:pPr>
              <w:spacing w:after="0" w:line="252" w:lineRule="auto"/>
              <w:rPr>
                <w:lang w:eastAsia="zh-CN"/>
              </w:rPr>
            </w:pPr>
            <w:r>
              <w:rPr>
                <w:rFonts w:hint="eastAsia"/>
                <w:lang w:eastAsia="zh-CN"/>
              </w:rPr>
              <w:t>校验账号是否存在、密码是否正确、账号状态是否正常</w:t>
            </w:r>
          </w:p>
        </w:tc>
        <w:tc>
          <w:tcPr>
            <w:tcW w:w="1814" w:type="dxa"/>
            <w:vAlign w:val="center"/>
          </w:tcPr>
          <w:p w14:paraId="5DEDBAFD" w14:textId="77777777" w:rsidR="00297150" w:rsidRDefault="00000000">
            <w:pPr>
              <w:spacing w:after="0" w:line="252" w:lineRule="auto"/>
              <w:rPr>
                <w:lang w:eastAsia="zh-CN"/>
              </w:rPr>
            </w:pPr>
            <w:r>
              <w:rPr>
                <w:rFonts w:hint="eastAsia"/>
                <w:lang w:eastAsia="zh-CN"/>
              </w:rPr>
              <w:t>登录成功提示、用户身份信息、登录状态或</w:t>
            </w:r>
            <w:r>
              <w:rPr>
                <w:rFonts w:hint="eastAsia"/>
                <w:lang w:eastAsia="zh-CN"/>
              </w:rPr>
              <w:t xml:space="preserve"> Token</w:t>
            </w:r>
          </w:p>
        </w:tc>
        <w:tc>
          <w:tcPr>
            <w:tcW w:w="1247" w:type="dxa"/>
            <w:vAlign w:val="center"/>
          </w:tcPr>
          <w:p w14:paraId="042B6F87" w14:textId="77777777" w:rsidR="00297150" w:rsidRDefault="00000000">
            <w:pPr>
              <w:spacing w:after="0" w:line="252" w:lineRule="auto"/>
            </w:pPr>
            <w:proofErr w:type="spellStart"/>
            <w:r>
              <w:rPr>
                <w:rFonts w:hint="eastAsia"/>
              </w:rPr>
              <w:t>游客</w:t>
            </w:r>
            <w:proofErr w:type="spellEnd"/>
          </w:p>
        </w:tc>
      </w:tr>
      <w:tr w:rsidR="00297150" w14:paraId="4C78B002" w14:textId="77777777">
        <w:trPr>
          <w:cantSplit/>
          <w:jc w:val="center"/>
        </w:trPr>
        <w:tc>
          <w:tcPr>
            <w:tcW w:w="1474" w:type="dxa"/>
            <w:vAlign w:val="center"/>
          </w:tcPr>
          <w:p w14:paraId="0307EB04" w14:textId="77777777" w:rsidR="00297150" w:rsidRDefault="00000000">
            <w:pPr>
              <w:spacing w:after="0" w:line="252" w:lineRule="auto"/>
            </w:pPr>
            <w:proofErr w:type="spellStart"/>
            <w:r>
              <w:rPr>
                <w:rFonts w:hint="eastAsia"/>
              </w:rPr>
              <w:t>用户退出</w:t>
            </w:r>
            <w:proofErr w:type="spellEnd"/>
          </w:p>
        </w:tc>
        <w:tc>
          <w:tcPr>
            <w:tcW w:w="1928" w:type="dxa"/>
            <w:vAlign w:val="center"/>
          </w:tcPr>
          <w:p w14:paraId="61CFAE1A" w14:textId="77777777" w:rsidR="00297150" w:rsidRDefault="00000000">
            <w:pPr>
              <w:spacing w:after="0" w:line="252" w:lineRule="auto"/>
            </w:pPr>
            <w:proofErr w:type="spellStart"/>
            <w:r>
              <w:rPr>
                <w:rFonts w:hint="eastAsia"/>
              </w:rPr>
              <w:t>登录状态或</w:t>
            </w:r>
            <w:proofErr w:type="spellEnd"/>
            <w:r>
              <w:rPr>
                <w:rFonts w:hint="eastAsia"/>
              </w:rPr>
              <w:t xml:space="preserve"> Token</w:t>
            </w:r>
          </w:p>
        </w:tc>
        <w:tc>
          <w:tcPr>
            <w:tcW w:w="2891" w:type="dxa"/>
            <w:vAlign w:val="center"/>
          </w:tcPr>
          <w:p w14:paraId="7756F762" w14:textId="77777777" w:rsidR="00297150" w:rsidRDefault="00000000">
            <w:pPr>
              <w:spacing w:after="0" w:line="252" w:lineRule="auto"/>
              <w:rPr>
                <w:lang w:eastAsia="zh-CN"/>
              </w:rPr>
            </w:pPr>
            <w:r>
              <w:rPr>
                <w:rFonts w:hint="eastAsia"/>
                <w:lang w:eastAsia="zh-CN"/>
              </w:rPr>
              <w:t>清除登录状态或通知前端删除</w:t>
            </w:r>
            <w:r>
              <w:rPr>
                <w:rFonts w:hint="eastAsia"/>
                <w:lang w:eastAsia="zh-CN"/>
              </w:rPr>
              <w:t xml:space="preserve"> Token</w:t>
            </w:r>
          </w:p>
        </w:tc>
        <w:tc>
          <w:tcPr>
            <w:tcW w:w="1814" w:type="dxa"/>
            <w:vAlign w:val="center"/>
          </w:tcPr>
          <w:p w14:paraId="5E5D5692" w14:textId="77777777" w:rsidR="00297150" w:rsidRDefault="00000000">
            <w:pPr>
              <w:spacing w:after="0" w:line="252" w:lineRule="auto"/>
            </w:pPr>
            <w:proofErr w:type="spellStart"/>
            <w:r>
              <w:rPr>
                <w:rFonts w:hint="eastAsia"/>
              </w:rPr>
              <w:t>退出成功提示</w:t>
            </w:r>
            <w:proofErr w:type="spellEnd"/>
          </w:p>
        </w:tc>
        <w:tc>
          <w:tcPr>
            <w:tcW w:w="1247" w:type="dxa"/>
            <w:vAlign w:val="center"/>
          </w:tcPr>
          <w:p w14:paraId="3DCF1580" w14:textId="77777777" w:rsidR="00297150" w:rsidRDefault="00000000">
            <w:pPr>
              <w:spacing w:after="0" w:line="252" w:lineRule="auto"/>
            </w:pPr>
            <w:proofErr w:type="spellStart"/>
            <w:r>
              <w:rPr>
                <w:rFonts w:hint="eastAsia"/>
              </w:rPr>
              <w:t>已登录用户</w:t>
            </w:r>
            <w:proofErr w:type="spellEnd"/>
          </w:p>
        </w:tc>
      </w:tr>
      <w:tr w:rsidR="00297150" w14:paraId="459C0F7D" w14:textId="77777777">
        <w:trPr>
          <w:cantSplit/>
          <w:jc w:val="center"/>
        </w:trPr>
        <w:tc>
          <w:tcPr>
            <w:tcW w:w="1474" w:type="dxa"/>
            <w:vAlign w:val="center"/>
          </w:tcPr>
          <w:p w14:paraId="4D0514C4" w14:textId="77777777" w:rsidR="00297150" w:rsidRDefault="00000000">
            <w:pPr>
              <w:spacing w:after="0" w:line="252" w:lineRule="auto"/>
            </w:pPr>
            <w:proofErr w:type="spellStart"/>
            <w:r>
              <w:rPr>
                <w:rFonts w:hint="eastAsia"/>
              </w:rPr>
              <w:t>获取当前用户信息</w:t>
            </w:r>
            <w:proofErr w:type="spellEnd"/>
          </w:p>
        </w:tc>
        <w:tc>
          <w:tcPr>
            <w:tcW w:w="1928" w:type="dxa"/>
            <w:vAlign w:val="center"/>
          </w:tcPr>
          <w:p w14:paraId="56FA8D73" w14:textId="77777777" w:rsidR="00297150" w:rsidRDefault="00000000">
            <w:pPr>
              <w:spacing w:after="0" w:line="252" w:lineRule="auto"/>
            </w:pPr>
            <w:proofErr w:type="spellStart"/>
            <w:r>
              <w:rPr>
                <w:rFonts w:hint="eastAsia"/>
              </w:rPr>
              <w:t>登录状态或</w:t>
            </w:r>
            <w:proofErr w:type="spellEnd"/>
            <w:r>
              <w:rPr>
                <w:rFonts w:hint="eastAsia"/>
              </w:rPr>
              <w:t xml:space="preserve"> Token</w:t>
            </w:r>
          </w:p>
        </w:tc>
        <w:tc>
          <w:tcPr>
            <w:tcW w:w="2891" w:type="dxa"/>
            <w:vAlign w:val="center"/>
          </w:tcPr>
          <w:p w14:paraId="65116458" w14:textId="77777777" w:rsidR="00297150" w:rsidRDefault="00000000">
            <w:pPr>
              <w:spacing w:after="0" w:line="252" w:lineRule="auto"/>
              <w:rPr>
                <w:lang w:eastAsia="zh-CN"/>
              </w:rPr>
            </w:pPr>
            <w:r>
              <w:rPr>
                <w:rFonts w:hint="eastAsia"/>
                <w:lang w:eastAsia="zh-CN"/>
              </w:rPr>
              <w:t>根据登录凭证查询当前用户</w:t>
            </w:r>
          </w:p>
        </w:tc>
        <w:tc>
          <w:tcPr>
            <w:tcW w:w="1814" w:type="dxa"/>
            <w:vAlign w:val="center"/>
          </w:tcPr>
          <w:p w14:paraId="67436F90" w14:textId="77777777" w:rsidR="00297150" w:rsidRDefault="00000000">
            <w:pPr>
              <w:spacing w:after="0" w:line="252" w:lineRule="auto"/>
              <w:rPr>
                <w:lang w:eastAsia="zh-CN"/>
              </w:rPr>
            </w:pPr>
            <w:r>
              <w:rPr>
                <w:rFonts w:hint="eastAsia"/>
                <w:lang w:eastAsia="zh-CN"/>
              </w:rPr>
              <w:t>用户编号、账号、昵称、头像、手机号、角色、状态</w:t>
            </w:r>
          </w:p>
        </w:tc>
        <w:tc>
          <w:tcPr>
            <w:tcW w:w="1247" w:type="dxa"/>
            <w:vAlign w:val="center"/>
          </w:tcPr>
          <w:p w14:paraId="211BE139" w14:textId="77777777" w:rsidR="00297150" w:rsidRDefault="00000000">
            <w:pPr>
              <w:spacing w:after="0" w:line="252" w:lineRule="auto"/>
            </w:pPr>
            <w:proofErr w:type="spellStart"/>
            <w:r>
              <w:rPr>
                <w:rFonts w:hint="eastAsia"/>
              </w:rPr>
              <w:t>已登录用户</w:t>
            </w:r>
            <w:proofErr w:type="spellEnd"/>
          </w:p>
        </w:tc>
      </w:tr>
    </w:tbl>
    <w:p w14:paraId="0F0B08B4" w14:textId="77777777" w:rsidR="00297150" w:rsidRDefault="00297150"/>
    <w:p w14:paraId="35599026" w14:textId="77777777" w:rsidR="00297150" w:rsidRDefault="00000000">
      <w:r>
        <w:rPr>
          <w:rFonts w:hint="eastAsia"/>
        </w:rPr>
        <w:t xml:space="preserve">2. </w:t>
      </w:r>
      <w:proofErr w:type="spellStart"/>
      <w:r>
        <w:rPr>
          <w:rFonts w:hint="eastAsia"/>
        </w:rPr>
        <w:t>用户信息接口需求</w:t>
      </w:r>
      <w:proofErr w:type="spellEnd"/>
    </w:p>
    <w:tbl>
      <w:tblPr>
        <w:tblStyle w:val="af4"/>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1454"/>
        <w:gridCol w:w="1903"/>
        <w:gridCol w:w="2847"/>
        <w:gridCol w:w="1791"/>
        <w:gridCol w:w="1231"/>
      </w:tblGrid>
      <w:tr w:rsidR="00297150" w14:paraId="1FC1A846" w14:textId="77777777">
        <w:trPr>
          <w:cantSplit/>
          <w:jc w:val="center"/>
        </w:trPr>
        <w:tc>
          <w:tcPr>
            <w:tcW w:w="1474" w:type="dxa"/>
            <w:vAlign w:val="center"/>
          </w:tcPr>
          <w:p w14:paraId="47FBC278" w14:textId="77777777" w:rsidR="00297150" w:rsidRDefault="00000000">
            <w:pPr>
              <w:spacing w:after="0" w:line="252" w:lineRule="auto"/>
            </w:pPr>
            <w:proofErr w:type="spellStart"/>
            <w:r>
              <w:rPr>
                <w:rFonts w:hint="eastAsia"/>
              </w:rPr>
              <w:t>接口功能</w:t>
            </w:r>
            <w:proofErr w:type="spellEnd"/>
          </w:p>
        </w:tc>
        <w:tc>
          <w:tcPr>
            <w:tcW w:w="1928" w:type="dxa"/>
            <w:vAlign w:val="center"/>
          </w:tcPr>
          <w:p w14:paraId="20604612" w14:textId="77777777" w:rsidR="00297150" w:rsidRDefault="00000000">
            <w:pPr>
              <w:spacing w:after="0" w:line="252" w:lineRule="auto"/>
            </w:pPr>
            <w:proofErr w:type="spellStart"/>
            <w:r>
              <w:rPr>
                <w:rFonts w:hint="eastAsia"/>
              </w:rPr>
              <w:t>输入数据</w:t>
            </w:r>
            <w:proofErr w:type="spellEnd"/>
          </w:p>
        </w:tc>
        <w:tc>
          <w:tcPr>
            <w:tcW w:w="2891" w:type="dxa"/>
            <w:vAlign w:val="center"/>
          </w:tcPr>
          <w:p w14:paraId="286CD72A" w14:textId="77777777" w:rsidR="00297150" w:rsidRDefault="00000000">
            <w:pPr>
              <w:spacing w:after="0" w:line="252" w:lineRule="auto"/>
            </w:pPr>
            <w:proofErr w:type="spellStart"/>
            <w:r>
              <w:rPr>
                <w:rFonts w:hint="eastAsia"/>
              </w:rPr>
              <w:t>处理要求</w:t>
            </w:r>
            <w:proofErr w:type="spellEnd"/>
          </w:p>
        </w:tc>
        <w:tc>
          <w:tcPr>
            <w:tcW w:w="1814" w:type="dxa"/>
            <w:vAlign w:val="center"/>
          </w:tcPr>
          <w:p w14:paraId="728729B1" w14:textId="77777777" w:rsidR="00297150" w:rsidRDefault="00000000">
            <w:pPr>
              <w:spacing w:after="0" w:line="252" w:lineRule="auto"/>
            </w:pPr>
            <w:proofErr w:type="spellStart"/>
            <w:r>
              <w:rPr>
                <w:rFonts w:hint="eastAsia"/>
              </w:rPr>
              <w:t>输出数据</w:t>
            </w:r>
            <w:proofErr w:type="spellEnd"/>
          </w:p>
        </w:tc>
        <w:tc>
          <w:tcPr>
            <w:tcW w:w="1247" w:type="dxa"/>
            <w:vAlign w:val="center"/>
          </w:tcPr>
          <w:p w14:paraId="4657576C" w14:textId="77777777" w:rsidR="00297150" w:rsidRDefault="00000000">
            <w:pPr>
              <w:spacing w:after="0" w:line="252" w:lineRule="auto"/>
            </w:pPr>
            <w:proofErr w:type="spellStart"/>
            <w:r>
              <w:rPr>
                <w:rFonts w:hint="eastAsia"/>
              </w:rPr>
              <w:t>权限要求</w:t>
            </w:r>
            <w:proofErr w:type="spellEnd"/>
          </w:p>
        </w:tc>
      </w:tr>
      <w:tr w:rsidR="00297150" w14:paraId="697486C0" w14:textId="77777777">
        <w:trPr>
          <w:cantSplit/>
          <w:jc w:val="center"/>
        </w:trPr>
        <w:tc>
          <w:tcPr>
            <w:tcW w:w="1474" w:type="dxa"/>
            <w:vAlign w:val="center"/>
          </w:tcPr>
          <w:p w14:paraId="63613755" w14:textId="77777777" w:rsidR="00297150" w:rsidRDefault="00000000">
            <w:pPr>
              <w:spacing w:after="0" w:line="252" w:lineRule="auto"/>
            </w:pPr>
            <w:proofErr w:type="spellStart"/>
            <w:r>
              <w:rPr>
                <w:rFonts w:hint="eastAsia"/>
              </w:rPr>
              <w:t>查看个人信息</w:t>
            </w:r>
            <w:proofErr w:type="spellEnd"/>
          </w:p>
        </w:tc>
        <w:tc>
          <w:tcPr>
            <w:tcW w:w="1928" w:type="dxa"/>
            <w:vAlign w:val="center"/>
          </w:tcPr>
          <w:p w14:paraId="239490AC" w14:textId="77777777" w:rsidR="00297150" w:rsidRDefault="00000000">
            <w:pPr>
              <w:spacing w:after="0" w:line="252" w:lineRule="auto"/>
            </w:pPr>
            <w:proofErr w:type="spellStart"/>
            <w:r>
              <w:rPr>
                <w:rFonts w:hint="eastAsia"/>
              </w:rPr>
              <w:t>当前用户编号</w:t>
            </w:r>
            <w:proofErr w:type="spellEnd"/>
          </w:p>
        </w:tc>
        <w:tc>
          <w:tcPr>
            <w:tcW w:w="2891" w:type="dxa"/>
            <w:vAlign w:val="center"/>
          </w:tcPr>
          <w:p w14:paraId="157ED354" w14:textId="77777777" w:rsidR="00297150" w:rsidRDefault="00000000">
            <w:pPr>
              <w:spacing w:after="0" w:line="252" w:lineRule="auto"/>
            </w:pPr>
            <w:proofErr w:type="spellStart"/>
            <w:r>
              <w:rPr>
                <w:rFonts w:hint="eastAsia"/>
              </w:rPr>
              <w:t>查询用户基础资料</w:t>
            </w:r>
            <w:proofErr w:type="spellEnd"/>
          </w:p>
        </w:tc>
        <w:tc>
          <w:tcPr>
            <w:tcW w:w="1814" w:type="dxa"/>
            <w:vAlign w:val="center"/>
          </w:tcPr>
          <w:p w14:paraId="3D7E03E0" w14:textId="77777777" w:rsidR="00297150" w:rsidRDefault="00000000">
            <w:pPr>
              <w:spacing w:after="0" w:line="252" w:lineRule="auto"/>
              <w:rPr>
                <w:lang w:eastAsia="zh-CN"/>
              </w:rPr>
            </w:pPr>
            <w:r>
              <w:rPr>
                <w:rFonts w:hint="eastAsia"/>
                <w:lang w:eastAsia="zh-CN"/>
              </w:rPr>
              <w:t>昵称、头像、联系方式、账号状态</w:t>
            </w:r>
          </w:p>
        </w:tc>
        <w:tc>
          <w:tcPr>
            <w:tcW w:w="1247" w:type="dxa"/>
            <w:vAlign w:val="center"/>
          </w:tcPr>
          <w:p w14:paraId="2667715B" w14:textId="77777777" w:rsidR="00297150" w:rsidRDefault="00000000">
            <w:pPr>
              <w:spacing w:after="0" w:line="252" w:lineRule="auto"/>
            </w:pPr>
            <w:proofErr w:type="spellStart"/>
            <w:r>
              <w:rPr>
                <w:rFonts w:hint="eastAsia"/>
              </w:rPr>
              <w:t>用户本人</w:t>
            </w:r>
            <w:proofErr w:type="spellEnd"/>
          </w:p>
        </w:tc>
      </w:tr>
      <w:tr w:rsidR="00297150" w14:paraId="3FE2AD00" w14:textId="77777777">
        <w:trPr>
          <w:cantSplit/>
          <w:jc w:val="center"/>
        </w:trPr>
        <w:tc>
          <w:tcPr>
            <w:tcW w:w="1474" w:type="dxa"/>
            <w:vAlign w:val="center"/>
          </w:tcPr>
          <w:p w14:paraId="366253A9" w14:textId="77777777" w:rsidR="00297150" w:rsidRDefault="00000000">
            <w:pPr>
              <w:spacing w:after="0" w:line="252" w:lineRule="auto"/>
            </w:pPr>
            <w:proofErr w:type="spellStart"/>
            <w:r>
              <w:rPr>
                <w:rFonts w:hint="eastAsia"/>
              </w:rPr>
              <w:t>修改个人信息</w:t>
            </w:r>
            <w:proofErr w:type="spellEnd"/>
          </w:p>
        </w:tc>
        <w:tc>
          <w:tcPr>
            <w:tcW w:w="1928" w:type="dxa"/>
            <w:vAlign w:val="center"/>
          </w:tcPr>
          <w:p w14:paraId="7530410D" w14:textId="77777777" w:rsidR="00297150" w:rsidRDefault="00000000">
            <w:pPr>
              <w:spacing w:after="0" w:line="252" w:lineRule="auto"/>
              <w:rPr>
                <w:lang w:eastAsia="zh-CN"/>
              </w:rPr>
            </w:pPr>
            <w:r>
              <w:rPr>
                <w:rFonts w:hint="eastAsia"/>
                <w:lang w:eastAsia="zh-CN"/>
              </w:rPr>
              <w:t>昵称、头像、手机号等</w:t>
            </w:r>
          </w:p>
        </w:tc>
        <w:tc>
          <w:tcPr>
            <w:tcW w:w="2891" w:type="dxa"/>
            <w:vAlign w:val="center"/>
          </w:tcPr>
          <w:p w14:paraId="573C7493" w14:textId="77777777" w:rsidR="00297150" w:rsidRDefault="00000000">
            <w:pPr>
              <w:spacing w:after="0" w:line="252" w:lineRule="auto"/>
              <w:rPr>
                <w:lang w:eastAsia="zh-CN"/>
              </w:rPr>
            </w:pPr>
            <w:r>
              <w:rPr>
                <w:rFonts w:hint="eastAsia"/>
                <w:lang w:eastAsia="zh-CN"/>
              </w:rPr>
              <w:t>校验字段格式，更新用户资料</w:t>
            </w:r>
          </w:p>
        </w:tc>
        <w:tc>
          <w:tcPr>
            <w:tcW w:w="1814" w:type="dxa"/>
            <w:vAlign w:val="center"/>
          </w:tcPr>
          <w:p w14:paraId="45511820" w14:textId="77777777" w:rsidR="00297150" w:rsidRDefault="00000000">
            <w:pPr>
              <w:spacing w:after="0" w:line="252" w:lineRule="auto"/>
            </w:pPr>
            <w:proofErr w:type="spellStart"/>
            <w:r>
              <w:rPr>
                <w:rFonts w:hint="eastAsia"/>
              </w:rPr>
              <w:t>修改成功提示、更新后信息</w:t>
            </w:r>
            <w:proofErr w:type="spellEnd"/>
          </w:p>
        </w:tc>
        <w:tc>
          <w:tcPr>
            <w:tcW w:w="1247" w:type="dxa"/>
            <w:vAlign w:val="center"/>
          </w:tcPr>
          <w:p w14:paraId="53174C9B" w14:textId="77777777" w:rsidR="00297150" w:rsidRDefault="00000000">
            <w:pPr>
              <w:spacing w:after="0" w:line="252" w:lineRule="auto"/>
            </w:pPr>
            <w:proofErr w:type="spellStart"/>
            <w:r>
              <w:rPr>
                <w:rFonts w:hint="eastAsia"/>
              </w:rPr>
              <w:t>用户本人</w:t>
            </w:r>
            <w:proofErr w:type="spellEnd"/>
          </w:p>
        </w:tc>
      </w:tr>
      <w:tr w:rsidR="00297150" w14:paraId="23FE4F91" w14:textId="77777777">
        <w:trPr>
          <w:cantSplit/>
          <w:jc w:val="center"/>
        </w:trPr>
        <w:tc>
          <w:tcPr>
            <w:tcW w:w="1474" w:type="dxa"/>
            <w:vAlign w:val="center"/>
          </w:tcPr>
          <w:p w14:paraId="7613B8E8" w14:textId="77777777" w:rsidR="00297150" w:rsidRDefault="00000000">
            <w:pPr>
              <w:spacing w:after="0" w:line="252" w:lineRule="auto"/>
            </w:pPr>
            <w:proofErr w:type="spellStart"/>
            <w:r>
              <w:rPr>
                <w:rFonts w:hint="eastAsia"/>
              </w:rPr>
              <w:t>修改密码</w:t>
            </w:r>
            <w:proofErr w:type="spellEnd"/>
          </w:p>
        </w:tc>
        <w:tc>
          <w:tcPr>
            <w:tcW w:w="1928" w:type="dxa"/>
            <w:vAlign w:val="center"/>
          </w:tcPr>
          <w:p w14:paraId="6DA9894D" w14:textId="77777777" w:rsidR="00297150" w:rsidRDefault="00000000">
            <w:pPr>
              <w:spacing w:after="0" w:line="252" w:lineRule="auto"/>
              <w:rPr>
                <w:lang w:eastAsia="zh-CN"/>
              </w:rPr>
            </w:pPr>
            <w:r>
              <w:rPr>
                <w:rFonts w:hint="eastAsia"/>
                <w:lang w:eastAsia="zh-CN"/>
              </w:rPr>
              <w:t>原密码、新密码、确认密码</w:t>
            </w:r>
          </w:p>
        </w:tc>
        <w:tc>
          <w:tcPr>
            <w:tcW w:w="2891" w:type="dxa"/>
            <w:vAlign w:val="center"/>
          </w:tcPr>
          <w:p w14:paraId="1C0533E7" w14:textId="77777777" w:rsidR="00297150" w:rsidRDefault="00000000">
            <w:pPr>
              <w:spacing w:after="0" w:line="252" w:lineRule="auto"/>
              <w:rPr>
                <w:lang w:eastAsia="zh-CN"/>
              </w:rPr>
            </w:pPr>
            <w:r>
              <w:rPr>
                <w:rFonts w:hint="eastAsia"/>
                <w:lang w:eastAsia="zh-CN"/>
              </w:rPr>
              <w:t>校验原密码、新密码格式和一致性</w:t>
            </w:r>
          </w:p>
        </w:tc>
        <w:tc>
          <w:tcPr>
            <w:tcW w:w="1814" w:type="dxa"/>
            <w:vAlign w:val="center"/>
          </w:tcPr>
          <w:p w14:paraId="0EA4F22C" w14:textId="77777777" w:rsidR="00297150" w:rsidRDefault="00000000">
            <w:pPr>
              <w:spacing w:after="0" w:line="252" w:lineRule="auto"/>
            </w:pPr>
            <w:proofErr w:type="spellStart"/>
            <w:r>
              <w:rPr>
                <w:rFonts w:hint="eastAsia"/>
              </w:rPr>
              <w:t>修改成功提示</w:t>
            </w:r>
            <w:proofErr w:type="spellEnd"/>
          </w:p>
        </w:tc>
        <w:tc>
          <w:tcPr>
            <w:tcW w:w="1247" w:type="dxa"/>
            <w:vAlign w:val="center"/>
          </w:tcPr>
          <w:p w14:paraId="68EB3FDF" w14:textId="77777777" w:rsidR="00297150" w:rsidRDefault="00000000">
            <w:pPr>
              <w:spacing w:after="0" w:line="252" w:lineRule="auto"/>
            </w:pPr>
            <w:proofErr w:type="spellStart"/>
            <w:r>
              <w:rPr>
                <w:rFonts w:hint="eastAsia"/>
              </w:rPr>
              <w:t>用户本人</w:t>
            </w:r>
            <w:proofErr w:type="spellEnd"/>
          </w:p>
        </w:tc>
      </w:tr>
      <w:tr w:rsidR="00297150" w14:paraId="708FEE57" w14:textId="77777777">
        <w:trPr>
          <w:cantSplit/>
          <w:jc w:val="center"/>
        </w:trPr>
        <w:tc>
          <w:tcPr>
            <w:tcW w:w="1474" w:type="dxa"/>
            <w:vAlign w:val="center"/>
          </w:tcPr>
          <w:p w14:paraId="6E3F2352" w14:textId="77777777" w:rsidR="00297150" w:rsidRDefault="00000000">
            <w:pPr>
              <w:spacing w:after="0" w:line="252" w:lineRule="auto"/>
            </w:pPr>
            <w:proofErr w:type="spellStart"/>
            <w:r>
              <w:rPr>
                <w:rFonts w:hint="eastAsia"/>
              </w:rPr>
              <w:t>查看本人发布记录</w:t>
            </w:r>
            <w:proofErr w:type="spellEnd"/>
          </w:p>
        </w:tc>
        <w:tc>
          <w:tcPr>
            <w:tcW w:w="1928" w:type="dxa"/>
            <w:vAlign w:val="center"/>
          </w:tcPr>
          <w:p w14:paraId="073B0318" w14:textId="77777777" w:rsidR="00297150" w:rsidRDefault="00000000">
            <w:pPr>
              <w:spacing w:after="0" w:line="252" w:lineRule="auto"/>
              <w:rPr>
                <w:lang w:eastAsia="zh-CN"/>
              </w:rPr>
            </w:pPr>
            <w:r>
              <w:rPr>
                <w:rFonts w:hint="eastAsia"/>
                <w:lang w:eastAsia="zh-CN"/>
              </w:rPr>
              <w:t>用户编号、分页条件、状态条件</w:t>
            </w:r>
          </w:p>
        </w:tc>
        <w:tc>
          <w:tcPr>
            <w:tcW w:w="2891" w:type="dxa"/>
            <w:vAlign w:val="center"/>
          </w:tcPr>
          <w:p w14:paraId="7DF25E65" w14:textId="77777777" w:rsidR="00297150" w:rsidRDefault="00000000">
            <w:pPr>
              <w:spacing w:after="0" w:line="252" w:lineRule="auto"/>
              <w:rPr>
                <w:lang w:eastAsia="zh-CN"/>
              </w:rPr>
            </w:pPr>
            <w:r>
              <w:rPr>
                <w:rFonts w:hint="eastAsia"/>
                <w:lang w:eastAsia="zh-CN"/>
              </w:rPr>
              <w:t>查询本人发布的动物档案和救助信息</w:t>
            </w:r>
          </w:p>
        </w:tc>
        <w:tc>
          <w:tcPr>
            <w:tcW w:w="1814" w:type="dxa"/>
            <w:vAlign w:val="center"/>
          </w:tcPr>
          <w:p w14:paraId="561C4F1D" w14:textId="77777777" w:rsidR="00297150" w:rsidRDefault="00000000">
            <w:pPr>
              <w:spacing w:after="0" w:line="252" w:lineRule="auto"/>
              <w:rPr>
                <w:lang w:eastAsia="zh-CN"/>
              </w:rPr>
            </w:pPr>
            <w:r>
              <w:rPr>
                <w:rFonts w:hint="eastAsia"/>
                <w:lang w:eastAsia="zh-CN"/>
              </w:rPr>
              <w:t>发布记录列表、审核状态</w:t>
            </w:r>
          </w:p>
        </w:tc>
        <w:tc>
          <w:tcPr>
            <w:tcW w:w="1247" w:type="dxa"/>
            <w:vAlign w:val="center"/>
          </w:tcPr>
          <w:p w14:paraId="1713E048" w14:textId="77777777" w:rsidR="00297150" w:rsidRDefault="00000000">
            <w:pPr>
              <w:spacing w:after="0" w:line="252" w:lineRule="auto"/>
            </w:pPr>
            <w:proofErr w:type="spellStart"/>
            <w:r>
              <w:rPr>
                <w:rFonts w:hint="eastAsia"/>
              </w:rPr>
              <w:t>用户本人</w:t>
            </w:r>
            <w:proofErr w:type="spellEnd"/>
          </w:p>
        </w:tc>
      </w:tr>
      <w:tr w:rsidR="00297150" w14:paraId="0C43FF2E" w14:textId="77777777">
        <w:trPr>
          <w:cantSplit/>
          <w:jc w:val="center"/>
        </w:trPr>
        <w:tc>
          <w:tcPr>
            <w:tcW w:w="1474" w:type="dxa"/>
            <w:vAlign w:val="center"/>
          </w:tcPr>
          <w:p w14:paraId="5CB764AF" w14:textId="77777777" w:rsidR="00297150" w:rsidRDefault="00000000">
            <w:pPr>
              <w:spacing w:after="0" w:line="252" w:lineRule="auto"/>
            </w:pPr>
            <w:proofErr w:type="spellStart"/>
            <w:r>
              <w:rPr>
                <w:rFonts w:hint="eastAsia"/>
              </w:rPr>
              <w:t>查看本人申请记录</w:t>
            </w:r>
            <w:proofErr w:type="spellEnd"/>
          </w:p>
        </w:tc>
        <w:tc>
          <w:tcPr>
            <w:tcW w:w="1928" w:type="dxa"/>
            <w:vAlign w:val="center"/>
          </w:tcPr>
          <w:p w14:paraId="029E68C4" w14:textId="77777777" w:rsidR="00297150" w:rsidRDefault="00000000">
            <w:pPr>
              <w:spacing w:after="0" w:line="252" w:lineRule="auto"/>
              <w:rPr>
                <w:lang w:eastAsia="zh-CN"/>
              </w:rPr>
            </w:pPr>
            <w:r>
              <w:rPr>
                <w:rFonts w:hint="eastAsia"/>
                <w:lang w:eastAsia="zh-CN"/>
              </w:rPr>
              <w:t>用户编号、分页条件、申请状态</w:t>
            </w:r>
          </w:p>
        </w:tc>
        <w:tc>
          <w:tcPr>
            <w:tcW w:w="2891" w:type="dxa"/>
            <w:vAlign w:val="center"/>
          </w:tcPr>
          <w:p w14:paraId="1225DCDB" w14:textId="77777777" w:rsidR="00297150" w:rsidRDefault="00000000">
            <w:pPr>
              <w:spacing w:after="0" w:line="252" w:lineRule="auto"/>
              <w:rPr>
                <w:lang w:eastAsia="zh-CN"/>
              </w:rPr>
            </w:pPr>
            <w:r>
              <w:rPr>
                <w:rFonts w:hint="eastAsia"/>
                <w:lang w:eastAsia="zh-CN"/>
              </w:rPr>
              <w:t>查询本人提交的领养申请</w:t>
            </w:r>
          </w:p>
        </w:tc>
        <w:tc>
          <w:tcPr>
            <w:tcW w:w="1814" w:type="dxa"/>
            <w:vAlign w:val="center"/>
          </w:tcPr>
          <w:p w14:paraId="51967322" w14:textId="77777777" w:rsidR="00297150" w:rsidRDefault="00000000">
            <w:pPr>
              <w:spacing w:after="0" w:line="252" w:lineRule="auto"/>
              <w:rPr>
                <w:lang w:eastAsia="zh-CN"/>
              </w:rPr>
            </w:pPr>
            <w:r>
              <w:rPr>
                <w:rFonts w:hint="eastAsia"/>
                <w:lang w:eastAsia="zh-CN"/>
              </w:rPr>
              <w:t>申请记录列表、审核结果</w:t>
            </w:r>
          </w:p>
        </w:tc>
        <w:tc>
          <w:tcPr>
            <w:tcW w:w="1247" w:type="dxa"/>
            <w:vAlign w:val="center"/>
          </w:tcPr>
          <w:p w14:paraId="13CBCB54" w14:textId="77777777" w:rsidR="00297150" w:rsidRDefault="00000000">
            <w:pPr>
              <w:spacing w:after="0" w:line="252" w:lineRule="auto"/>
            </w:pPr>
            <w:proofErr w:type="spellStart"/>
            <w:r>
              <w:rPr>
                <w:rFonts w:hint="eastAsia"/>
              </w:rPr>
              <w:t>用户本人</w:t>
            </w:r>
            <w:proofErr w:type="spellEnd"/>
          </w:p>
        </w:tc>
      </w:tr>
    </w:tbl>
    <w:p w14:paraId="27A13AE4" w14:textId="77777777" w:rsidR="00297150" w:rsidRDefault="00297150"/>
    <w:p w14:paraId="6F5CF2A0" w14:textId="77777777" w:rsidR="00297150" w:rsidRDefault="00000000">
      <w:pPr>
        <w:pStyle w:val="31"/>
        <w:spacing w:before="120" w:after="80"/>
        <w:rPr>
          <w:rFonts w:ascii="Times New Roman" w:eastAsia="宋体" w:hAnsi="Times New Roman" w:cs="Times New Roman"/>
          <w:b w:val="0"/>
          <w:bCs w:val="0"/>
        </w:rPr>
      </w:pPr>
      <w:r>
        <w:rPr>
          <w:rFonts w:ascii="Times New Roman" w:eastAsia="宋体" w:hAnsi="Times New Roman" w:cs="Times New Roman" w:hint="eastAsia"/>
          <w:b w:val="0"/>
          <w:bCs w:val="0"/>
        </w:rPr>
        <w:lastRenderedPageBreak/>
        <w:t xml:space="preserve">3. </w:t>
      </w:r>
      <w:proofErr w:type="spellStart"/>
      <w:r>
        <w:rPr>
          <w:rFonts w:ascii="Times New Roman" w:eastAsia="宋体" w:hAnsi="Times New Roman" w:cs="Times New Roman" w:hint="eastAsia"/>
          <w:b w:val="0"/>
          <w:bCs w:val="0"/>
        </w:rPr>
        <w:t>动物档案接口需求</w:t>
      </w:r>
      <w:proofErr w:type="spellEnd"/>
    </w:p>
    <w:tbl>
      <w:tblPr>
        <w:tblStyle w:val="af4"/>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1454"/>
        <w:gridCol w:w="1903"/>
        <w:gridCol w:w="2847"/>
        <w:gridCol w:w="1791"/>
        <w:gridCol w:w="1231"/>
      </w:tblGrid>
      <w:tr w:rsidR="00297150" w14:paraId="7DCFFC04" w14:textId="77777777">
        <w:trPr>
          <w:cantSplit/>
          <w:jc w:val="center"/>
        </w:trPr>
        <w:tc>
          <w:tcPr>
            <w:tcW w:w="1474" w:type="dxa"/>
            <w:vAlign w:val="center"/>
          </w:tcPr>
          <w:p w14:paraId="5BD4CDFF" w14:textId="77777777" w:rsidR="00297150" w:rsidRDefault="00000000">
            <w:pPr>
              <w:spacing w:after="0" w:line="252" w:lineRule="auto"/>
            </w:pPr>
            <w:proofErr w:type="spellStart"/>
            <w:r>
              <w:rPr>
                <w:rFonts w:hint="eastAsia"/>
              </w:rPr>
              <w:t>接口功能</w:t>
            </w:r>
            <w:proofErr w:type="spellEnd"/>
          </w:p>
        </w:tc>
        <w:tc>
          <w:tcPr>
            <w:tcW w:w="1928" w:type="dxa"/>
            <w:vAlign w:val="center"/>
          </w:tcPr>
          <w:p w14:paraId="0DEFA2CE" w14:textId="77777777" w:rsidR="00297150" w:rsidRDefault="00000000">
            <w:pPr>
              <w:spacing w:after="0" w:line="252" w:lineRule="auto"/>
            </w:pPr>
            <w:proofErr w:type="spellStart"/>
            <w:r>
              <w:rPr>
                <w:rFonts w:hint="eastAsia"/>
              </w:rPr>
              <w:t>输入数据</w:t>
            </w:r>
            <w:proofErr w:type="spellEnd"/>
          </w:p>
        </w:tc>
        <w:tc>
          <w:tcPr>
            <w:tcW w:w="2891" w:type="dxa"/>
            <w:vAlign w:val="center"/>
          </w:tcPr>
          <w:p w14:paraId="3D457348" w14:textId="77777777" w:rsidR="00297150" w:rsidRDefault="00000000">
            <w:pPr>
              <w:spacing w:after="0" w:line="252" w:lineRule="auto"/>
            </w:pPr>
            <w:proofErr w:type="spellStart"/>
            <w:r>
              <w:rPr>
                <w:rFonts w:hint="eastAsia"/>
              </w:rPr>
              <w:t>处理要求</w:t>
            </w:r>
            <w:proofErr w:type="spellEnd"/>
          </w:p>
        </w:tc>
        <w:tc>
          <w:tcPr>
            <w:tcW w:w="1814" w:type="dxa"/>
            <w:vAlign w:val="center"/>
          </w:tcPr>
          <w:p w14:paraId="2C645EB5" w14:textId="77777777" w:rsidR="00297150" w:rsidRDefault="00000000">
            <w:pPr>
              <w:spacing w:after="0" w:line="252" w:lineRule="auto"/>
            </w:pPr>
            <w:proofErr w:type="spellStart"/>
            <w:r>
              <w:rPr>
                <w:rFonts w:hint="eastAsia"/>
              </w:rPr>
              <w:t>输出数据</w:t>
            </w:r>
            <w:proofErr w:type="spellEnd"/>
          </w:p>
        </w:tc>
        <w:tc>
          <w:tcPr>
            <w:tcW w:w="1247" w:type="dxa"/>
            <w:vAlign w:val="center"/>
          </w:tcPr>
          <w:p w14:paraId="21921F85" w14:textId="77777777" w:rsidR="00297150" w:rsidRDefault="00000000">
            <w:pPr>
              <w:spacing w:after="0" w:line="252" w:lineRule="auto"/>
            </w:pPr>
            <w:proofErr w:type="spellStart"/>
            <w:r>
              <w:rPr>
                <w:rFonts w:hint="eastAsia"/>
              </w:rPr>
              <w:t>权限要求</w:t>
            </w:r>
            <w:proofErr w:type="spellEnd"/>
          </w:p>
        </w:tc>
      </w:tr>
      <w:tr w:rsidR="00297150" w14:paraId="0B9CFFF4" w14:textId="77777777">
        <w:trPr>
          <w:cantSplit/>
          <w:jc w:val="center"/>
        </w:trPr>
        <w:tc>
          <w:tcPr>
            <w:tcW w:w="1474" w:type="dxa"/>
            <w:vAlign w:val="center"/>
          </w:tcPr>
          <w:p w14:paraId="2F042954" w14:textId="77777777" w:rsidR="00297150" w:rsidRDefault="00000000">
            <w:pPr>
              <w:spacing w:after="0" w:line="252" w:lineRule="auto"/>
            </w:pPr>
            <w:proofErr w:type="spellStart"/>
            <w:r>
              <w:rPr>
                <w:rFonts w:hint="eastAsia"/>
              </w:rPr>
              <w:t>查询动物列表</w:t>
            </w:r>
            <w:proofErr w:type="spellEnd"/>
          </w:p>
        </w:tc>
        <w:tc>
          <w:tcPr>
            <w:tcW w:w="1928" w:type="dxa"/>
            <w:vAlign w:val="center"/>
          </w:tcPr>
          <w:p w14:paraId="4DB2495E" w14:textId="77777777" w:rsidR="00297150" w:rsidRDefault="00000000">
            <w:pPr>
              <w:spacing w:after="0" w:line="252" w:lineRule="auto"/>
              <w:rPr>
                <w:lang w:eastAsia="zh-CN"/>
              </w:rPr>
            </w:pPr>
            <w:r>
              <w:rPr>
                <w:rFonts w:hint="eastAsia"/>
                <w:lang w:eastAsia="zh-CN"/>
              </w:rPr>
              <w:t>关键词、类型、性别、状态、地区、分</w:t>
            </w:r>
            <w:proofErr w:type="gramStart"/>
            <w:r>
              <w:rPr>
                <w:rFonts w:hint="eastAsia"/>
                <w:lang w:eastAsia="zh-CN"/>
              </w:rPr>
              <w:t>页条件</w:t>
            </w:r>
            <w:proofErr w:type="gramEnd"/>
          </w:p>
        </w:tc>
        <w:tc>
          <w:tcPr>
            <w:tcW w:w="2891" w:type="dxa"/>
            <w:vAlign w:val="center"/>
          </w:tcPr>
          <w:p w14:paraId="4BB56A6C" w14:textId="77777777" w:rsidR="00297150" w:rsidRDefault="00000000">
            <w:pPr>
              <w:spacing w:after="0" w:line="252" w:lineRule="auto"/>
              <w:rPr>
                <w:lang w:eastAsia="zh-CN"/>
              </w:rPr>
            </w:pPr>
            <w:r>
              <w:rPr>
                <w:rFonts w:hint="eastAsia"/>
                <w:lang w:eastAsia="zh-CN"/>
              </w:rPr>
              <w:t>查询审核通过且允许公开展示的动物档案</w:t>
            </w:r>
          </w:p>
        </w:tc>
        <w:tc>
          <w:tcPr>
            <w:tcW w:w="1814" w:type="dxa"/>
            <w:vAlign w:val="center"/>
          </w:tcPr>
          <w:p w14:paraId="09C091D2" w14:textId="77777777" w:rsidR="00297150" w:rsidRDefault="00000000">
            <w:pPr>
              <w:spacing w:after="0" w:line="252" w:lineRule="auto"/>
              <w:rPr>
                <w:lang w:eastAsia="zh-CN"/>
              </w:rPr>
            </w:pPr>
            <w:r>
              <w:rPr>
                <w:rFonts w:hint="eastAsia"/>
                <w:lang w:eastAsia="zh-CN"/>
              </w:rPr>
              <w:t>动物卡片列表、分</w:t>
            </w:r>
            <w:proofErr w:type="gramStart"/>
            <w:r>
              <w:rPr>
                <w:rFonts w:hint="eastAsia"/>
                <w:lang w:eastAsia="zh-CN"/>
              </w:rPr>
              <w:t>页信息</w:t>
            </w:r>
            <w:proofErr w:type="gramEnd"/>
          </w:p>
        </w:tc>
        <w:tc>
          <w:tcPr>
            <w:tcW w:w="1247" w:type="dxa"/>
            <w:vAlign w:val="center"/>
          </w:tcPr>
          <w:p w14:paraId="3BA6DDEF" w14:textId="77777777" w:rsidR="00297150" w:rsidRDefault="00000000">
            <w:pPr>
              <w:spacing w:after="0" w:line="252" w:lineRule="auto"/>
            </w:pPr>
            <w:proofErr w:type="spellStart"/>
            <w:r>
              <w:rPr>
                <w:rFonts w:hint="eastAsia"/>
              </w:rPr>
              <w:t>游客</w:t>
            </w:r>
            <w:proofErr w:type="spellEnd"/>
            <w:r>
              <w:rPr>
                <w:rFonts w:hint="eastAsia"/>
              </w:rPr>
              <w:t>/</w:t>
            </w:r>
            <w:proofErr w:type="spellStart"/>
            <w:r>
              <w:rPr>
                <w:rFonts w:hint="eastAsia"/>
              </w:rPr>
              <w:t>用户</w:t>
            </w:r>
            <w:proofErr w:type="spellEnd"/>
          </w:p>
        </w:tc>
      </w:tr>
      <w:tr w:rsidR="00297150" w14:paraId="3CBE0D2E" w14:textId="77777777">
        <w:trPr>
          <w:cantSplit/>
          <w:jc w:val="center"/>
        </w:trPr>
        <w:tc>
          <w:tcPr>
            <w:tcW w:w="1474" w:type="dxa"/>
            <w:vAlign w:val="center"/>
          </w:tcPr>
          <w:p w14:paraId="2113FD39" w14:textId="77777777" w:rsidR="00297150" w:rsidRDefault="00000000">
            <w:pPr>
              <w:spacing w:after="0" w:line="252" w:lineRule="auto"/>
            </w:pPr>
            <w:proofErr w:type="spellStart"/>
            <w:r>
              <w:rPr>
                <w:rFonts w:hint="eastAsia"/>
              </w:rPr>
              <w:t>查询动物详情</w:t>
            </w:r>
            <w:proofErr w:type="spellEnd"/>
          </w:p>
        </w:tc>
        <w:tc>
          <w:tcPr>
            <w:tcW w:w="1928" w:type="dxa"/>
            <w:vAlign w:val="center"/>
          </w:tcPr>
          <w:p w14:paraId="16E6356C" w14:textId="77777777" w:rsidR="00297150" w:rsidRDefault="00000000">
            <w:pPr>
              <w:spacing w:after="0" w:line="252" w:lineRule="auto"/>
            </w:pPr>
            <w:proofErr w:type="spellStart"/>
            <w:r>
              <w:rPr>
                <w:rFonts w:hint="eastAsia"/>
              </w:rPr>
              <w:t>动物编号</w:t>
            </w:r>
            <w:proofErr w:type="spellEnd"/>
          </w:p>
        </w:tc>
        <w:tc>
          <w:tcPr>
            <w:tcW w:w="2891" w:type="dxa"/>
            <w:vAlign w:val="center"/>
          </w:tcPr>
          <w:p w14:paraId="189C2F2D" w14:textId="77777777" w:rsidR="00297150" w:rsidRDefault="00000000">
            <w:pPr>
              <w:spacing w:after="0" w:line="252" w:lineRule="auto"/>
              <w:rPr>
                <w:lang w:eastAsia="zh-CN"/>
              </w:rPr>
            </w:pPr>
            <w:r>
              <w:rPr>
                <w:rFonts w:hint="eastAsia"/>
                <w:lang w:eastAsia="zh-CN"/>
              </w:rPr>
              <w:t>查询动物完整信息，判断是否允许公开访问</w:t>
            </w:r>
          </w:p>
        </w:tc>
        <w:tc>
          <w:tcPr>
            <w:tcW w:w="1814" w:type="dxa"/>
            <w:vAlign w:val="center"/>
          </w:tcPr>
          <w:p w14:paraId="3ACA9B01" w14:textId="77777777" w:rsidR="00297150" w:rsidRDefault="00000000">
            <w:pPr>
              <w:spacing w:after="0" w:line="252" w:lineRule="auto"/>
              <w:rPr>
                <w:lang w:eastAsia="zh-CN"/>
              </w:rPr>
            </w:pPr>
            <w:r>
              <w:rPr>
                <w:rFonts w:hint="eastAsia"/>
                <w:lang w:eastAsia="zh-CN"/>
              </w:rPr>
              <w:t>动物类型、性别、年龄、地点、健康情况、图片、状态、说明</w:t>
            </w:r>
          </w:p>
        </w:tc>
        <w:tc>
          <w:tcPr>
            <w:tcW w:w="1247" w:type="dxa"/>
            <w:vAlign w:val="center"/>
          </w:tcPr>
          <w:p w14:paraId="09A93E0C" w14:textId="77777777" w:rsidR="00297150" w:rsidRDefault="00000000">
            <w:pPr>
              <w:spacing w:after="0" w:line="252" w:lineRule="auto"/>
            </w:pPr>
            <w:proofErr w:type="spellStart"/>
            <w:r>
              <w:rPr>
                <w:rFonts w:hint="eastAsia"/>
              </w:rPr>
              <w:t>游客</w:t>
            </w:r>
            <w:proofErr w:type="spellEnd"/>
            <w:r>
              <w:rPr>
                <w:rFonts w:hint="eastAsia"/>
              </w:rPr>
              <w:t>/</w:t>
            </w:r>
            <w:proofErr w:type="spellStart"/>
            <w:r>
              <w:rPr>
                <w:rFonts w:hint="eastAsia"/>
              </w:rPr>
              <w:t>用户</w:t>
            </w:r>
            <w:proofErr w:type="spellEnd"/>
          </w:p>
        </w:tc>
      </w:tr>
      <w:tr w:rsidR="00297150" w14:paraId="2D3F0948" w14:textId="77777777">
        <w:trPr>
          <w:cantSplit/>
          <w:jc w:val="center"/>
        </w:trPr>
        <w:tc>
          <w:tcPr>
            <w:tcW w:w="1474" w:type="dxa"/>
            <w:vAlign w:val="center"/>
          </w:tcPr>
          <w:p w14:paraId="620C67BD" w14:textId="77777777" w:rsidR="00297150" w:rsidRDefault="00000000">
            <w:pPr>
              <w:spacing w:after="0" w:line="252" w:lineRule="auto"/>
            </w:pPr>
            <w:proofErr w:type="spellStart"/>
            <w:r>
              <w:rPr>
                <w:rFonts w:hint="eastAsia"/>
              </w:rPr>
              <w:t>发布动物档案</w:t>
            </w:r>
            <w:proofErr w:type="spellEnd"/>
          </w:p>
        </w:tc>
        <w:tc>
          <w:tcPr>
            <w:tcW w:w="1928" w:type="dxa"/>
            <w:vAlign w:val="center"/>
          </w:tcPr>
          <w:p w14:paraId="10F4A92F" w14:textId="77777777" w:rsidR="00297150" w:rsidRDefault="00000000">
            <w:pPr>
              <w:spacing w:after="0" w:line="252" w:lineRule="auto"/>
              <w:rPr>
                <w:lang w:eastAsia="zh-CN"/>
              </w:rPr>
            </w:pPr>
            <w:r>
              <w:rPr>
                <w:rFonts w:hint="eastAsia"/>
                <w:lang w:eastAsia="zh-CN"/>
              </w:rPr>
              <w:t>类型、性别、年龄、发现地点、健康情况、图片、说明</w:t>
            </w:r>
          </w:p>
        </w:tc>
        <w:tc>
          <w:tcPr>
            <w:tcW w:w="2891" w:type="dxa"/>
            <w:vAlign w:val="center"/>
          </w:tcPr>
          <w:p w14:paraId="150B3CA7" w14:textId="77777777" w:rsidR="00297150" w:rsidRDefault="00000000">
            <w:pPr>
              <w:spacing w:after="0" w:line="252" w:lineRule="auto"/>
              <w:rPr>
                <w:lang w:eastAsia="zh-CN"/>
              </w:rPr>
            </w:pPr>
            <w:r>
              <w:rPr>
                <w:rFonts w:hint="eastAsia"/>
                <w:lang w:eastAsia="zh-CN"/>
              </w:rPr>
              <w:t>校验</w:t>
            </w:r>
            <w:proofErr w:type="gramStart"/>
            <w:r>
              <w:rPr>
                <w:rFonts w:hint="eastAsia"/>
                <w:lang w:eastAsia="zh-CN"/>
              </w:rPr>
              <w:t>必填项和</w:t>
            </w:r>
            <w:proofErr w:type="gramEnd"/>
            <w:r>
              <w:rPr>
                <w:rFonts w:hint="eastAsia"/>
                <w:lang w:eastAsia="zh-CN"/>
              </w:rPr>
              <w:t>图片格式，保存档案，默认置为待审核</w:t>
            </w:r>
          </w:p>
        </w:tc>
        <w:tc>
          <w:tcPr>
            <w:tcW w:w="1814" w:type="dxa"/>
            <w:vAlign w:val="center"/>
          </w:tcPr>
          <w:p w14:paraId="6B229E91" w14:textId="77777777" w:rsidR="00297150" w:rsidRDefault="00000000">
            <w:pPr>
              <w:spacing w:after="0" w:line="252" w:lineRule="auto"/>
              <w:rPr>
                <w:lang w:eastAsia="zh-CN"/>
              </w:rPr>
            </w:pPr>
            <w:r>
              <w:rPr>
                <w:rFonts w:hint="eastAsia"/>
                <w:lang w:eastAsia="zh-CN"/>
              </w:rPr>
              <w:t>提交成功提示、待审核状态</w:t>
            </w:r>
          </w:p>
        </w:tc>
        <w:tc>
          <w:tcPr>
            <w:tcW w:w="1247" w:type="dxa"/>
            <w:vAlign w:val="center"/>
          </w:tcPr>
          <w:p w14:paraId="2A2A20F4" w14:textId="77777777" w:rsidR="00297150" w:rsidRDefault="00000000">
            <w:pPr>
              <w:spacing w:after="0" w:line="252" w:lineRule="auto"/>
            </w:pPr>
            <w:proofErr w:type="spellStart"/>
            <w:r>
              <w:rPr>
                <w:rFonts w:hint="eastAsia"/>
              </w:rPr>
              <w:t>普通用户</w:t>
            </w:r>
            <w:proofErr w:type="spellEnd"/>
          </w:p>
        </w:tc>
      </w:tr>
      <w:tr w:rsidR="00297150" w14:paraId="1419FBCA" w14:textId="77777777">
        <w:trPr>
          <w:cantSplit/>
          <w:jc w:val="center"/>
        </w:trPr>
        <w:tc>
          <w:tcPr>
            <w:tcW w:w="1474" w:type="dxa"/>
            <w:vAlign w:val="center"/>
          </w:tcPr>
          <w:p w14:paraId="6653E46C" w14:textId="77777777" w:rsidR="00297150" w:rsidRDefault="00000000">
            <w:pPr>
              <w:spacing w:after="0" w:line="252" w:lineRule="auto"/>
            </w:pPr>
            <w:proofErr w:type="spellStart"/>
            <w:r>
              <w:rPr>
                <w:rFonts w:hint="eastAsia"/>
              </w:rPr>
              <w:t>修改动物档案</w:t>
            </w:r>
            <w:proofErr w:type="spellEnd"/>
          </w:p>
        </w:tc>
        <w:tc>
          <w:tcPr>
            <w:tcW w:w="1928" w:type="dxa"/>
            <w:vAlign w:val="center"/>
          </w:tcPr>
          <w:p w14:paraId="3B6EF833" w14:textId="77777777" w:rsidR="00297150" w:rsidRDefault="00000000">
            <w:pPr>
              <w:spacing w:after="0" w:line="252" w:lineRule="auto"/>
              <w:rPr>
                <w:lang w:eastAsia="zh-CN"/>
              </w:rPr>
            </w:pPr>
            <w:r>
              <w:rPr>
                <w:rFonts w:hint="eastAsia"/>
                <w:lang w:eastAsia="zh-CN"/>
              </w:rPr>
              <w:t>动物编号、修改后的档案信息</w:t>
            </w:r>
          </w:p>
        </w:tc>
        <w:tc>
          <w:tcPr>
            <w:tcW w:w="2891" w:type="dxa"/>
            <w:vAlign w:val="center"/>
          </w:tcPr>
          <w:p w14:paraId="2B3484C3" w14:textId="77777777" w:rsidR="00297150" w:rsidRDefault="00000000">
            <w:pPr>
              <w:spacing w:after="0" w:line="252" w:lineRule="auto"/>
              <w:rPr>
                <w:lang w:eastAsia="zh-CN"/>
              </w:rPr>
            </w:pPr>
            <w:r>
              <w:rPr>
                <w:rFonts w:hint="eastAsia"/>
                <w:lang w:eastAsia="zh-CN"/>
              </w:rPr>
              <w:t>校验是否</w:t>
            </w:r>
            <w:proofErr w:type="gramStart"/>
            <w:r>
              <w:rPr>
                <w:rFonts w:hint="eastAsia"/>
                <w:lang w:eastAsia="zh-CN"/>
              </w:rPr>
              <w:t>为发布</w:t>
            </w:r>
            <w:proofErr w:type="gramEnd"/>
            <w:r>
              <w:rPr>
                <w:rFonts w:hint="eastAsia"/>
                <w:lang w:eastAsia="zh-CN"/>
              </w:rPr>
              <w:t>者本人或管理员；修改后可重新进入待审核状态</w:t>
            </w:r>
          </w:p>
        </w:tc>
        <w:tc>
          <w:tcPr>
            <w:tcW w:w="1814" w:type="dxa"/>
            <w:vAlign w:val="center"/>
          </w:tcPr>
          <w:p w14:paraId="18D5E437" w14:textId="77777777" w:rsidR="00297150" w:rsidRDefault="00000000">
            <w:pPr>
              <w:spacing w:after="0" w:line="252" w:lineRule="auto"/>
            </w:pPr>
            <w:proofErr w:type="spellStart"/>
            <w:r>
              <w:rPr>
                <w:rFonts w:hint="eastAsia"/>
              </w:rPr>
              <w:t>修改成功提示</w:t>
            </w:r>
            <w:proofErr w:type="spellEnd"/>
          </w:p>
        </w:tc>
        <w:tc>
          <w:tcPr>
            <w:tcW w:w="1247" w:type="dxa"/>
            <w:vAlign w:val="center"/>
          </w:tcPr>
          <w:p w14:paraId="60A0CE5F" w14:textId="77777777" w:rsidR="00297150" w:rsidRDefault="00000000">
            <w:pPr>
              <w:spacing w:after="0" w:line="252" w:lineRule="auto"/>
            </w:pPr>
            <w:proofErr w:type="spellStart"/>
            <w:r>
              <w:rPr>
                <w:rFonts w:hint="eastAsia"/>
              </w:rPr>
              <w:t>发布者本人</w:t>
            </w:r>
            <w:proofErr w:type="spellEnd"/>
            <w:r>
              <w:rPr>
                <w:rFonts w:hint="eastAsia"/>
              </w:rPr>
              <w:t>/</w:t>
            </w:r>
            <w:proofErr w:type="spellStart"/>
            <w:r>
              <w:rPr>
                <w:rFonts w:hint="eastAsia"/>
              </w:rPr>
              <w:t>管理员</w:t>
            </w:r>
            <w:proofErr w:type="spellEnd"/>
          </w:p>
        </w:tc>
      </w:tr>
      <w:tr w:rsidR="00297150" w14:paraId="3FD8DCDA" w14:textId="77777777">
        <w:trPr>
          <w:cantSplit/>
          <w:jc w:val="center"/>
        </w:trPr>
        <w:tc>
          <w:tcPr>
            <w:tcW w:w="1474" w:type="dxa"/>
            <w:vAlign w:val="center"/>
          </w:tcPr>
          <w:p w14:paraId="43DD2FBA" w14:textId="77777777" w:rsidR="00297150" w:rsidRDefault="00000000">
            <w:pPr>
              <w:spacing w:after="0" w:line="252" w:lineRule="auto"/>
            </w:pPr>
            <w:proofErr w:type="spellStart"/>
            <w:r>
              <w:rPr>
                <w:rFonts w:hint="eastAsia"/>
              </w:rPr>
              <w:t>删除或下架动物档案</w:t>
            </w:r>
            <w:proofErr w:type="spellEnd"/>
          </w:p>
        </w:tc>
        <w:tc>
          <w:tcPr>
            <w:tcW w:w="1928" w:type="dxa"/>
            <w:vAlign w:val="center"/>
          </w:tcPr>
          <w:p w14:paraId="177CC704" w14:textId="77777777" w:rsidR="00297150" w:rsidRDefault="00000000">
            <w:pPr>
              <w:spacing w:after="0" w:line="252" w:lineRule="auto"/>
            </w:pPr>
            <w:proofErr w:type="spellStart"/>
            <w:r>
              <w:rPr>
                <w:rFonts w:hint="eastAsia"/>
              </w:rPr>
              <w:t>动物编号</w:t>
            </w:r>
            <w:proofErr w:type="spellEnd"/>
          </w:p>
        </w:tc>
        <w:tc>
          <w:tcPr>
            <w:tcW w:w="2891" w:type="dxa"/>
            <w:vAlign w:val="center"/>
          </w:tcPr>
          <w:p w14:paraId="28EBB321" w14:textId="77777777" w:rsidR="00297150" w:rsidRDefault="00000000">
            <w:pPr>
              <w:spacing w:after="0" w:line="252" w:lineRule="auto"/>
              <w:rPr>
                <w:lang w:eastAsia="zh-CN"/>
              </w:rPr>
            </w:pPr>
            <w:r>
              <w:rPr>
                <w:rFonts w:hint="eastAsia"/>
                <w:lang w:eastAsia="zh-CN"/>
              </w:rPr>
              <w:t>校验权限，将档案置为已下架或逻辑删除</w:t>
            </w:r>
          </w:p>
        </w:tc>
        <w:tc>
          <w:tcPr>
            <w:tcW w:w="1814" w:type="dxa"/>
            <w:vAlign w:val="center"/>
          </w:tcPr>
          <w:p w14:paraId="7543C82F" w14:textId="77777777" w:rsidR="00297150" w:rsidRDefault="00000000">
            <w:pPr>
              <w:spacing w:after="0" w:line="252" w:lineRule="auto"/>
            </w:pPr>
            <w:proofErr w:type="spellStart"/>
            <w:r>
              <w:rPr>
                <w:rFonts w:hint="eastAsia"/>
              </w:rPr>
              <w:t>下架成功提示</w:t>
            </w:r>
            <w:proofErr w:type="spellEnd"/>
          </w:p>
        </w:tc>
        <w:tc>
          <w:tcPr>
            <w:tcW w:w="1247" w:type="dxa"/>
            <w:vAlign w:val="center"/>
          </w:tcPr>
          <w:p w14:paraId="4463B30D" w14:textId="77777777" w:rsidR="00297150" w:rsidRDefault="00000000">
            <w:pPr>
              <w:spacing w:after="0" w:line="252" w:lineRule="auto"/>
            </w:pPr>
            <w:proofErr w:type="spellStart"/>
            <w:r>
              <w:rPr>
                <w:rFonts w:hint="eastAsia"/>
              </w:rPr>
              <w:t>发布者本人</w:t>
            </w:r>
            <w:proofErr w:type="spellEnd"/>
            <w:r>
              <w:rPr>
                <w:rFonts w:hint="eastAsia"/>
              </w:rPr>
              <w:t>/</w:t>
            </w:r>
            <w:proofErr w:type="spellStart"/>
            <w:r>
              <w:rPr>
                <w:rFonts w:hint="eastAsia"/>
              </w:rPr>
              <w:t>管理员</w:t>
            </w:r>
            <w:proofErr w:type="spellEnd"/>
          </w:p>
        </w:tc>
      </w:tr>
      <w:tr w:rsidR="00297150" w14:paraId="5F0E14BD" w14:textId="77777777">
        <w:trPr>
          <w:cantSplit/>
          <w:jc w:val="center"/>
        </w:trPr>
        <w:tc>
          <w:tcPr>
            <w:tcW w:w="1474" w:type="dxa"/>
            <w:vAlign w:val="center"/>
          </w:tcPr>
          <w:p w14:paraId="7D9D7CF2" w14:textId="77777777" w:rsidR="00297150" w:rsidRDefault="00000000">
            <w:pPr>
              <w:spacing w:after="0" w:line="252" w:lineRule="auto"/>
            </w:pPr>
            <w:proofErr w:type="spellStart"/>
            <w:r>
              <w:rPr>
                <w:rFonts w:hint="eastAsia"/>
              </w:rPr>
              <w:t>查询本人动物档案</w:t>
            </w:r>
            <w:proofErr w:type="spellEnd"/>
          </w:p>
        </w:tc>
        <w:tc>
          <w:tcPr>
            <w:tcW w:w="1928" w:type="dxa"/>
            <w:vAlign w:val="center"/>
          </w:tcPr>
          <w:p w14:paraId="1DCF4362" w14:textId="77777777" w:rsidR="00297150" w:rsidRDefault="00000000">
            <w:pPr>
              <w:spacing w:after="0" w:line="252" w:lineRule="auto"/>
              <w:rPr>
                <w:lang w:eastAsia="zh-CN"/>
              </w:rPr>
            </w:pPr>
            <w:r>
              <w:rPr>
                <w:rFonts w:hint="eastAsia"/>
                <w:lang w:eastAsia="zh-CN"/>
              </w:rPr>
              <w:t>当前用户编号、分页条件、状态条件</w:t>
            </w:r>
          </w:p>
        </w:tc>
        <w:tc>
          <w:tcPr>
            <w:tcW w:w="2891" w:type="dxa"/>
            <w:vAlign w:val="center"/>
          </w:tcPr>
          <w:p w14:paraId="3358B6A2" w14:textId="77777777" w:rsidR="00297150" w:rsidRDefault="00000000">
            <w:pPr>
              <w:spacing w:after="0" w:line="252" w:lineRule="auto"/>
              <w:rPr>
                <w:lang w:eastAsia="zh-CN"/>
              </w:rPr>
            </w:pPr>
            <w:r>
              <w:rPr>
                <w:rFonts w:hint="eastAsia"/>
                <w:lang w:eastAsia="zh-CN"/>
              </w:rPr>
              <w:t>查询当前用户发布的动物档案</w:t>
            </w:r>
          </w:p>
        </w:tc>
        <w:tc>
          <w:tcPr>
            <w:tcW w:w="1814" w:type="dxa"/>
            <w:vAlign w:val="center"/>
          </w:tcPr>
          <w:p w14:paraId="6D6328E2" w14:textId="77777777" w:rsidR="00297150" w:rsidRDefault="00000000">
            <w:pPr>
              <w:spacing w:after="0" w:line="252" w:lineRule="auto"/>
              <w:rPr>
                <w:lang w:eastAsia="zh-CN"/>
              </w:rPr>
            </w:pPr>
            <w:r>
              <w:rPr>
                <w:rFonts w:hint="eastAsia"/>
                <w:lang w:eastAsia="zh-CN"/>
              </w:rPr>
              <w:t>本人档案列表、审核状态</w:t>
            </w:r>
          </w:p>
        </w:tc>
        <w:tc>
          <w:tcPr>
            <w:tcW w:w="1247" w:type="dxa"/>
            <w:vAlign w:val="center"/>
          </w:tcPr>
          <w:p w14:paraId="1024639C" w14:textId="77777777" w:rsidR="00297150" w:rsidRDefault="00000000">
            <w:pPr>
              <w:spacing w:after="0" w:line="252" w:lineRule="auto"/>
            </w:pPr>
            <w:proofErr w:type="spellStart"/>
            <w:r>
              <w:rPr>
                <w:rFonts w:hint="eastAsia"/>
              </w:rPr>
              <w:t>普通用户</w:t>
            </w:r>
            <w:proofErr w:type="spellEnd"/>
          </w:p>
        </w:tc>
      </w:tr>
      <w:tr w:rsidR="00297150" w14:paraId="7A5F12B9" w14:textId="77777777">
        <w:trPr>
          <w:cantSplit/>
          <w:jc w:val="center"/>
        </w:trPr>
        <w:tc>
          <w:tcPr>
            <w:tcW w:w="1474" w:type="dxa"/>
            <w:vAlign w:val="center"/>
          </w:tcPr>
          <w:p w14:paraId="3A3E71EC" w14:textId="77777777" w:rsidR="00297150" w:rsidRDefault="00000000">
            <w:pPr>
              <w:spacing w:after="0" w:line="252" w:lineRule="auto"/>
            </w:pPr>
            <w:proofErr w:type="spellStart"/>
            <w:r>
              <w:rPr>
                <w:rFonts w:hint="eastAsia"/>
              </w:rPr>
              <w:t>更新动物状态</w:t>
            </w:r>
            <w:proofErr w:type="spellEnd"/>
          </w:p>
        </w:tc>
        <w:tc>
          <w:tcPr>
            <w:tcW w:w="1928" w:type="dxa"/>
            <w:vAlign w:val="center"/>
          </w:tcPr>
          <w:p w14:paraId="08A54DB8" w14:textId="77777777" w:rsidR="00297150" w:rsidRDefault="00000000">
            <w:pPr>
              <w:spacing w:after="0" w:line="252" w:lineRule="auto"/>
            </w:pPr>
            <w:proofErr w:type="spellStart"/>
            <w:r>
              <w:rPr>
                <w:rFonts w:hint="eastAsia"/>
              </w:rPr>
              <w:t>动物编号、新状态</w:t>
            </w:r>
            <w:proofErr w:type="spellEnd"/>
          </w:p>
        </w:tc>
        <w:tc>
          <w:tcPr>
            <w:tcW w:w="2891" w:type="dxa"/>
            <w:vAlign w:val="center"/>
          </w:tcPr>
          <w:p w14:paraId="48A33D4C" w14:textId="77777777" w:rsidR="00297150" w:rsidRDefault="00000000">
            <w:pPr>
              <w:spacing w:after="0" w:line="252" w:lineRule="auto"/>
              <w:rPr>
                <w:lang w:eastAsia="zh-CN"/>
              </w:rPr>
            </w:pPr>
            <w:r>
              <w:rPr>
                <w:rFonts w:hint="eastAsia"/>
                <w:lang w:eastAsia="zh-CN"/>
              </w:rPr>
              <w:t>校验状态流转合法性，更新动物档案状态</w:t>
            </w:r>
          </w:p>
        </w:tc>
        <w:tc>
          <w:tcPr>
            <w:tcW w:w="1814" w:type="dxa"/>
            <w:vAlign w:val="center"/>
          </w:tcPr>
          <w:p w14:paraId="397361F4" w14:textId="77777777" w:rsidR="00297150" w:rsidRDefault="00000000">
            <w:pPr>
              <w:spacing w:after="0" w:line="252" w:lineRule="auto"/>
            </w:pPr>
            <w:proofErr w:type="spellStart"/>
            <w:r>
              <w:rPr>
                <w:rFonts w:hint="eastAsia"/>
              </w:rPr>
              <w:t>状态更新结果</w:t>
            </w:r>
            <w:proofErr w:type="spellEnd"/>
          </w:p>
        </w:tc>
        <w:tc>
          <w:tcPr>
            <w:tcW w:w="1247" w:type="dxa"/>
            <w:vAlign w:val="center"/>
          </w:tcPr>
          <w:p w14:paraId="1A81A336" w14:textId="77777777" w:rsidR="00297150" w:rsidRDefault="00000000">
            <w:pPr>
              <w:spacing w:after="0" w:line="252" w:lineRule="auto"/>
            </w:pPr>
            <w:proofErr w:type="spellStart"/>
            <w:r>
              <w:rPr>
                <w:rFonts w:hint="eastAsia"/>
              </w:rPr>
              <w:t>管理员或授权用户</w:t>
            </w:r>
            <w:proofErr w:type="spellEnd"/>
          </w:p>
        </w:tc>
      </w:tr>
    </w:tbl>
    <w:p w14:paraId="2C5E47AF" w14:textId="77777777" w:rsidR="00297150" w:rsidRDefault="00297150"/>
    <w:p w14:paraId="37F0BD72" w14:textId="77777777" w:rsidR="00297150" w:rsidRDefault="00000000">
      <w:pPr>
        <w:spacing w:after="80"/>
        <w:ind w:firstLine="420"/>
        <w:rPr>
          <w:lang w:eastAsia="zh-CN"/>
        </w:rPr>
      </w:pPr>
      <w:r>
        <w:rPr>
          <w:rFonts w:hint="eastAsia"/>
          <w:lang w:eastAsia="zh-CN"/>
        </w:rPr>
        <w:t>动物档案状态应与业务流程一致。用户发布后默认为“待审核”；审核通过后方可公开展示；领养申请通过后应同步更新为“已领养”；违规或无效信息可由管理员下架。</w:t>
      </w:r>
    </w:p>
    <w:p w14:paraId="29A09316" w14:textId="77777777" w:rsidR="00297150" w:rsidRDefault="00000000">
      <w:pPr>
        <w:pStyle w:val="31"/>
        <w:spacing w:before="120" w:after="80"/>
        <w:rPr>
          <w:rFonts w:ascii="Times New Roman" w:eastAsia="宋体" w:hAnsi="Times New Roman" w:cs="Times New Roman"/>
          <w:b w:val="0"/>
          <w:bCs w:val="0"/>
        </w:rPr>
      </w:pPr>
      <w:r>
        <w:rPr>
          <w:rFonts w:ascii="Times New Roman" w:eastAsia="宋体" w:hAnsi="Times New Roman" w:cs="Times New Roman" w:hint="eastAsia"/>
          <w:b w:val="0"/>
          <w:bCs w:val="0"/>
        </w:rPr>
        <w:t xml:space="preserve">4. </w:t>
      </w:r>
      <w:proofErr w:type="spellStart"/>
      <w:r>
        <w:rPr>
          <w:rFonts w:ascii="Times New Roman" w:eastAsia="宋体" w:hAnsi="Times New Roman" w:cs="Times New Roman" w:hint="eastAsia"/>
          <w:b w:val="0"/>
          <w:bCs w:val="0"/>
        </w:rPr>
        <w:t>救助信息接口需求</w:t>
      </w:r>
      <w:proofErr w:type="spellEnd"/>
    </w:p>
    <w:tbl>
      <w:tblPr>
        <w:tblStyle w:val="af4"/>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1454"/>
        <w:gridCol w:w="1903"/>
        <w:gridCol w:w="2847"/>
        <w:gridCol w:w="1791"/>
        <w:gridCol w:w="1231"/>
      </w:tblGrid>
      <w:tr w:rsidR="00297150" w14:paraId="7163EBEF" w14:textId="77777777">
        <w:trPr>
          <w:cantSplit/>
          <w:jc w:val="center"/>
        </w:trPr>
        <w:tc>
          <w:tcPr>
            <w:tcW w:w="1474" w:type="dxa"/>
            <w:vAlign w:val="center"/>
          </w:tcPr>
          <w:p w14:paraId="10377036" w14:textId="77777777" w:rsidR="00297150" w:rsidRDefault="00000000">
            <w:pPr>
              <w:spacing w:after="0" w:line="252" w:lineRule="auto"/>
            </w:pPr>
            <w:proofErr w:type="spellStart"/>
            <w:r>
              <w:rPr>
                <w:rFonts w:hint="eastAsia"/>
              </w:rPr>
              <w:t>接口功能</w:t>
            </w:r>
            <w:proofErr w:type="spellEnd"/>
          </w:p>
        </w:tc>
        <w:tc>
          <w:tcPr>
            <w:tcW w:w="1928" w:type="dxa"/>
            <w:vAlign w:val="center"/>
          </w:tcPr>
          <w:p w14:paraId="39D88A74" w14:textId="77777777" w:rsidR="00297150" w:rsidRDefault="00000000">
            <w:pPr>
              <w:spacing w:after="0" w:line="252" w:lineRule="auto"/>
            </w:pPr>
            <w:proofErr w:type="spellStart"/>
            <w:r>
              <w:rPr>
                <w:rFonts w:hint="eastAsia"/>
              </w:rPr>
              <w:t>输入数据</w:t>
            </w:r>
            <w:proofErr w:type="spellEnd"/>
          </w:p>
        </w:tc>
        <w:tc>
          <w:tcPr>
            <w:tcW w:w="2891" w:type="dxa"/>
            <w:vAlign w:val="center"/>
          </w:tcPr>
          <w:p w14:paraId="43445EE1" w14:textId="77777777" w:rsidR="00297150" w:rsidRDefault="00000000">
            <w:pPr>
              <w:spacing w:after="0" w:line="252" w:lineRule="auto"/>
            </w:pPr>
            <w:proofErr w:type="spellStart"/>
            <w:r>
              <w:rPr>
                <w:rFonts w:hint="eastAsia"/>
              </w:rPr>
              <w:t>处理要求</w:t>
            </w:r>
            <w:proofErr w:type="spellEnd"/>
          </w:p>
        </w:tc>
        <w:tc>
          <w:tcPr>
            <w:tcW w:w="1814" w:type="dxa"/>
            <w:vAlign w:val="center"/>
          </w:tcPr>
          <w:p w14:paraId="30F8B64E" w14:textId="77777777" w:rsidR="00297150" w:rsidRDefault="00000000">
            <w:pPr>
              <w:spacing w:after="0" w:line="252" w:lineRule="auto"/>
            </w:pPr>
            <w:proofErr w:type="spellStart"/>
            <w:r>
              <w:rPr>
                <w:rFonts w:hint="eastAsia"/>
              </w:rPr>
              <w:t>输出数据</w:t>
            </w:r>
            <w:proofErr w:type="spellEnd"/>
          </w:p>
        </w:tc>
        <w:tc>
          <w:tcPr>
            <w:tcW w:w="1247" w:type="dxa"/>
            <w:vAlign w:val="center"/>
          </w:tcPr>
          <w:p w14:paraId="50769CA3" w14:textId="77777777" w:rsidR="00297150" w:rsidRDefault="00000000">
            <w:pPr>
              <w:spacing w:after="0" w:line="252" w:lineRule="auto"/>
            </w:pPr>
            <w:proofErr w:type="spellStart"/>
            <w:r>
              <w:rPr>
                <w:rFonts w:hint="eastAsia"/>
              </w:rPr>
              <w:t>权限要求</w:t>
            </w:r>
            <w:proofErr w:type="spellEnd"/>
          </w:p>
        </w:tc>
      </w:tr>
      <w:tr w:rsidR="00297150" w14:paraId="3C44AD4F" w14:textId="77777777">
        <w:trPr>
          <w:cantSplit/>
          <w:jc w:val="center"/>
        </w:trPr>
        <w:tc>
          <w:tcPr>
            <w:tcW w:w="1474" w:type="dxa"/>
            <w:vAlign w:val="center"/>
          </w:tcPr>
          <w:p w14:paraId="215F1E0C" w14:textId="77777777" w:rsidR="00297150" w:rsidRDefault="00000000">
            <w:pPr>
              <w:spacing w:after="0" w:line="252" w:lineRule="auto"/>
            </w:pPr>
            <w:proofErr w:type="spellStart"/>
            <w:r>
              <w:rPr>
                <w:rFonts w:hint="eastAsia"/>
              </w:rPr>
              <w:t>查询救助信息列表</w:t>
            </w:r>
            <w:proofErr w:type="spellEnd"/>
          </w:p>
        </w:tc>
        <w:tc>
          <w:tcPr>
            <w:tcW w:w="1928" w:type="dxa"/>
            <w:vAlign w:val="center"/>
          </w:tcPr>
          <w:p w14:paraId="59106D54" w14:textId="77777777" w:rsidR="00297150" w:rsidRDefault="00000000">
            <w:pPr>
              <w:spacing w:after="0" w:line="252" w:lineRule="auto"/>
              <w:rPr>
                <w:lang w:eastAsia="zh-CN"/>
              </w:rPr>
            </w:pPr>
            <w:r>
              <w:rPr>
                <w:rFonts w:hint="eastAsia"/>
                <w:lang w:eastAsia="zh-CN"/>
              </w:rPr>
              <w:t>关键词、地区、状态、分</w:t>
            </w:r>
            <w:proofErr w:type="gramStart"/>
            <w:r>
              <w:rPr>
                <w:rFonts w:hint="eastAsia"/>
                <w:lang w:eastAsia="zh-CN"/>
              </w:rPr>
              <w:t>页条件</w:t>
            </w:r>
            <w:proofErr w:type="gramEnd"/>
          </w:p>
        </w:tc>
        <w:tc>
          <w:tcPr>
            <w:tcW w:w="2891" w:type="dxa"/>
            <w:vAlign w:val="center"/>
          </w:tcPr>
          <w:p w14:paraId="663F077B" w14:textId="77777777" w:rsidR="00297150" w:rsidRDefault="00000000">
            <w:pPr>
              <w:spacing w:after="0" w:line="252" w:lineRule="auto"/>
              <w:rPr>
                <w:lang w:eastAsia="zh-CN"/>
              </w:rPr>
            </w:pPr>
            <w:r>
              <w:rPr>
                <w:rFonts w:hint="eastAsia"/>
                <w:lang w:eastAsia="zh-CN"/>
              </w:rPr>
              <w:t>查询审核通过且允许公开展示的救助信息</w:t>
            </w:r>
          </w:p>
        </w:tc>
        <w:tc>
          <w:tcPr>
            <w:tcW w:w="1814" w:type="dxa"/>
            <w:vAlign w:val="center"/>
          </w:tcPr>
          <w:p w14:paraId="1B0EDCF7" w14:textId="77777777" w:rsidR="00297150" w:rsidRDefault="00000000">
            <w:pPr>
              <w:spacing w:after="0" w:line="252" w:lineRule="auto"/>
              <w:rPr>
                <w:lang w:eastAsia="zh-CN"/>
              </w:rPr>
            </w:pPr>
            <w:r>
              <w:rPr>
                <w:rFonts w:hint="eastAsia"/>
                <w:lang w:eastAsia="zh-CN"/>
              </w:rPr>
              <w:t>救助信息列表、分</w:t>
            </w:r>
            <w:proofErr w:type="gramStart"/>
            <w:r>
              <w:rPr>
                <w:rFonts w:hint="eastAsia"/>
                <w:lang w:eastAsia="zh-CN"/>
              </w:rPr>
              <w:t>页信息</w:t>
            </w:r>
            <w:proofErr w:type="gramEnd"/>
          </w:p>
        </w:tc>
        <w:tc>
          <w:tcPr>
            <w:tcW w:w="1247" w:type="dxa"/>
            <w:vAlign w:val="center"/>
          </w:tcPr>
          <w:p w14:paraId="243FBD0F" w14:textId="77777777" w:rsidR="00297150" w:rsidRDefault="00000000">
            <w:pPr>
              <w:spacing w:after="0" w:line="252" w:lineRule="auto"/>
            </w:pPr>
            <w:proofErr w:type="spellStart"/>
            <w:r>
              <w:rPr>
                <w:rFonts w:hint="eastAsia"/>
              </w:rPr>
              <w:t>游客</w:t>
            </w:r>
            <w:proofErr w:type="spellEnd"/>
            <w:r>
              <w:rPr>
                <w:rFonts w:hint="eastAsia"/>
              </w:rPr>
              <w:t>/</w:t>
            </w:r>
            <w:proofErr w:type="spellStart"/>
            <w:r>
              <w:rPr>
                <w:rFonts w:hint="eastAsia"/>
              </w:rPr>
              <w:t>用户</w:t>
            </w:r>
            <w:proofErr w:type="spellEnd"/>
          </w:p>
        </w:tc>
      </w:tr>
      <w:tr w:rsidR="00297150" w14:paraId="3625F63A" w14:textId="77777777">
        <w:trPr>
          <w:cantSplit/>
          <w:jc w:val="center"/>
        </w:trPr>
        <w:tc>
          <w:tcPr>
            <w:tcW w:w="1474" w:type="dxa"/>
            <w:vAlign w:val="center"/>
          </w:tcPr>
          <w:p w14:paraId="31B986C4" w14:textId="77777777" w:rsidR="00297150" w:rsidRDefault="00000000">
            <w:pPr>
              <w:spacing w:after="0" w:line="252" w:lineRule="auto"/>
            </w:pPr>
            <w:proofErr w:type="spellStart"/>
            <w:r>
              <w:rPr>
                <w:rFonts w:hint="eastAsia"/>
              </w:rPr>
              <w:t>查询救助信息详情</w:t>
            </w:r>
            <w:proofErr w:type="spellEnd"/>
          </w:p>
        </w:tc>
        <w:tc>
          <w:tcPr>
            <w:tcW w:w="1928" w:type="dxa"/>
            <w:vAlign w:val="center"/>
          </w:tcPr>
          <w:p w14:paraId="3573E997" w14:textId="77777777" w:rsidR="00297150" w:rsidRDefault="00000000">
            <w:pPr>
              <w:spacing w:after="0" w:line="252" w:lineRule="auto"/>
            </w:pPr>
            <w:proofErr w:type="spellStart"/>
            <w:r>
              <w:rPr>
                <w:rFonts w:hint="eastAsia"/>
              </w:rPr>
              <w:t>救助信息编号</w:t>
            </w:r>
            <w:proofErr w:type="spellEnd"/>
          </w:p>
        </w:tc>
        <w:tc>
          <w:tcPr>
            <w:tcW w:w="2891" w:type="dxa"/>
            <w:vAlign w:val="center"/>
          </w:tcPr>
          <w:p w14:paraId="3AD51E46" w14:textId="77777777" w:rsidR="00297150" w:rsidRDefault="00000000">
            <w:pPr>
              <w:spacing w:after="0" w:line="252" w:lineRule="auto"/>
              <w:rPr>
                <w:lang w:eastAsia="zh-CN"/>
              </w:rPr>
            </w:pPr>
            <w:r>
              <w:rPr>
                <w:rFonts w:hint="eastAsia"/>
                <w:lang w:eastAsia="zh-CN"/>
              </w:rPr>
              <w:t>查询救助地点、动物情况、联系方式、说明和状态</w:t>
            </w:r>
          </w:p>
        </w:tc>
        <w:tc>
          <w:tcPr>
            <w:tcW w:w="1814" w:type="dxa"/>
            <w:vAlign w:val="center"/>
          </w:tcPr>
          <w:p w14:paraId="1CF723CC" w14:textId="77777777" w:rsidR="00297150" w:rsidRDefault="00000000">
            <w:pPr>
              <w:spacing w:after="0" w:line="252" w:lineRule="auto"/>
            </w:pPr>
            <w:proofErr w:type="spellStart"/>
            <w:r>
              <w:rPr>
                <w:rFonts w:hint="eastAsia"/>
              </w:rPr>
              <w:t>救助详情信息</w:t>
            </w:r>
            <w:proofErr w:type="spellEnd"/>
          </w:p>
        </w:tc>
        <w:tc>
          <w:tcPr>
            <w:tcW w:w="1247" w:type="dxa"/>
            <w:vAlign w:val="center"/>
          </w:tcPr>
          <w:p w14:paraId="5024FDB5" w14:textId="77777777" w:rsidR="00297150" w:rsidRDefault="00000000">
            <w:pPr>
              <w:spacing w:after="0" w:line="252" w:lineRule="auto"/>
            </w:pPr>
            <w:proofErr w:type="spellStart"/>
            <w:r>
              <w:rPr>
                <w:rFonts w:hint="eastAsia"/>
              </w:rPr>
              <w:t>游客</w:t>
            </w:r>
            <w:proofErr w:type="spellEnd"/>
            <w:r>
              <w:rPr>
                <w:rFonts w:hint="eastAsia"/>
              </w:rPr>
              <w:t>/</w:t>
            </w:r>
            <w:proofErr w:type="spellStart"/>
            <w:r>
              <w:rPr>
                <w:rFonts w:hint="eastAsia"/>
              </w:rPr>
              <w:t>用户</w:t>
            </w:r>
            <w:proofErr w:type="spellEnd"/>
          </w:p>
        </w:tc>
      </w:tr>
      <w:tr w:rsidR="00297150" w14:paraId="0DD6518F" w14:textId="77777777">
        <w:trPr>
          <w:cantSplit/>
          <w:jc w:val="center"/>
        </w:trPr>
        <w:tc>
          <w:tcPr>
            <w:tcW w:w="1474" w:type="dxa"/>
            <w:vAlign w:val="center"/>
          </w:tcPr>
          <w:p w14:paraId="6963D101" w14:textId="77777777" w:rsidR="00297150" w:rsidRDefault="00000000">
            <w:pPr>
              <w:spacing w:after="0" w:line="252" w:lineRule="auto"/>
            </w:pPr>
            <w:proofErr w:type="spellStart"/>
            <w:r>
              <w:rPr>
                <w:rFonts w:hint="eastAsia"/>
              </w:rPr>
              <w:t>发布救助信息</w:t>
            </w:r>
            <w:proofErr w:type="spellEnd"/>
          </w:p>
        </w:tc>
        <w:tc>
          <w:tcPr>
            <w:tcW w:w="1928" w:type="dxa"/>
            <w:vAlign w:val="center"/>
          </w:tcPr>
          <w:p w14:paraId="35560D93" w14:textId="77777777" w:rsidR="00297150" w:rsidRDefault="00000000">
            <w:pPr>
              <w:spacing w:after="0" w:line="252" w:lineRule="auto"/>
              <w:rPr>
                <w:lang w:eastAsia="zh-CN"/>
              </w:rPr>
            </w:pPr>
            <w:r>
              <w:rPr>
                <w:rFonts w:hint="eastAsia"/>
                <w:lang w:eastAsia="zh-CN"/>
              </w:rPr>
              <w:t>救助地点、动物情况、联系方式、求助说明、图片</w:t>
            </w:r>
          </w:p>
        </w:tc>
        <w:tc>
          <w:tcPr>
            <w:tcW w:w="2891" w:type="dxa"/>
            <w:vAlign w:val="center"/>
          </w:tcPr>
          <w:p w14:paraId="41537DB2" w14:textId="77777777" w:rsidR="00297150" w:rsidRDefault="00000000">
            <w:pPr>
              <w:spacing w:after="0" w:line="252" w:lineRule="auto"/>
              <w:rPr>
                <w:lang w:eastAsia="zh-CN"/>
              </w:rPr>
            </w:pPr>
            <w:r>
              <w:rPr>
                <w:rFonts w:hint="eastAsia"/>
                <w:lang w:eastAsia="zh-CN"/>
              </w:rPr>
              <w:t>校验</w:t>
            </w:r>
            <w:proofErr w:type="gramStart"/>
            <w:r>
              <w:rPr>
                <w:rFonts w:hint="eastAsia"/>
                <w:lang w:eastAsia="zh-CN"/>
              </w:rPr>
              <w:t>必填项和</w:t>
            </w:r>
            <w:proofErr w:type="gramEnd"/>
            <w:r>
              <w:rPr>
                <w:rFonts w:hint="eastAsia"/>
                <w:lang w:eastAsia="zh-CN"/>
              </w:rPr>
              <w:t>联系方式格式，保存后默认置为待审核</w:t>
            </w:r>
          </w:p>
        </w:tc>
        <w:tc>
          <w:tcPr>
            <w:tcW w:w="1814" w:type="dxa"/>
            <w:vAlign w:val="center"/>
          </w:tcPr>
          <w:p w14:paraId="3B09DF78" w14:textId="77777777" w:rsidR="00297150" w:rsidRDefault="00000000">
            <w:pPr>
              <w:spacing w:after="0" w:line="252" w:lineRule="auto"/>
              <w:rPr>
                <w:lang w:eastAsia="zh-CN"/>
              </w:rPr>
            </w:pPr>
            <w:r>
              <w:rPr>
                <w:rFonts w:hint="eastAsia"/>
                <w:lang w:eastAsia="zh-CN"/>
              </w:rPr>
              <w:t>提交成功提示、待审核状态</w:t>
            </w:r>
          </w:p>
        </w:tc>
        <w:tc>
          <w:tcPr>
            <w:tcW w:w="1247" w:type="dxa"/>
            <w:vAlign w:val="center"/>
          </w:tcPr>
          <w:p w14:paraId="04CED537" w14:textId="77777777" w:rsidR="00297150" w:rsidRDefault="00000000">
            <w:pPr>
              <w:spacing w:after="0" w:line="252" w:lineRule="auto"/>
            </w:pPr>
            <w:proofErr w:type="spellStart"/>
            <w:r>
              <w:rPr>
                <w:rFonts w:hint="eastAsia"/>
              </w:rPr>
              <w:t>普通用户</w:t>
            </w:r>
            <w:proofErr w:type="spellEnd"/>
          </w:p>
        </w:tc>
      </w:tr>
      <w:tr w:rsidR="00297150" w14:paraId="79DC7404" w14:textId="77777777">
        <w:trPr>
          <w:cantSplit/>
          <w:jc w:val="center"/>
        </w:trPr>
        <w:tc>
          <w:tcPr>
            <w:tcW w:w="1474" w:type="dxa"/>
            <w:vAlign w:val="center"/>
          </w:tcPr>
          <w:p w14:paraId="7203A5BA" w14:textId="77777777" w:rsidR="00297150" w:rsidRDefault="00000000">
            <w:pPr>
              <w:spacing w:after="0" w:line="252" w:lineRule="auto"/>
            </w:pPr>
            <w:proofErr w:type="spellStart"/>
            <w:r>
              <w:rPr>
                <w:rFonts w:hint="eastAsia"/>
              </w:rPr>
              <w:t>修改救助信息</w:t>
            </w:r>
            <w:proofErr w:type="spellEnd"/>
          </w:p>
        </w:tc>
        <w:tc>
          <w:tcPr>
            <w:tcW w:w="1928" w:type="dxa"/>
            <w:vAlign w:val="center"/>
          </w:tcPr>
          <w:p w14:paraId="10F9B50D" w14:textId="77777777" w:rsidR="00297150" w:rsidRDefault="00000000">
            <w:pPr>
              <w:spacing w:after="0" w:line="252" w:lineRule="auto"/>
              <w:rPr>
                <w:lang w:eastAsia="zh-CN"/>
              </w:rPr>
            </w:pPr>
            <w:r>
              <w:rPr>
                <w:rFonts w:hint="eastAsia"/>
                <w:lang w:eastAsia="zh-CN"/>
              </w:rPr>
              <w:t>救助信息编号、修改内容</w:t>
            </w:r>
          </w:p>
        </w:tc>
        <w:tc>
          <w:tcPr>
            <w:tcW w:w="2891" w:type="dxa"/>
            <w:vAlign w:val="center"/>
          </w:tcPr>
          <w:p w14:paraId="56A37D87" w14:textId="77777777" w:rsidR="00297150" w:rsidRDefault="00000000">
            <w:pPr>
              <w:spacing w:after="0" w:line="252" w:lineRule="auto"/>
              <w:rPr>
                <w:lang w:eastAsia="zh-CN"/>
              </w:rPr>
            </w:pPr>
            <w:r>
              <w:rPr>
                <w:rFonts w:hint="eastAsia"/>
                <w:lang w:eastAsia="zh-CN"/>
              </w:rPr>
              <w:t>校验发布者身份或管理员权限</w:t>
            </w:r>
          </w:p>
        </w:tc>
        <w:tc>
          <w:tcPr>
            <w:tcW w:w="1814" w:type="dxa"/>
            <w:vAlign w:val="center"/>
          </w:tcPr>
          <w:p w14:paraId="59137AA9" w14:textId="77777777" w:rsidR="00297150" w:rsidRDefault="00000000">
            <w:pPr>
              <w:spacing w:after="0" w:line="252" w:lineRule="auto"/>
            </w:pPr>
            <w:proofErr w:type="spellStart"/>
            <w:r>
              <w:rPr>
                <w:rFonts w:hint="eastAsia"/>
              </w:rPr>
              <w:t>修改成功提示</w:t>
            </w:r>
            <w:proofErr w:type="spellEnd"/>
          </w:p>
        </w:tc>
        <w:tc>
          <w:tcPr>
            <w:tcW w:w="1247" w:type="dxa"/>
            <w:vAlign w:val="center"/>
          </w:tcPr>
          <w:p w14:paraId="5B557E55" w14:textId="77777777" w:rsidR="00297150" w:rsidRDefault="00000000">
            <w:pPr>
              <w:spacing w:after="0" w:line="252" w:lineRule="auto"/>
            </w:pPr>
            <w:proofErr w:type="spellStart"/>
            <w:r>
              <w:rPr>
                <w:rFonts w:hint="eastAsia"/>
              </w:rPr>
              <w:t>发布者本人</w:t>
            </w:r>
            <w:proofErr w:type="spellEnd"/>
            <w:r>
              <w:rPr>
                <w:rFonts w:hint="eastAsia"/>
              </w:rPr>
              <w:t>/</w:t>
            </w:r>
            <w:proofErr w:type="spellStart"/>
            <w:r>
              <w:rPr>
                <w:rFonts w:hint="eastAsia"/>
              </w:rPr>
              <w:t>管理员</w:t>
            </w:r>
            <w:proofErr w:type="spellEnd"/>
          </w:p>
        </w:tc>
      </w:tr>
      <w:tr w:rsidR="00297150" w14:paraId="761EBD90" w14:textId="77777777">
        <w:trPr>
          <w:cantSplit/>
          <w:jc w:val="center"/>
        </w:trPr>
        <w:tc>
          <w:tcPr>
            <w:tcW w:w="1474" w:type="dxa"/>
            <w:vAlign w:val="center"/>
          </w:tcPr>
          <w:p w14:paraId="195BC84C" w14:textId="77777777" w:rsidR="00297150" w:rsidRDefault="00000000">
            <w:pPr>
              <w:spacing w:after="0" w:line="252" w:lineRule="auto"/>
            </w:pPr>
            <w:proofErr w:type="spellStart"/>
            <w:r>
              <w:rPr>
                <w:rFonts w:hint="eastAsia"/>
              </w:rPr>
              <w:t>删除或下架救助信息</w:t>
            </w:r>
            <w:proofErr w:type="spellEnd"/>
          </w:p>
        </w:tc>
        <w:tc>
          <w:tcPr>
            <w:tcW w:w="1928" w:type="dxa"/>
            <w:vAlign w:val="center"/>
          </w:tcPr>
          <w:p w14:paraId="711FD569" w14:textId="77777777" w:rsidR="00297150" w:rsidRDefault="00000000">
            <w:pPr>
              <w:spacing w:after="0" w:line="252" w:lineRule="auto"/>
            </w:pPr>
            <w:proofErr w:type="spellStart"/>
            <w:r>
              <w:rPr>
                <w:rFonts w:hint="eastAsia"/>
              </w:rPr>
              <w:t>救助信息编号</w:t>
            </w:r>
            <w:proofErr w:type="spellEnd"/>
          </w:p>
        </w:tc>
        <w:tc>
          <w:tcPr>
            <w:tcW w:w="2891" w:type="dxa"/>
            <w:vAlign w:val="center"/>
          </w:tcPr>
          <w:p w14:paraId="6D4B1A1F" w14:textId="77777777" w:rsidR="00297150" w:rsidRDefault="00000000">
            <w:pPr>
              <w:spacing w:after="0" w:line="252" w:lineRule="auto"/>
              <w:rPr>
                <w:lang w:eastAsia="zh-CN"/>
              </w:rPr>
            </w:pPr>
            <w:r>
              <w:rPr>
                <w:rFonts w:hint="eastAsia"/>
                <w:lang w:eastAsia="zh-CN"/>
              </w:rPr>
              <w:t>校验权限，将救助信息置为已下架或逻辑删除</w:t>
            </w:r>
          </w:p>
        </w:tc>
        <w:tc>
          <w:tcPr>
            <w:tcW w:w="1814" w:type="dxa"/>
            <w:vAlign w:val="center"/>
          </w:tcPr>
          <w:p w14:paraId="75361690" w14:textId="77777777" w:rsidR="00297150" w:rsidRDefault="00000000">
            <w:pPr>
              <w:spacing w:after="0" w:line="252" w:lineRule="auto"/>
            </w:pPr>
            <w:proofErr w:type="spellStart"/>
            <w:r>
              <w:rPr>
                <w:rFonts w:hint="eastAsia"/>
              </w:rPr>
              <w:t>删除或下架结果</w:t>
            </w:r>
            <w:proofErr w:type="spellEnd"/>
          </w:p>
        </w:tc>
        <w:tc>
          <w:tcPr>
            <w:tcW w:w="1247" w:type="dxa"/>
            <w:vAlign w:val="center"/>
          </w:tcPr>
          <w:p w14:paraId="370C8388" w14:textId="77777777" w:rsidR="00297150" w:rsidRDefault="00000000">
            <w:pPr>
              <w:spacing w:after="0" w:line="252" w:lineRule="auto"/>
            </w:pPr>
            <w:proofErr w:type="spellStart"/>
            <w:r>
              <w:rPr>
                <w:rFonts w:hint="eastAsia"/>
              </w:rPr>
              <w:t>发布者本人</w:t>
            </w:r>
            <w:proofErr w:type="spellEnd"/>
            <w:r>
              <w:rPr>
                <w:rFonts w:hint="eastAsia"/>
              </w:rPr>
              <w:t>/</w:t>
            </w:r>
            <w:proofErr w:type="spellStart"/>
            <w:r>
              <w:rPr>
                <w:rFonts w:hint="eastAsia"/>
              </w:rPr>
              <w:t>管理员</w:t>
            </w:r>
            <w:proofErr w:type="spellEnd"/>
          </w:p>
        </w:tc>
      </w:tr>
      <w:tr w:rsidR="00297150" w14:paraId="09464482" w14:textId="77777777">
        <w:trPr>
          <w:cantSplit/>
          <w:jc w:val="center"/>
        </w:trPr>
        <w:tc>
          <w:tcPr>
            <w:tcW w:w="1474" w:type="dxa"/>
            <w:vAlign w:val="center"/>
          </w:tcPr>
          <w:p w14:paraId="145B3041" w14:textId="77777777" w:rsidR="00297150" w:rsidRDefault="00000000">
            <w:pPr>
              <w:spacing w:after="0" w:line="252" w:lineRule="auto"/>
            </w:pPr>
            <w:proofErr w:type="spellStart"/>
            <w:r>
              <w:rPr>
                <w:rFonts w:hint="eastAsia"/>
              </w:rPr>
              <w:t>更新救助状态</w:t>
            </w:r>
            <w:proofErr w:type="spellEnd"/>
          </w:p>
        </w:tc>
        <w:tc>
          <w:tcPr>
            <w:tcW w:w="1928" w:type="dxa"/>
            <w:vAlign w:val="center"/>
          </w:tcPr>
          <w:p w14:paraId="0956F9AB" w14:textId="77777777" w:rsidR="00297150" w:rsidRDefault="00000000">
            <w:pPr>
              <w:spacing w:after="0" w:line="252" w:lineRule="auto"/>
              <w:rPr>
                <w:lang w:eastAsia="zh-CN"/>
              </w:rPr>
            </w:pPr>
            <w:r>
              <w:rPr>
                <w:rFonts w:hint="eastAsia"/>
                <w:lang w:eastAsia="zh-CN"/>
              </w:rPr>
              <w:t>救助信息编号、新状态</w:t>
            </w:r>
          </w:p>
        </w:tc>
        <w:tc>
          <w:tcPr>
            <w:tcW w:w="2891" w:type="dxa"/>
            <w:vAlign w:val="center"/>
          </w:tcPr>
          <w:p w14:paraId="68B4D69B" w14:textId="77777777" w:rsidR="00297150" w:rsidRDefault="00000000">
            <w:pPr>
              <w:spacing w:after="0" w:line="252" w:lineRule="auto"/>
              <w:rPr>
                <w:lang w:eastAsia="zh-CN"/>
              </w:rPr>
            </w:pPr>
            <w:r>
              <w:rPr>
                <w:rFonts w:hint="eastAsia"/>
                <w:lang w:eastAsia="zh-CN"/>
              </w:rPr>
              <w:t>按“待处理—处理中—已完成”等状态流转更新</w:t>
            </w:r>
          </w:p>
        </w:tc>
        <w:tc>
          <w:tcPr>
            <w:tcW w:w="1814" w:type="dxa"/>
            <w:vAlign w:val="center"/>
          </w:tcPr>
          <w:p w14:paraId="7C99EF11" w14:textId="77777777" w:rsidR="00297150" w:rsidRDefault="00000000">
            <w:pPr>
              <w:spacing w:after="0" w:line="252" w:lineRule="auto"/>
            </w:pPr>
            <w:proofErr w:type="spellStart"/>
            <w:r>
              <w:rPr>
                <w:rFonts w:hint="eastAsia"/>
              </w:rPr>
              <w:t>状态更新结果</w:t>
            </w:r>
            <w:proofErr w:type="spellEnd"/>
          </w:p>
        </w:tc>
        <w:tc>
          <w:tcPr>
            <w:tcW w:w="1247" w:type="dxa"/>
            <w:vAlign w:val="center"/>
          </w:tcPr>
          <w:p w14:paraId="38755B8F" w14:textId="77777777" w:rsidR="00297150" w:rsidRDefault="00000000">
            <w:pPr>
              <w:spacing w:after="0" w:line="252" w:lineRule="auto"/>
            </w:pPr>
            <w:proofErr w:type="spellStart"/>
            <w:r>
              <w:rPr>
                <w:rFonts w:hint="eastAsia"/>
              </w:rPr>
              <w:t>发布者本人</w:t>
            </w:r>
            <w:proofErr w:type="spellEnd"/>
            <w:r>
              <w:rPr>
                <w:rFonts w:hint="eastAsia"/>
              </w:rPr>
              <w:t>/</w:t>
            </w:r>
            <w:proofErr w:type="spellStart"/>
            <w:r>
              <w:rPr>
                <w:rFonts w:hint="eastAsia"/>
              </w:rPr>
              <w:t>管理员</w:t>
            </w:r>
            <w:proofErr w:type="spellEnd"/>
          </w:p>
        </w:tc>
      </w:tr>
      <w:tr w:rsidR="00297150" w14:paraId="79607C48" w14:textId="77777777">
        <w:trPr>
          <w:cantSplit/>
          <w:jc w:val="center"/>
        </w:trPr>
        <w:tc>
          <w:tcPr>
            <w:tcW w:w="1474" w:type="dxa"/>
            <w:vAlign w:val="center"/>
          </w:tcPr>
          <w:p w14:paraId="67BEF49C" w14:textId="77777777" w:rsidR="00297150" w:rsidRDefault="00000000">
            <w:pPr>
              <w:spacing w:after="0" w:line="252" w:lineRule="auto"/>
            </w:pPr>
            <w:proofErr w:type="spellStart"/>
            <w:r>
              <w:rPr>
                <w:rFonts w:hint="eastAsia"/>
              </w:rPr>
              <w:lastRenderedPageBreak/>
              <w:t>查询本人救助信息</w:t>
            </w:r>
            <w:proofErr w:type="spellEnd"/>
          </w:p>
        </w:tc>
        <w:tc>
          <w:tcPr>
            <w:tcW w:w="1928" w:type="dxa"/>
            <w:vAlign w:val="center"/>
          </w:tcPr>
          <w:p w14:paraId="23BAE628" w14:textId="77777777" w:rsidR="00297150" w:rsidRDefault="00000000">
            <w:pPr>
              <w:spacing w:after="0" w:line="252" w:lineRule="auto"/>
              <w:rPr>
                <w:lang w:eastAsia="zh-CN"/>
              </w:rPr>
            </w:pPr>
            <w:r>
              <w:rPr>
                <w:rFonts w:hint="eastAsia"/>
                <w:lang w:eastAsia="zh-CN"/>
              </w:rPr>
              <w:t>当前用户编号、分页条件、状态条件</w:t>
            </w:r>
          </w:p>
        </w:tc>
        <w:tc>
          <w:tcPr>
            <w:tcW w:w="2891" w:type="dxa"/>
            <w:vAlign w:val="center"/>
          </w:tcPr>
          <w:p w14:paraId="541C4C12" w14:textId="77777777" w:rsidR="00297150" w:rsidRDefault="00000000">
            <w:pPr>
              <w:spacing w:after="0" w:line="252" w:lineRule="auto"/>
              <w:rPr>
                <w:lang w:eastAsia="zh-CN"/>
              </w:rPr>
            </w:pPr>
            <w:r>
              <w:rPr>
                <w:rFonts w:hint="eastAsia"/>
                <w:lang w:eastAsia="zh-CN"/>
              </w:rPr>
              <w:t>查询当前用户发布的救助信息</w:t>
            </w:r>
          </w:p>
        </w:tc>
        <w:tc>
          <w:tcPr>
            <w:tcW w:w="1814" w:type="dxa"/>
            <w:vAlign w:val="center"/>
          </w:tcPr>
          <w:p w14:paraId="5C9F2993" w14:textId="77777777" w:rsidR="00297150" w:rsidRDefault="00000000">
            <w:pPr>
              <w:spacing w:after="0" w:line="252" w:lineRule="auto"/>
            </w:pPr>
            <w:proofErr w:type="spellStart"/>
            <w:r>
              <w:rPr>
                <w:rFonts w:hint="eastAsia"/>
              </w:rPr>
              <w:t>本人救助信息列表</w:t>
            </w:r>
            <w:proofErr w:type="spellEnd"/>
          </w:p>
        </w:tc>
        <w:tc>
          <w:tcPr>
            <w:tcW w:w="1247" w:type="dxa"/>
            <w:vAlign w:val="center"/>
          </w:tcPr>
          <w:p w14:paraId="610AE0D7" w14:textId="77777777" w:rsidR="00297150" w:rsidRDefault="00000000">
            <w:pPr>
              <w:spacing w:after="0" w:line="252" w:lineRule="auto"/>
            </w:pPr>
            <w:proofErr w:type="spellStart"/>
            <w:r>
              <w:rPr>
                <w:rFonts w:hint="eastAsia"/>
              </w:rPr>
              <w:t>普通用户</w:t>
            </w:r>
            <w:proofErr w:type="spellEnd"/>
          </w:p>
        </w:tc>
      </w:tr>
    </w:tbl>
    <w:p w14:paraId="058CD0BE" w14:textId="77777777" w:rsidR="00297150" w:rsidRDefault="00297150"/>
    <w:p w14:paraId="0630C2CC" w14:textId="77777777" w:rsidR="00297150" w:rsidRDefault="00000000">
      <w:pPr>
        <w:spacing w:after="80"/>
        <w:ind w:firstLine="420"/>
        <w:rPr>
          <w:lang w:eastAsia="zh-CN"/>
        </w:rPr>
      </w:pPr>
      <w:r>
        <w:rPr>
          <w:rFonts w:hint="eastAsia"/>
          <w:lang w:eastAsia="zh-CN"/>
        </w:rPr>
        <w:t>救助信息审核通过后才在前台展示。救助状态更新后，应在救助列表和详情页同步显示。</w:t>
      </w:r>
    </w:p>
    <w:p w14:paraId="17ADC150" w14:textId="77777777" w:rsidR="00297150" w:rsidRDefault="00000000">
      <w:pPr>
        <w:pStyle w:val="31"/>
        <w:spacing w:before="120" w:after="80"/>
        <w:rPr>
          <w:rFonts w:ascii="Times New Roman" w:eastAsia="宋体" w:hAnsi="Times New Roman" w:cs="Times New Roman"/>
          <w:b w:val="0"/>
          <w:bCs w:val="0"/>
        </w:rPr>
      </w:pPr>
      <w:r>
        <w:rPr>
          <w:rFonts w:ascii="Times New Roman" w:eastAsia="宋体" w:hAnsi="Times New Roman" w:cs="Times New Roman" w:hint="eastAsia"/>
          <w:b w:val="0"/>
          <w:bCs w:val="0"/>
        </w:rPr>
        <w:t xml:space="preserve">5. </w:t>
      </w:r>
      <w:proofErr w:type="spellStart"/>
      <w:r>
        <w:rPr>
          <w:rFonts w:ascii="Times New Roman" w:eastAsia="宋体" w:hAnsi="Times New Roman" w:cs="Times New Roman" w:hint="eastAsia"/>
          <w:b w:val="0"/>
          <w:bCs w:val="0"/>
        </w:rPr>
        <w:t>领养申请接口需求</w:t>
      </w:r>
      <w:proofErr w:type="spellEnd"/>
    </w:p>
    <w:tbl>
      <w:tblPr>
        <w:tblStyle w:val="af4"/>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1454"/>
        <w:gridCol w:w="1903"/>
        <w:gridCol w:w="2847"/>
        <w:gridCol w:w="1791"/>
        <w:gridCol w:w="1231"/>
      </w:tblGrid>
      <w:tr w:rsidR="00297150" w14:paraId="35864B57" w14:textId="77777777">
        <w:trPr>
          <w:cantSplit/>
          <w:jc w:val="center"/>
        </w:trPr>
        <w:tc>
          <w:tcPr>
            <w:tcW w:w="1474" w:type="dxa"/>
            <w:vAlign w:val="center"/>
          </w:tcPr>
          <w:p w14:paraId="7FDDCC30" w14:textId="77777777" w:rsidR="00297150" w:rsidRDefault="00000000">
            <w:pPr>
              <w:spacing w:after="0" w:line="252" w:lineRule="auto"/>
            </w:pPr>
            <w:proofErr w:type="spellStart"/>
            <w:r>
              <w:rPr>
                <w:rFonts w:hint="eastAsia"/>
              </w:rPr>
              <w:t>接口功能</w:t>
            </w:r>
            <w:proofErr w:type="spellEnd"/>
          </w:p>
        </w:tc>
        <w:tc>
          <w:tcPr>
            <w:tcW w:w="1928" w:type="dxa"/>
            <w:vAlign w:val="center"/>
          </w:tcPr>
          <w:p w14:paraId="7AEF3B21" w14:textId="77777777" w:rsidR="00297150" w:rsidRDefault="00000000">
            <w:pPr>
              <w:spacing w:after="0" w:line="252" w:lineRule="auto"/>
            </w:pPr>
            <w:proofErr w:type="spellStart"/>
            <w:r>
              <w:rPr>
                <w:rFonts w:hint="eastAsia"/>
              </w:rPr>
              <w:t>输入数据</w:t>
            </w:r>
            <w:proofErr w:type="spellEnd"/>
          </w:p>
        </w:tc>
        <w:tc>
          <w:tcPr>
            <w:tcW w:w="2891" w:type="dxa"/>
            <w:vAlign w:val="center"/>
          </w:tcPr>
          <w:p w14:paraId="46BC5E32" w14:textId="77777777" w:rsidR="00297150" w:rsidRDefault="00000000">
            <w:pPr>
              <w:spacing w:after="0" w:line="252" w:lineRule="auto"/>
            </w:pPr>
            <w:proofErr w:type="spellStart"/>
            <w:r>
              <w:rPr>
                <w:rFonts w:hint="eastAsia"/>
              </w:rPr>
              <w:t>处理要求</w:t>
            </w:r>
            <w:proofErr w:type="spellEnd"/>
          </w:p>
        </w:tc>
        <w:tc>
          <w:tcPr>
            <w:tcW w:w="1814" w:type="dxa"/>
            <w:vAlign w:val="center"/>
          </w:tcPr>
          <w:p w14:paraId="43766BB8" w14:textId="77777777" w:rsidR="00297150" w:rsidRDefault="00000000">
            <w:pPr>
              <w:spacing w:after="0" w:line="252" w:lineRule="auto"/>
            </w:pPr>
            <w:proofErr w:type="spellStart"/>
            <w:r>
              <w:rPr>
                <w:rFonts w:hint="eastAsia"/>
              </w:rPr>
              <w:t>输出数据</w:t>
            </w:r>
            <w:proofErr w:type="spellEnd"/>
          </w:p>
        </w:tc>
        <w:tc>
          <w:tcPr>
            <w:tcW w:w="1247" w:type="dxa"/>
            <w:vAlign w:val="center"/>
          </w:tcPr>
          <w:p w14:paraId="310F5D98" w14:textId="77777777" w:rsidR="00297150" w:rsidRDefault="00000000">
            <w:pPr>
              <w:spacing w:after="0" w:line="252" w:lineRule="auto"/>
            </w:pPr>
            <w:proofErr w:type="spellStart"/>
            <w:r>
              <w:rPr>
                <w:rFonts w:hint="eastAsia"/>
              </w:rPr>
              <w:t>权限要求</w:t>
            </w:r>
            <w:proofErr w:type="spellEnd"/>
          </w:p>
        </w:tc>
      </w:tr>
      <w:tr w:rsidR="00297150" w14:paraId="0DFB24AA" w14:textId="77777777">
        <w:trPr>
          <w:cantSplit/>
          <w:jc w:val="center"/>
        </w:trPr>
        <w:tc>
          <w:tcPr>
            <w:tcW w:w="1474" w:type="dxa"/>
            <w:vAlign w:val="center"/>
          </w:tcPr>
          <w:p w14:paraId="7C050824" w14:textId="77777777" w:rsidR="00297150" w:rsidRDefault="00000000">
            <w:pPr>
              <w:spacing w:after="0" w:line="252" w:lineRule="auto"/>
            </w:pPr>
            <w:proofErr w:type="spellStart"/>
            <w:r>
              <w:rPr>
                <w:rFonts w:hint="eastAsia"/>
              </w:rPr>
              <w:t>提交领养申请</w:t>
            </w:r>
            <w:proofErr w:type="spellEnd"/>
          </w:p>
        </w:tc>
        <w:tc>
          <w:tcPr>
            <w:tcW w:w="1928" w:type="dxa"/>
            <w:vAlign w:val="center"/>
          </w:tcPr>
          <w:p w14:paraId="68164E7A" w14:textId="77777777" w:rsidR="00297150" w:rsidRDefault="00000000">
            <w:pPr>
              <w:spacing w:after="0" w:line="252" w:lineRule="auto"/>
              <w:rPr>
                <w:lang w:eastAsia="zh-CN"/>
              </w:rPr>
            </w:pPr>
            <w:r>
              <w:rPr>
                <w:rFonts w:hint="eastAsia"/>
                <w:lang w:eastAsia="zh-CN"/>
              </w:rPr>
              <w:t>动物编号、申请人信息、领养理由、居住条件、饲养经验</w:t>
            </w:r>
          </w:p>
        </w:tc>
        <w:tc>
          <w:tcPr>
            <w:tcW w:w="2891" w:type="dxa"/>
            <w:vAlign w:val="center"/>
          </w:tcPr>
          <w:p w14:paraId="3ACD92D6" w14:textId="77777777" w:rsidR="00297150" w:rsidRDefault="00000000">
            <w:pPr>
              <w:spacing w:after="0" w:line="252" w:lineRule="auto"/>
              <w:rPr>
                <w:lang w:eastAsia="zh-CN"/>
              </w:rPr>
            </w:pPr>
            <w:r>
              <w:rPr>
                <w:rFonts w:hint="eastAsia"/>
                <w:lang w:eastAsia="zh-CN"/>
              </w:rPr>
              <w:t>校验用户登录状态、动物是否可领养、申请信息是否完整；保存申请并置为待审核</w:t>
            </w:r>
          </w:p>
        </w:tc>
        <w:tc>
          <w:tcPr>
            <w:tcW w:w="1814" w:type="dxa"/>
            <w:vAlign w:val="center"/>
          </w:tcPr>
          <w:p w14:paraId="7B86E086" w14:textId="77777777" w:rsidR="00297150" w:rsidRDefault="00000000">
            <w:pPr>
              <w:spacing w:after="0" w:line="252" w:lineRule="auto"/>
              <w:rPr>
                <w:lang w:eastAsia="zh-CN"/>
              </w:rPr>
            </w:pPr>
            <w:r>
              <w:rPr>
                <w:rFonts w:hint="eastAsia"/>
                <w:lang w:eastAsia="zh-CN"/>
              </w:rPr>
              <w:t>申请提交成功提示、待审核状态</w:t>
            </w:r>
          </w:p>
        </w:tc>
        <w:tc>
          <w:tcPr>
            <w:tcW w:w="1247" w:type="dxa"/>
            <w:vAlign w:val="center"/>
          </w:tcPr>
          <w:p w14:paraId="00606B25" w14:textId="77777777" w:rsidR="00297150" w:rsidRDefault="00000000">
            <w:pPr>
              <w:spacing w:after="0" w:line="252" w:lineRule="auto"/>
            </w:pPr>
            <w:proofErr w:type="spellStart"/>
            <w:r>
              <w:rPr>
                <w:rFonts w:hint="eastAsia"/>
              </w:rPr>
              <w:t>普通用户</w:t>
            </w:r>
            <w:proofErr w:type="spellEnd"/>
          </w:p>
        </w:tc>
      </w:tr>
      <w:tr w:rsidR="00297150" w14:paraId="7DD6D726" w14:textId="77777777">
        <w:trPr>
          <w:cantSplit/>
          <w:jc w:val="center"/>
        </w:trPr>
        <w:tc>
          <w:tcPr>
            <w:tcW w:w="1474" w:type="dxa"/>
            <w:vAlign w:val="center"/>
          </w:tcPr>
          <w:p w14:paraId="76BA4667" w14:textId="77777777" w:rsidR="00297150" w:rsidRDefault="00000000">
            <w:pPr>
              <w:spacing w:after="0" w:line="252" w:lineRule="auto"/>
            </w:pPr>
            <w:proofErr w:type="spellStart"/>
            <w:r>
              <w:rPr>
                <w:rFonts w:hint="eastAsia"/>
              </w:rPr>
              <w:t>查询本人申请列表</w:t>
            </w:r>
            <w:proofErr w:type="spellEnd"/>
          </w:p>
        </w:tc>
        <w:tc>
          <w:tcPr>
            <w:tcW w:w="1928" w:type="dxa"/>
            <w:vAlign w:val="center"/>
          </w:tcPr>
          <w:p w14:paraId="632BD1E9" w14:textId="77777777" w:rsidR="00297150" w:rsidRDefault="00000000">
            <w:pPr>
              <w:spacing w:after="0" w:line="252" w:lineRule="auto"/>
              <w:rPr>
                <w:lang w:eastAsia="zh-CN"/>
              </w:rPr>
            </w:pPr>
            <w:r>
              <w:rPr>
                <w:rFonts w:hint="eastAsia"/>
                <w:lang w:eastAsia="zh-CN"/>
              </w:rPr>
              <w:t>当前用户编号、分页条件、申请状态</w:t>
            </w:r>
          </w:p>
        </w:tc>
        <w:tc>
          <w:tcPr>
            <w:tcW w:w="2891" w:type="dxa"/>
            <w:vAlign w:val="center"/>
          </w:tcPr>
          <w:p w14:paraId="2320CAA9" w14:textId="77777777" w:rsidR="00297150" w:rsidRDefault="00000000">
            <w:pPr>
              <w:spacing w:after="0" w:line="252" w:lineRule="auto"/>
              <w:rPr>
                <w:lang w:eastAsia="zh-CN"/>
              </w:rPr>
            </w:pPr>
            <w:r>
              <w:rPr>
                <w:rFonts w:hint="eastAsia"/>
                <w:lang w:eastAsia="zh-CN"/>
              </w:rPr>
              <w:t>查询当前用户提交的领养申请</w:t>
            </w:r>
          </w:p>
        </w:tc>
        <w:tc>
          <w:tcPr>
            <w:tcW w:w="1814" w:type="dxa"/>
            <w:vAlign w:val="center"/>
          </w:tcPr>
          <w:p w14:paraId="3C0B8844" w14:textId="77777777" w:rsidR="00297150" w:rsidRDefault="00000000">
            <w:pPr>
              <w:spacing w:after="0" w:line="252" w:lineRule="auto"/>
              <w:rPr>
                <w:lang w:eastAsia="zh-CN"/>
              </w:rPr>
            </w:pPr>
            <w:r>
              <w:rPr>
                <w:rFonts w:hint="eastAsia"/>
                <w:lang w:eastAsia="zh-CN"/>
              </w:rPr>
              <w:t>申请记录、审核状态、审核意见</w:t>
            </w:r>
          </w:p>
        </w:tc>
        <w:tc>
          <w:tcPr>
            <w:tcW w:w="1247" w:type="dxa"/>
            <w:vAlign w:val="center"/>
          </w:tcPr>
          <w:p w14:paraId="21776E80" w14:textId="77777777" w:rsidR="00297150" w:rsidRDefault="00000000">
            <w:pPr>
              <w:spacing w:after="0" w:line="252" w:lineRule="auto"/>
            </w:pPr>
            <w:proofErr w:type="spellStart"/>
            <w:r>
              <w:rPr>
                <w:rFonts w:hint="eastAsia"/>
              </w:rPr>
              <w:t>申请人本人</w:t>
            </w:r>
            <w:proofErr w:type="spellEnd"/>
          </w:p>
        </w:tc>
      </w:tr>
      <w:tr w:rsidR="00297150" w14:paraId="2EE7D555" w14:textId="77777777">
        <w:trPr>
          <w:cantSplit/>
          <w:jc w:val="center"/>
        </w:trPr>
        <w:tc>
          <w:tcPr>
            <w:tcW w:w="1474" w:type="dxa"/>
            <w:vAlign w:val="center"/>
          </w:tcPr>
          <w:p w14:paraId="3608C4EA" w14:textId="77777777" w:rsidR="00297150" w:rsidRDefault="00000000">
            <w:pPr>
              <w:spacing w:after="0" w:line="252" w:lineRule="auto"/>
            </w:pPr>
            <w:proofErr w:type="spellStart"/>
            <w:r>
              <w:rPr>
                <w:rFonts w:hint="eastAsia"/>
              </w:rPr>
              <w:t>查询申请详情</w:t>
            </w:r>
            <w:proofErr w:type="spellEnd"/>
          </w:p>
        </w:tc>
        <w:tc>
          <w:tcPr>
            <w:tcW w:w="1928" w:type="dxa"/>
            <w:vAlign w:val="center"/>
          </w:tcPr>
          <w:p w14:paraId="09772572" w14:textId="77777777" w:rsidR="00297150" w:rsidRDefault="00000000">
            <w:pPr>
              <w:spacing w:after="0" w:line="252" w:lineRule="auto"/>
            </w:pPr>
            <w:proofErr w:type="spellStart"/>
            <w:r>
              <w:rPr>
                <w:rFonts w:hint="eastAsia"/>
              </w:rPr>
              <w:t>申请编号</w:t>
            </w:r>
            <w:proofErr w:type="spellEnd"/>
          </w:p>
        </w:tc>
        <w:tc>
          <w:tcPr>
            <w:tcW w:w="2891" w:type="dxa"/>
            <w:vAlign w:val="center"/>
          </w:tcPr>
          <w:p w14:paraId="3AE43120" w14:textId="77777777" w:rsidR="00297150" w:rsidRDefault="00000000">
            <w:pPr>
              <w:spacing w:after="0" w:line="252" w:lineRule="auto"/>
              <w:rPr>
                <w:lang w:eastAsia="zh-CN"/>
              </w:rPr>
            </w:pPr>
            <w:r>
              <w:rPr>
                <w:rFonts w:hint="eastAsia"/>
                <w:lang w:eastAsia="zh-CN"/>
              </w:rPr>
              <w:t>校验申请人本人或管理员权限，查询申请完整信息</w:t>
            </w:r>
          </w:p>
        </w:tc>
        <w:tc>
          <w:tcPr>
            <w:tcW w:w="1814" w:type="dxa"/>
            <w:vAlign w:val="center"/>
          </w:tcPr>
          <w:p w14:paraId="5F3D60A1" w14:textId="77777777" w:rsidR="00297150" w:rsidRDefault="00000000">
            <w:pPr>
              <w:spacing w:after="0" w:line="252" w:lineRule="auto"/>
              <w:rPr>
                <w:lang w:eastAsia="zh-CN"/>
              </w:rPr>
            </w:pPr>
            <w:r>
              <w:rPr>
                <w:rFonts w:hint="eastAsia"/>
                <w:lang w:eastAsia="zh-CN"/>
              </w:rPr>
              <w:t>申请详情、动物信息、审核结果</w:t>
            </w:r>
          </w:p>
        </w:tc>
        <w:tc>
          <w:tcPr>
            <w:tcW w:w="1247" w:type="dxa"/>
            <w:vAlign w:val="center"/>
          </w:tcPr>
          <w:p w14:paraId="50B0EFAE" w14:textId="77777777" w:rsidR="00297150" w:rsidRDefault="00000000">
            <w:pPr>
              <w:spacing w:after="0" w:line="252" w:lineRule="auto"/>
            </w:pPr>
            <w:proofErr w:type="spellStart"/>
            <w:r>
              <w:rPr>
                <w:rFonts w:hint="eastAsia"/>
              </w:rPr>
              <w:t>申请人本人</w:t>
            </w:r>
            <w:proofErr w:type="spellEnd"/>
            <w:r>
              <w:rPr>
                <w:rFonts w:hint="eastAsia"/>
              </w:rPr>
              <w:t>/</w:t>
            </w:r>
            <w:proofErr w:type="spellStart"/>
            <w:r>
              <w:rPr>
                <w:rFonts w:hint="eastAsia"/>
              </w:rPr>
              <w:t>管理员</w:t>
            </w:r>
            <w:proofErr w:type="spellEnd"/>
          </w:p>
        </w:tc>
      </w:tr>
      <w:tr w:rsidR="00297150" w14:paraId="3A458562" w14:textId="77777777">
        <w:trPr>
          <w:cantSplit/>
          <w:jc w:val="center"/>
        </w:trPr>
        <w:tc>
          <w:tcPr>
            <w:tcW w:w="1474" w:type="dxa"/>
            <w:vAlign w:val="center"/>
          </w:tcPr>
          <w:p w14:paraId="0EEFDFAB" w14:textId="77777777" w:rsidR="00297150" w:rsidRDefault="00000000">
            <w:pPr>
              <w:spacing w:after="0" w:line="252" w:lineRule="auto"/>
            </w:pPr>
            <w:proofErr w:type="spellStart"/>
            <w:r>
              <w:rPr>
                <w:rFonts w:hint="eastAsia"/>
              </w:rPr>
              <w:t>取消领养申请</w:t>
            </w:r>
            <w:proofErr w:type="spellEnd"/>
          </w:p>
        </w:tc>
        <w:tc>
          <w:tcPr>
            <w:tcW w:w="1928" w:type="dxa"/>
            <w:vAlign w:val="center"/>
          </w:tcPr>
          <w:p w14:paraId="23646908" w14:textId="77777777" w:rsidR="00297150" w:rsidRDefault="00000000">
            <w:pPr>
              <w:spacing w:after="0" w:line="252" w:lineRule="auto"/>
            </w:pPr>
            <w:proofErr w:type="spellStart"/>
            <w:r>
              <w:rPr>
                <w:rFonts w:hint="eastAsia"/>
              </w:rPr>
              <w:t>申请编号</w:t>
            </w:r>
            <w:proofErr w:type="spellEnd"/>
          </w:p>
        </w:tc>
        <w:tc>
          <w:tcPr>
            <w:tcW w:w="2891" w:type="dxa"/>
            <w:vAlign w:val="center"/>
          </w:tcPr>
          <w:p w14:paraId="5E1E1D70" w14:textId="77777777" w:rsidR="00297150" w:rsidRDefault="00000000">
            <w:pPr>
              <w:spacing w:after="0" w:line="252" w:lineRule="auto"/>
              <w:rPr>
                <w:lang w:eastAsia="zh-CN"/>
              </w:rPr>
            </w:pPr>
            <w:r>
              <w:rPr>
                <w:rFonts w:hint="eastAsia"/>
                <w:lang w:eastAsia="zh-CN"/>
              </w:rPr>
              <w:t>仅允许取消待审核申请</w:t>
            </w:r>
          </w:p>
        </w:tc>
        <w:tc>
          <w:tcPr>
            <w:tcW w:w="1814" w:type="dxa"/>
            <w:vAlign w:val="center"/>
          </w:tcPr>
          <w:p w14:paraId="445C411B" w14:textId="77777777" w:rsidR="00297150" w:rsidRDefault="00000000">
            <w:pPr>
              <w:spacing w:after="0" w:line="252" w:lineRule="auto"/>
            </w:pPr>
            <w:proofErr w:type="spellStart"/>
            <w:r>
              <w:rPr>
                <w:rFonts w:hint="eastAsia"/>
              </w:rPr>
              <w:t>取消成功提示</w:t>
            </w:r>
            <w:proofErr w:type="spellEnd"/>
          </w:p>
        </w:tc>
        <w:tc>
          <w:tcPr>
            <w:tcW w:w="1247" w:type="dxa"/>
            <w:vAlign w:val="center"/>
          </w:tcPr>
          <w:p w14:paraId="223A8679" w14:textId="77777777" w:rsidR="00297150" w:rsidRDefault="00000000">
            <w:pPr>
              <w:spacing w:after="0" w:line="252" w:lineRule="auto"/>
            </w:pPr>
            <w:proofErr w:type="spellStart"/>
            <w:r>
              <w:rPr>
                <w:rFonts w:hint="eastAsia"/>
              </w:rPr>
              <w:t>申请人本人</w:t>
            </w:r>
            <w:proofErr w:type="spellEnd"/>
          </w:p>
        </w:tc>
      </w:tr>
      <w:tr w:rsidR="00297150" w14:paraId="142D921B" w14:textId="77777777">
        <w:trPr>
          <w:cantSplit/>
          <w:jc w:val="center"/>
        </w:trPr>
        <w:tc>
          <w:tcPr>
            <w:tcW w:w="1474" w:type="dxa"/>
            <w:vAlign w:val="center"/>
          </w:tcPr>
          <w:p w14:paraId="181AC7A3" w14:textId="77777777" w:rsidR="00297150" w:rsidRDefault="00000000">
            <w:pPr>
              <w:spacing w:after="0" w:line="252" w:lineRule="auto"/>
            </w:pPr>
            <w:proofErr w:type="spellStart"/>
            <w:r>
              <w:rPr>
                <w:rFonts w:hint="eastAsia"/>
              </w:rPr>
              <w:t>管理员查看申请</w:t>
            </w:r>
            <w:proofErr w:type="spellEnd"/>
          </w:p>
        </w:tc>
        <w:tc>
          <w:tcPr>
            <w:tcW w:w="1928" w:type="dxa"/>
            <w:vAlign w:val="center"/>
          </w:tcPr>
          <w:p w14:paraId="5669732F" w14:textId="77777777" w:rsidR="00297150" w:rsidRDefault="00000000">
            <w:pPr>
              <w:spacing w:after="0" w:line="252" w:lineRule="auto"/>
            </w:pPr>
            <w:proofErr w:type="spellStart"/>
            <w:r>
              <w:rPr>
                <w:rFonts w:hint="eastAsia"/>
              </w:rPr>
              <w:t>申请状态、分页条件</w:t>
            </w:r>
            <w:proofErr w:type="spellEnd"/>
          </w:p>
        </w:tc>
        <w:tc>
          <w:tcPr>
            <w:tcW w:w="2891" w:type="dxa"/>
            <w:vAlign w:val="center"/>
          </w:tcPr>
          <w:p w14:paraId="2674AA0B" w14:textId="77777777" w:rsidR="00297150" w:rsidRDefault="00000000">
            <w:pPr>
              <w:spacing w:after="0" w:line="252" w:lineRule="auto"/>
              <w:rPr>
                <w:lang w:eastAsia="zh-CN"/>
              </w:rPr>
            </w:pPr>
            <w:r>
              <w:rPr>
                <w:rFonts w:hint="eastAsia"/>
                <w:lang w:eastAsia="zh-CN"/>
              </w:rPr>
              <w:t>查询待审核、已通过、已驳回等申请</w:t>
            </w:r>
          </w:p>
        </w:tc>
        <w:tc>
          <w:tcPr>
            <w:tcW w:w="1814" w:type="dxa"/>
            <w:vAlign w:val="center"/>
          </w:tcPr>
          <w:p w14:paraId="64AC24E9" w14:textId="77777777" w:rsidR="00297150" w:rsidRDefault="00000000">
            <w:pPr>
              <w:spacing w:after="0" w:line="252" w:lineRule="auto"/>
              <w:rPr>
                <w:lang w:eastAsia="zh-CN"/>
              </w:rPr>
            </w:pPr>
            <w:r>
              <w:rPr>
                <w:rFonts w:hint="eastAsia"/>
                <w:lang w:eastAsia="zh-CN"/>
              </w:rPr>
              <w:t>申请列表、申请人信息、动物信息</w:t>
            </w:r>
          </w:p>
        </w:tc>
        <w:tc>
          <w:tcPr>
            <w:tcW w:w="1247" w:type="dxa"/>
            <w:vAlign w:val="center"/>
          </w:tcPr>
          <w:p w14:paraId="3B10F256" w14:textId="77777777" w:rsidR="00297150" w:rsidRDefault="00000000">
            <w:pPr>
              <w:spacing w:after="0" w:line="252" w:lineRule="auto"/>
            </w:pPr>
            <w:proofErr w:type="spellStart"/>
            <w:r>
              <w:rPr>
                <w:rFonts w:hint="eastAsia"/>
              </w:rPr>
              <w:t>管理员</w:t>
            </w:r>
            <w:proofErr w:type="spellEnd"/>
          </w:p>
        </w:tc>
      </w:tr>
      <w:tr w:rsidR="00297150" w14:paraId="27431DEC" w14:textId="77777777">
        <w:trPr>
          <w:cantSplit/>
          <w:jc w:val="center"/>
        </w:trPr>
        <w:tc>
          <w:tcPr>
            <w:tcW w:w="1474" w:type="dxa"/>
            <w:vAlign w:val="center"/>
          </w:tcPr>
          <w:p w14:paraId="334AC683" w14:textId="77777777" w:rsidR="00297150" w:rsidRDefault="00000000">
            <w:pPr>
              <w:spacing w:after="0" w:line="252" w:lineRule="auto"/>
            </w:pPr>
            <w:proofErr w:type="spellStart"/>
            <w:r>
              <w:rPr>
                <w:rFonts w:hint="eastAsia"/>
              </w:rPr>
              <w:t>管理员审核申请</w:t>
            </w:r>
            <w:proofErr w:type="spellEnd"/>
          </w:p>
        </w:tc>
        <w:tc>
          <w:tcPr>
            <w:tcW w:w="1928" w:type="dxa"/>
            <w:vAlign w:val="center"/>
          </w:tcPr>
          <w:p w14:paraId="56AE6BFA" w14:textId="77777777" w:rsidR="00297150" w:rsidRDefault="00000000">
            <w:pPr>
              <w:spacing w:after="0" w:line="252" w:lineRule="auto"/>
              <w:rPr>
                <w:lang w:eastAsia="zh-CN"/>
              </w:rPr>
            </w:pPr>
            <w:r>
              <w:rPr>
                <w:rFonts w:hint="eastAsia"/>
                <w:lang w:eastAsia="zh-CN"/>
              </w:rPr>
              <w:t>申请编号、审核结果、审核意见</w:t>
            </w:r>
          </w:p>
        </w:tc>
        <w:tc>
          <w:tcPr>
            <w:tcW w:w="2891" w:type="dxa"/>
            <w:vAlign w:val="center"/>
          </w:tcPr>
          <w:p w14:paraId="7C712E3B" w14:textId="77777777" w:rsidR="00297150" w:rsidRDefault="00000000">
            <w:pPr>
              <w:spacing w:after="0" w:line="252" w:lineRule="auto"/>
              <w:rPr>
                <w:lang w:eastAsia="zh-CN"/>
              </w:rPr>
            </w:pPr>
            <w:r>
              <w:rPr>
                <w:rFonts w:hint="eastAsia"/>
                <w:lang w:eastAsia="zh-CN"/>
              </w:rPr>
              <w:t>更新申请状态；审核通过时同步更新动物状态为已领养</w:t>
            </w:r>
          </w:p>
        </w:tc>
        <w:tc>
          <w:tcPr>
            <w:tcW w:w="1814" w:type="dxa"/>
            <w:vAlign w:val="center"/>
          </w:tcPr>
          <w:p w14:paraId="1D079A87" w14:textId="77777777" w:rsidR="00297150" w:rsidRDefault="00000000">
            <w:pPr>
              <w:spacing w:after="0" w:line="252" w:lineRule="auto"/>
              <w:rPr>
                <w:lang w:eastAsia="zh-CN"/>
              </w:rPr>
            </w:pPr>
            <w:r>
              <w:rPr>
                <w:rFonts w:hint="eastAsia"/>
                <w:lang w:eastAsia="zh-CN"/>
              </w:rPr>
              <w:t>审核成功提示、状态更新结果</w:t>
            </w:r>
          </w:p>
        </w:tc>
        <w:tc>
          <w:tcPr>
            <w:tcW w:w="1247" w:type="dxa"/>
            <w:vAlign w:val="center"/>
          </w:tcPr>
          <w:p w14:paraId="47BFE1B8" w14:textId="77777777" w:rsidR="00297150" w:rsidRDefault="00000000">
            <w:pPr>
              <w:spacing w:after="0" w:line="252" w:lineRule="auto"/>
            </w:pPr>
            <w:proofErr w:type="spellStart"/>
            <w:r>
              <w:rPr>
                <w:rFonts w:hint="eastAsia"/>
              </w:rPr>
              <w:t>管理员</w:t>
            </w:r>
            <w:proofErr w:type="spellEnd"/>
          </w:p>
        </w:tc>
      </w:tr>
    </w:tbl>
    <w:p w14:paraId="54DFA48D" w14:textId="77777777" w:rsidR="00297150" w:rsidRDefault="00297150"/>
    <w:p w14:paraId="22B88972" w14:textId="77777777" w:rsidR="00297150" w:rsidRDefault="00000000">
      <w:pPr>
        <w:spacing w:after="80"/>
        <w:ind w:firstLine="420"/>
        <w:rPr>
          <w:lang w:eastAsia="zh-CN"/>
        </w:rPr>
      </w:pPr>
      <w:r>
        <w:rPr>
          <w:rFonts w:hint="eastAsia"/>
          <w:lang w:eastAsia="zh-CN"/>
        </w:rPr>
        <w:t>领养申请是系统核心闭环之一。用户提交申请后，管理员应能在后台查看并审核；审核结果应反馈至用户个人中心。申请通过后，对应动物档案状态应同步更新为“已领养”。</w:t>
      </w:r>
    </w:p>
    <w:p w14:paraId="1C7D9430" w14:textId="77777777" w:rsidR="00297150" w:rsidRDefault="00000000">
      <w:pPr>
        <w:pStyle w:val="31"/>
        <w:spacing w:before="120" w:after="80"/>
        <w:rPr>
          <w:rFonts w:ascii="Times New Roman" w:eastAsia="宋体" w:hAnsi="Times New Roman" w:cs="Times New Roman"/>
          <w:b w:val="0"/>
          <w:bCs w:val="0"/>
        </w:rPr>
      </w:pPr>
      <w:r>
        <w:rPr>
          <w:rFonts w:ascii="Times New Roman" w:eastAsia="宋体" w:hAnsi="Times New Roman" w:cs="Times New Roman" w:hint="eastAsia"/>
          <w:b w:val="0"/>
          <w:bCs w:val="0"/>
        </w:rPr>
        <w:t xml:space="preserve">6. </w:t>
      </w:r>
      <w:proofErr w:type="spellStart"/>
      <w:r>
        <w:rPr>
          <w:rFonts w:ascii="Times New Roman" w:eastAsia="宋体" w:hAnsi="Times New Roman" w:cs="Times New Roman" w:hint="eastAsia"/>
          <w:b w:val="0"/>
          <w:bCs w:val="0"/>
        </w:rPr>
        <w:t>管理员审核接口需求</w:t>
      </w:r>
      <w:proofErr w:type="spellEnd"/>
    </w:p>
    <w:tbl>
      <w:tblPr>
        <w:tblStyle w:val="af4"/>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1453"/>
        <w:gridCol w:w="1904"/>
        <w:gridCol w:w="2849"/>
        <w:gridCol w:w="1788"/>
        <w:gridCol w:w="1232"/>
      </w:tblGrid>
      <w:tr w:rsidR="00297150" w14:paraId="41A2307C" w14:textId="77777777">
        <w:trPr>
          <w:cantSplit/>
          <w:jc w:val="center"/>
        </w:trPr>
        <w:tc>
          <w:tcPr>
            <w:tcW w:w="1474" w:type="dxa"/>
            <w:vAlign w:val="center"/>
          </w:tcPr>
          <w:p w14:paraId="18AAAAA4" w14:textId="77777777" w:rsidR="00297150" w:rsidRDefault="00000000">
            <w:pPr>
              <w:spacing w:after="0" w:line="252" w:lineRule="auto"/>
            </w:pPr>
            <w:proofErr w:type="spellStart"/>
            <w:r>
              <w:rPr>
                <w:rFonts w:hint="eastAsia"/>
              </w:rPr>
              <w:t>接口功能</w:t>
            </w:r>
            <w:proofErr w:type="spellEnd"/>
          </w:p>
        </w:tc>
        <w:tc>
          <w:tcPr>
            <w:tcW w:w="1928" w:type="dxa"/>
            <w:vAlign w:val="center"/>
          </w:tcPr>
          <w:p w14:paraId="666107B4" w14:textId="77777777" w:rsidR="00297150" w:rsidRDefault="00000000">
            <w:pPr>
              <w:spacing w:after="0" w:line="252" w:lineRule="auto"/>
            </w:pPr>
            <w:proofErr w:type="spellStart"/>
            <w:r>
              <w:rPr>
                <w:rFonts w:hint="eastAsia"/>
              </w:rPr>
              <w:t>输入数据</w:t>
            </w:r>
            <w:proofErr w:type="spellEnd"/>
          </w:p>
        </w:tc>
        <w:tc>
          <w:tcPr>
            <w:tcW w:w="2891" w:type="dxa"/>
            <w:vAlign w:val="center"/>
          </w:tcPr>
          <w:p w14:paraId="33717216" w14:textId="77777777" w:rsidR="00297150" w:rsidRDefault="00000000">
            <w:pPr>
              <w:spacing w:after="0" w:line="252" w:lineRule="auto"/>
            </w:pPr>
            <w:proofErr w:type="spellStart"/>
            <w:r>
              <w:rPr>
                <w:rFonts w:hint="eastAsia"/>
              </w:rPr>
              <w:t>处理要求</w:t>
            </w:r>
            <w:proofErr w:type="spellEnd"/>
          </w:p>
        </w:tc>
        <w:tc>
          <w:tcPr>
            <w:tcW w:w="1814" w:type="dxa"/>
            <w:vAlign w:val="center"/>
          </w:tcPr>
          <w:p w14:paraId="22328CD6" w14:textId="77777777" w:rsidR="00297150" w:rsidRDefault="00000000">
            <w:pPr>
              <w:spacing w:after="0" w:line="252" w:lineRule="auto"/>
            </w:pPr>
            <w:proofErr w:type="spellStart"/>
            <w:r>
              <w:rPr>
                <w:rFonts w:hint="eastAsia"/>
              </w:rPr>
              <w:t>输出数据</w:t>
            </w:r>
            <w:proofErr w:type="spellEnd"/>
          </w:p>
        </w:tc>
        <w:tc>
          <w:tcPr>
            <w:tcW w:w="1247" w:type="dxa"/>
            <w:vAlign w:val="center"/>
          </w:tcPr>
          <w:p w14:paraId="0851B53A" w14:textId="77777777" w:rsidR="00297150" w:rsidRDefault="00000000">
            <w:pPr>
              <w:spacing w:after="0" w:line="252" w:lineRule="auto"/>
            </w:pPr>
            <w:proofErr w:type="spellStart"/>
            <w:r>
              <w:rPr>
                <w:rFonts w:hint="eastAsia"/>
              </w:rPr>
              <w:t>权限要求</w:t>
            </w:r>
            <w:proofErr w:type="spellEnd"/>
          </w:p>
        </w:tc>
      </w:tr>
      <w:tr w:rsidR="00297150" w14:paraId="16BC0979" w14:textId="77777777">
        <w:trPr>
          <w:cantSplit/>
          <w:jc w:val="center"/>
        </w:trPr>
        <w:tc>
          <w:tcPr>
            <w:tcW w:w="1474" w:type="dxa"/>
            <w:vAlign w:val="center"/>
          </w:tcPr>
          <w:p w14:paraId="062AEAA7" w14:textId="77777777" w:rsidR="00297150" w:rsidRDefault="00000000">
            <w:pPr>
              <w:spacing w:after="0" w:line="252" w:lineRule="auto"/>
            </w:pPr>
            <w:proofErr w:type="spellStart"/>
            <w:r>
              <w:rPr>
                <w:rFonts w:hint="eastAsia"/>
              </w:rPr>
              <w:t>查询待审核列表</w:t>
            </w:r>
            <w:proofErr w:type="spellEnd"/>
          </w:p>
        </w:tc>
        <w:tc>
          <w:tcPr>
            <w:tcW w:w="1928" w:type="dxa"/>
            <w:vAlign w:val="center"/>
          </w:tcPr>
          <w:p w14:paraId="3778C7D5" w14:textId="77777777" w:rsidR="00297150" w:rsidRDefault="00000000">
            <w:pPr>
              <w:spacing w:after="0" w:line="252" w:lineRule="auto"/>
              <w:rPr>
                <w:lang w:eastAsia="zh-CN"/>
              </w:rPr>
            </w:pPr>
            <w:r>
              <w:rPr>
                <w:rFonts w:hint="eastAsia"/>
                <w:lang w:eastAsia="zh-CN"/>
              </w:rPr>
              <w:t>审核对象类型、分</w:t>
            </w:r>
            <w:proofErr w:type="gramStart"/>
            <w:r>
              <w:rPr>
                <w:rFonts w:hint="eastAsia"/>
                <w:lang w:eastAsia="zh-CN"/>
              </w:rPr>
              <w:t>页条件</w:t>
            </w:r>
            <w:proofErr w:type="gramEnd"/>
          </w:p>
        </w:tc>
        <w:tc>
          <w:tcPr>
            <w:tcW w:w="2891" w:type="dxa"/>
            <w:vAlign w:val="center"/>
          </w:tcPr>
          <w:p w14:paraId="2F9714F1" w14:textId="77777777" w:rsidR="00297150" w:rsidRDefault="00000000">
            <w:pPr>
              <w:spacing w:after="0" w:line="252" w:lineRule="auto"/>
              <w:rPr>
                <w:lang w:eastAsia="zh-CN"/>
              </w:rPr>
            </w:pPr>
            <w:r>
              <w:rPr>
                <w:rFonts w:hint="eastAsia"/>
                <w:lang w:eastAsia="zh-CN"/>
              </w:rPr>
              <w:t>查询待审核的动物档案、救助信息、领养申请</w:t>
            </w:r>
          </w:p>
        </w:tc>
        <w:tc>
          <w:tcPr>
            <w:tcW w:w="1814" w:type="dxa"/>
            <w:vAlign w:val="center"/>
          </w:tcPr>
          <w:p w14:paraId="520B1DDE" w14:textId="77777777" w:rsidR="00297150" w:rsidRDefault="00000000">
            <w:pPr>
              <w:spacing w:after="0" w:line="252" w:lineRule="auto"/>
            </w:pPr>
            <w:proofErr w:type="spellStart"/>
            <w:r>
              <w:rPr>
                <w:rFonts w:hint="eastAsia"/>
              </w:rPr>
              <w:t>待审核列表</w:t>
            </w:r>
            <w:proofErr w:type="spellEnd"/>
          </w:p>
        </w:tc>
        <w:tc>
          <w:tcPr>
            <w:tcW w:w="1247" w:type="dxa"/>
            <w:vAlign w:val="center"/>
          </w:tcPr>
          <w:p w14:paraId="0F85AFF5" w14:textId="77777777" w:rsidR="00297150" w:rsidRDefault="00000000">
            <w:pPr>
              <w:spacing w:after="0" w:line="252" w:lineRule="auto"/>
            </w:pPr>
            <w:proofErr w:type="spellStart"/>
            <w:r>
              <w:rPr>
                <w:rFonts w:hint="eastAsia"/>
              </w:rPr>
              <w:t>管理员</w:t>
            </w:r>
            <w:proofErr w:type="spellEnd"/>
          </w:p>
        </w:tc>
      </w:tr>
      <w:tr w:rsidR="00297150" w14:paraId="4401D21F" w14:textId="77777777">
        <w:trPr>
          <w:cantSplit/>
          <w:jc w:val="center"/>
        </w:trPr>
        <w:tc>
          <w:tcPr>
            <w:tcW w:w="1474" w:type="dxa"/>
            <w:vAlign w:val="center"/>
          </w:tcPr>
          <w:p w14:paraId="46C414AA" w14:textId="77777777" w:rsidR="00297150" w:rsidRDefault="00000000">
            <w:pPr>
              <w:spacing w:after="0" w:line="252" w:lineRule="auto"/>
            </w:pPr>
            <w:proofErr w:type="spellStart"/>
            <w:r>
              <w:rPr>
                <w:rFonts w:hint="eastAsia"/>
              </w:rPr>
              <w:t>查看审核对象详情</w:t>
            </w:r>
            <w:proofErr w:type="spellEnd"/>
          </w:p>
        </w:tc>
        <w:tc>
          <w:tcPr>
            <w:tcW w:w="1928" w:type="dxa"/>
            <w:vAlign w:val="center"/>
          </w:tcPr>
          <w:p w14:paraId="6B598FF4" w14:textId="77777777" w:rsidR="00297150" w:rsidRDefault="00000000">
            <w:pPr>
              <w:spacing w:after="0" w:line="252" w:lineRule="auto"/>
              <w:rPr>
                <w:lang w:eastAsia="zh-CN"/>
              </w:rPr>
            </w:pPr>
            <w:r>
              <w:rPr>
                <w:rFonts w:hint="eastAsia"/>
                <w:lang w:eastAsia="zh-CN"/>
              </w:rPr>
              <w:t>审核对象类型、业务编号</w:t>
            </w:r>
          </w:p>
        </w:tc>
        <w:tc>
          <w:tcPr>
            <w:tcW w:w="2891" w:type="dxa"/>
            <w:vAlign w:val="center"/>
          </w:tcPr>
          <w:p w14:paraId="65F46771" w14:textId="77777777" w:rsidR="00297150" w:rsidRDefault="00000000">
            <w:pPr>
              <w:spacing w:after="0" w:line="252" w:lineRule="auto"/>
              <w:rPr>
                <w:lang w:eastAsia="zh-CN"/>
              </w:rPr>
            </w:pPr>
            <w:r>
              <w:rPr>
                <w:rFonts w:hint="eastAsia"/>
                <w:lang w:eastAsia="zh-CN"/>
              </w:rPr>
              <w:t>查询待审核内容完整信息</w:t>
            </w:r>
          </w:p>
        </w:tc>
        <w:tc>
          <w:tcPr>
            <w:tcW w:w="1814" w:type="dxa"/>
            <w:vAlign w:val="center"/>
          </w:tcPr>
          <w:p w14:paraId="6C315827" w14:textId="77777777" w:rsidR="00297150" w:rsidRDefault="00000000">
            <w:pPr>
              <w:spacing w:after="0" w:line="252" w:lineRule="auto"/>
            </w:pPr>
            <w:proofErr w:type="spellStart"/>
            <w:r>
              <w:rPr>
                <w:rFonts w:hint="eastAsia"/>
              </w:rPr>
              <w:t>审核详情</w:t>
            </w:r>
            <w:proofErr w:type="spellEnd"/>
          </w:p>
        </w:tc>
        <w:tc>
          <w:tcPr>
            <w:tcW w:w="1247" w:type="dxa"/>
            <w:vAlign w:val="center"/>
          </w:tcPr>
          <w:p w14:paraId="3C0FC4E8" w14:textId="77777777" w:rsidR="00297150" w:rsidRDefault="00000000">
            <w:pPr>
              <w:spacing w:after="0" w:line="252" w:lineRule="auto"/>
            </w:pPr>
            <w:proofErr w:type="spellStart"/>
            <w:r>
              <w:rPr>
                <w:rFonts w:hint="eastAsia"/>
              </w:rPr>
              <w:t>管理员</w:t>
            </w:r>
            <w:proofErr w:type="spellEnd"/>
          </w:p>
        </w:tc>
      </w:tr>
      <w:tr w:rsidR="00297150" w14:paraId="28D4BD46" w14:textId="77777777">
        <w:trPr>
          <w:cantSplit/>
          <w:jc w:val="center"/>
        </w:trPr>
        <w:tc>
          <w:tcPr>
            <w:tcW w:w="1474" w:type="dxa"/>
            <w:vAlign w:val="center"/>
          </w:tcPr>
          <w:p w14:paraId="14E6C0F0" w14:textId="77777777" w:rsidR="00297150" w:rsidRDefault="00000000">
            <w:pPr>
              <w:spacing w:after="0" w:line="252" w:lineRule="auto"/>
            </w:pPr>
            <w:proofErr w:type="spellStart"/>
            <w:r>
              <w:rPr>
                <w:rFonts w:hint="eastAsia"/>
              </w:rPr>
              <w:t>审核通过</w:t>
            </w:r>
            <w:proofErr w:type="spellEnd"/>
          </w:p>
        </w:tc>
        <w:tc>
          <w:tcPr>
            <w:tcW w:w="1928" w:type="dxa"/>
            <w:vAlign w:val="center"/>
          </w:tcPr>
          <w:p w14:paraId="73846A36" w14:textId="77777777" w:rsidR="00297150" w:rsidRDefault="00000000">
            <w:pPr>
              <w:spacing w:after="0" w:line="252" w:lineRule="auto"/>
              <w:rPr>
                <w:lang w:eastAsia="zh-CN"/>
              </w:rPr>
            </w:pPr>
            <w:r>
              <w:rPr>
                <w:rFonts w:hint="eastAsia"/>
                <w:lang w:eastAsia="zh-CN"/>
              </w:rPr>
              <w:t>审核对象类型、业务编号、审核意见</w:t>
            </w:r>
          </w:p>
        </w:tc>
        <w:tc>
          <w:tcPr>
            <w:tcW w:w="2891" w:type="dxa"/>
            <w:vAlign w:val="center"/>
          </w:tcPr>
          <w:p w14:paraId="39EB8E35" w14:textId="77777777" w:rsidR="00297150" w:rsidRDefault="00000000">
            <w:pPr>
              <w:spacing w:after="0" w:line="252" w:lineRule="auto"/>
              <w:rPr>
                <w:lang w:eastAsia="zh-CN"/>
              </w:rPr>
            </w:pPr>
            <w:r>
              <w:rPr>
                <w:rFonts w:hint="eastAsia"/>
                <w:lang w:eastAsia="zh-CN"/>
              </w:rPr>
              <w:t>更新业务状态，生成审核记录</w:t>
            </w:r>
          </w:p>
        </w:tc>
        <w:tc>
          <w:tcPr>
            <w:tcW w:w="1814" w:type="dxa"/>
            <w:vAlign w:val="center"/>
          </w:tcPr>
          <w:p w14:paraId="1CBB5302" w14:textId="77777777" w:rsidR="00297150" w:rsidRDefault="00000000">
            <w:pPr>
              <w:spacing w:after="0" w:line="252" w:lineRule="auto"/>
            </w:pPr>
            <w:proofErr w:type="spellStart"/>
            <w:r>
              <w:rPr>
                <w:rFonts w:hint="eastAsia"/>
              </w:rPr>
              <w:t>审核通过提示</w:t>
            </w:r>
            <w:proofErr w:type="spellEnd"/>
          </w:p>
        </w:tc>
        <w:tc>
          <w:tcPr>
            <w:tcW w:w="1247" w:type="dxa"/>
            <w:vAlign w:val="center"/>
          </w:tcPr>
          <w:p w14:paraId="596C3FB4" w14:textId="77777777" w:rsidR="00297150" w:rsidRDefault="00000000">
            <w:pPr>
              <w:spacing w:after="0" w:line="252" w:lineRule="auto"/>
            </w:pPr>
            <w:proofErr w:type="spellStart"/>
            <w:r>
              <w:rPr>
                <w:rFonts w:hint="eastAsia"/>
              </w:rPr>
              <w:t>管理员</w:t>
            </w:r>
            <w:proofErr w:type="spellEnd"/>
          </w:p>
        </w:tc>
      </w:tr>
      <w:tr w:rsidR="00297150" w14:paraId="5EF13265" w14:textId="77777777">
        <w:trPr>
          <w:cantSplit/>
          <w:jc w:val="center"/>
        </w:trPr>
        <w:tc>
          <w:tcPr>
            <w:tcW w:w="1474" w:type="dxa"/>
            <w:vAlign w:val="center"/>
          </w:tcPr>
          <w:p w14:paraId="046DFAF4" w14:textId="77777777" w:rsidR="00297150" w:rsidRDefault="00000000">
            <w:pPr>
              <w:spacing w:after="0" w:line="252" w:lineRule="auto"/>
            </w:pPr>
            <w:proofErr w:type="spellStart"/>
            <w:r>
              <w:rPr>
                <w:rFonts w:hint="eastAsia"/>
              </w:rPr>
              <w:t>审核驳回</w:t>
            </w:r>
            <w:proofErr w:type="spellEnd"/>
          </w:p>
        </w:tc>
        <w:tc>
          <w:tcPr>
            <w:tcW w:w="1928" w:type="dxa"/>
            <w:vAlign w:val="center"/>
          </w:tcPr>
          <w:p w14:paraId="0A4111ED" w14:textId="77777777" w:rsidR="00297150" w:rsidRDefault="00000000">
            <w:pPr>
              <w:spacing w:after="0" w:line="252" w:lineRule="auto"/>
              <w:rPr>
                <w:lang w:eastAsia="zh-CN"/>
              </w:rPr>
            </w:pPr>
            <w:r>
              <w:rPr>
                <w:rFonts w:hint="eastAsia"/>
                <w:lang w:eastAsia="zh-CN"/>
              </w:rPr>
              <w:t>审核对象类型、业务编号、驳回原因</w:t>
            </w:r>
          </w:p>
        </w:tc>
        <w:tc>
          <w:tcPr>
            <w:tcW w:w="2891" w:type="dxa"/>
            <w:vAlign w:val="center"/>
          </w:tcPr>
          <w:p w14:paraId="7D5955CF" w14:textId="77777777" w:rsidR="00297150" w:rsidRDefault="00000000">
            <w:pPr>
              <w:spacing w:after="0" w:line="252" w:lineRule="auto"/>
              <w:rPr>
                <w:lang w:eastAsia="zh-CN"/>
              </w:rPr>
            </w:pPr>
            <w:r>
              <w:rPr>
                <w:rFonts w:hint="eastAsia"/>
                <w:lang w:eastAsia="zh-CN"/>
              </w:rPr>
              <w:t>更新业务状态，保存驳回意见，反馈用户</w:t>
            </w:r>
          </w:p>
        </w:tc>
        <w:tc>
          <w:tcPr>
            <w:tcW w:w="1814" w:type="dxa"/>
            <w:vAlign w:val="center"/>
          </w:tcPr>
          <w:p w14:paraId="673DE68D" w14:textId="77777777" w:rsidR="00297150" w:rsidRDefault="00000000">
            <w:pPr>
              <w:spacing w:after="0" w:line="252" w:lineRule="auto"/>
            </w:pPr>
            <w:proofErr w:type="spellStart"/>
            <w:r>
              <w:rPr>
                <w:rFonts w:hint="eastAsia"/>
              </w:rPr>
              <w:t>审核驳回提示</w:t>
            </w:r>
            <w:proofErr w:type="spellEnd"/>
          </w:p>
        </w:tc>
        <w:tc>
          <w:tcPr>
            <w:tcW w:w="1247" w:type="dxa"/>
            <w:vAlign w:val="center"/>
          </w:tcPr>
          <w:p w14:paraId="4CC28EE8" w14:textId="77777777" w:rsidR="00297150" w:rsidRDefault="00000000">
            <w:pPr>
              <w:spacing w:after="0" w:line="252" w:lineRule="auto"/>
            </w:pPr>
            <w:proofErr w:type="spellStart"/>
            <w:r>
              <w:rPr>
                <w:rFonts w:hint="eastAsia"/>
              </w:rPr>
              <w:t>管理员</w:t>
            </w:r>
            <w:proofErr w:type="spellEnd"/>
          </w:p>
        </w:tc>
      </w:tr>
      <w:tr w:rsidR="00297150" w14:paraId="24F80BB9" w14:textId="77777777">
        <w:trPr>
          <w:cantSplit/>
          <w:jc w:val="center"/>
        </w:trPr>
        <w:tc>
          <w:tcPr>
            <w:tcW w:w="1474" w:type="dxa"/>
            <w:vAlign w:val="center"/>
          </w:tcPr>
          <w:p w14:paraId="66273DE8" w14:textId="77777777" w:rsidR="00297150" w:rsidRDefault="00000000">
            <w:pPr>
              <w:spacing w:after="0" w:line="252" w:lineRule="auto"/>
            </w:pPr>
            <w:proofErr w:type="spellStart"/>
            <w:r>
              <w:rPr>
                <w:rFonts w:hint="eastAsia"/>
              </w:rPr>
              <w:t>查询审核记录</w:t>
            </w:r>
            <w:proofErr w:type="spellEnd"/>
          </w:p>
        </w:tc>
        <w:tc>
          <w:tcPr>
            <w:tcW w:w="1928" w:type="dxa"/>
            <w:vAlign w:val="center"/>
          </w:tcPr>
          <w:p w14:paraId="0A7ED8BB" w14:textId="77777777" w:rsidR="00297150" w:rsidRDefault="00000000">
            <w:pPr>
              <w:spacing w:after="0" w:line="252" w:lineRule="auto"/>
              <w:rPr>
                <w:lang w:eastAsia="zh-CN"/>
              </w:rPr>
            </w:pPr>
            <w:r>
              <w:rPr>
                <w:rFonts w:hint="eastAsia"/>
                <w:lang w:eastAsia="zh-CN"/>
              </w:rPr>
              <w:t>业务类型、业务编号、审核人、时间条件</w:t>
            </w:r>
          </w:p>
        </w:tc>
        <w:tc>
          <w:tcPr>
            <w:tcW w:w="2891" w:type="dxa"/>
            <w:vAlign w:val="center"/>
          </w:tcPr>
          <w:p w14:paraId="3F4D438B" w14:textId="77777777" w:rsidR="00297150" w:rsidRDefault="00000000">
            <w:pPr>
              <w:spacing w:after="0" w:line="252" w:lineRule="auto"/>
            </w:pPr>
            <w:proofErr w:type="spellStart"/>
            <w:r>
              <w:rPr>
                <w:rFonts w:hint="eastAsia"/>
              </w:rPr>
              <w:t>查询审核历史</w:t>
            </w:r>
            <w:proofErr w:type="spellEnd"/>
          </w:p>
        </w:tc>
        <w:tc>
          <w:tcPr>
            <w:tcW w:w="1814" w:type="dxa"/>
            <w:vAlign w:val="center"/>
          </w:tcPr>
          <w:p w14:paraId="1224FB86" w14:textId="77777777" w:rsidR="00297150" w:rsidRDefault="00000000">
            <w:pPr>
              <w:spacing w:after="0" w:line="252" w:lineRule="auto"/>
            </w:pPr>
            <w:proofErr w:type="spellStart"/>
            <w:r>
              <w:rPr>
                <w:rFonts w:hint="eastAsia"/>
              </w:rPr>
              <w:t>审核记录列表</w:t>
            </w:r>
            <w:proofErr w:type="spellEnd"/>
          </w:p>
        </w:tc>
        <w:tc>
          <w:tcPr>
            <w:tcW w:w="1247" w:type="dxa"/>
            <w:vAlign w:val="center"/>
          </w:tcPr>
          <w:p w14:paraId="2FD1F6DB" w14:textId="77777777" w:rsidR="00297150" w:rsidRDefault="00000000">
            <w:pPr>
              <w:spacing w:after="0" w:line="252" w:lineRule="auto"/>
            </w:pPr>
            <w:proofErr w:type="spellStart"/>
            <w:r>
              <w:rPr>
                <w:rFonts w:hint="eastAsia"/>
              </w:rPr>
              <w:t>管理员</w:t>
            </w:r>
            <w:proofErr w:type="spellEnd"/>
          </w:p>
        </w:tc>
      </w:tr>
    </w:tbl>
    <w:p w14:paraId="5AE67BB7" w14:textId="77777777" w:rsidR="00297150" w:rsidRDefault="00297150"/>
    <w:p w14:paraId="57250E92" w14:textId="77777777" w:rsidR="00297150" w:rsidRDefault="00000000">
      <w:pPr>
        <w:spacing w:after="80"/>
        <w:ind w:firstLine="420"/>
        <w:rPr>
          <w:lang w:eastAsia="zh-CN"/>
        </w:rPr>
      </w:pPr>
      <w:r>
        <w:rPr>
          <w:rFonts w:hint="eastAsia"/>
          <w:lang w:eastAsia="zh-CN"/>
        </w:rPr>
        <w:t>管理员审核接口应支持动物档案、救助信息和领养申请的统一审核。系统应记录审核人、审核结果、审核意见和审核时间，方便后续追溯。</w:t>
      </w:r>
    </w:p>
    <w:p w14:paraId="43ACD0E1" w14:textId="77777777" w:rsidR="00297150" w:rsidRDefault="00000000">
      <w:pPr>
        <w:pStyle w:val="31"/>
        <w:spacing w:before="120" w:after="80"/>
        <w:rPr>
          <w:rFonts w:ascii="Times New Roman" w:eastAsia="宋体" w:hAnsi="Times New Roman" w:cs="Times New Roman"/>
          <w:b w:val="0"/>
          <w:bCs w:val="0"/>
        </w:rPr>
      </w:pPr>
      <w:r>
        <w:rPr>
          <w:rFonts w:ascii="Times New Roman" w:eastAsia="宋体" w:hAnsi="Times New Roman" w:cs="Times New Roman" w:hint="eastAsia"/>
          <w:b w:val="0"/>
          <w:bCs w:val="0"/>
        </w:rPr>
        <w:lastRenderedPageBreak/>
        <w:t xml:space="preserve">7. </w:t>
      </w:r>
      <w:proofErr w:type="spellStart"/>
      <w:r>
        <w:rPr>
          <w:rFonts w:ascii="Times New Roman" w:eastAsia="宋体" w:hAnsi="Times New Roman" w:cs="Times New Roman" w:hint="eastAsia"/>
          <w:b w:val="0"/>
          <w:bCs w:val="0"/>
        </w:rPr>
        <w:t>公告接口需求</w:t>
      </w:r>
      <w:proofErr w:type="spellEnd"/>
    </w:p>
    <w:tbl>
      <w:tblPr>
        <w:tblStyle w:val="af4"/>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1454"/>
        <w:gridCol w:w="1903"/>
        <w:gridCol w:w="2847"/>
        <w:gridCol w:w="1791"/>
        <w:gridCol w:w="1231"/>
      </w:tblGrid>
      <w:tr w:rsidR="00297150" w14:paraId="024F3E39" w14:textId="77777777">
        <w:trPr>
          <w:cantSplit/>
          <w:jc w:val="center"/>
        </w:trPr>
        <w:tc>
          <w:tcPr>
            <w:tcW w:w="1474" w:type="dxa"/>
            <w:vAlign w:val="center"/>
          </w:tcPr>
          <w:p w14:paraId="57D61969" w14:textId="77777777" w:rsidR="00297150" w:rsidRDefault="00000000">
            <w:pPr>
              <w:spacing w:after="0" w:line="252" w:lineRule="auto"/>
            </w:pPr>
            <w:proofErr w:type="spellStart"/>
            <w:r>
              <w:rPr>
                <w:rFonts w:hint="eastAsia"/>
              </w:rPr>
              <w:t>接口功能</w:t>
            </w:r>
            <w:proofErr w:type="spellEnd"/>
          </w:p>
        </w:tc>
        <w:tc>
          <w:tcPr>
            <w:tcW w:w="1928" w:type="dxa"/>
            <w:vAlign w:val="center"/>
          </w:tcPr>
          <w:p w14:paraId="4B99AA89" w14:textId="77777777" w:rsidR="00297150" w:rsidRDefault="00000000">
            <w:pPr>
              <w:spacing w:after="0" w:line="252" w:lineRule="auto"/>
            </w:pPr>
            <w:proofErr w:type="spellStart"/>
            <w:r>
              <w:rPr>
                <w:rFonts w:hint="eastAsia"/>
              </w:rPr>
              <w:t>输入数据</w:t>
            </w:r>
            <w:proofErr w:type="spellEnd"/>
          </w:p>
        </w:tc>
        <w:tc>
          <w:tcPr>
            <w:tcW w:w="2891" w:type="dxa"/>
            <w:vAlign w:val="center"/>
          </w:tcPr>
          <w:p w14:paraId="613017FE" w14:textId="77777777" w:rsidR="00297150" w:rsidRDefault="00000000">
            <w:pPr>
              <w:spacing w:after="0" w:line="252" w:lineRule="auto"/>
            </w:pPr>
            <w:proofErr w:type="spellStart"/>
            <w:r>
              <w:rPr>
                <w:rFonts w:hint="eastAsia"/>
              </w:rPr>
              <w:t>处理要求</w:t>
            </w:r>
            <w:proofErr w:type="spellEnd"/>
          </w:p>
        </w:tc>
        <w:tc>
          <w:tcPr>
            <w:tcW w:w="1814" w:type="dxa"/>
            <w:vAlign w:val="center"/>
          </w:tcPr>
          <w:p w14:paraId="0D155D65" w14:textId="77777777" w:rsidR="00297150" w:rsidRDefault="00000000">
            <w:pPr>
              <w:spacing w:after="0" w:line="252" w:lineRule="auto"/>
            </w:pPr>
            <w:proofErr w:type="spellStart"/>
            <w:r>
              <w:rPr>
                <w:rFonts w:hint="eastAsia"/>
              </w:rPr>
              <w:t>输出数据</w:t>
            </w:r>
            <w:proofErr w:type="spellEnd"/>
          </w:p>
        </w:tc>
        <w:tc>
          <w:tcPr>
            <w:tcW w:w="1247" w:type="dxa"/>
            <w:vAlign w:val="center"/>
          </w:tcPr>
          <w:p w14:paraId="07AC914F" w14:textId="77777777" w:rsidR="00297150" w:rsidRDefault="00000000">
            <w:pPr>
              <w:spacing w:after="0" w:line="252" w:lineRule="auto"/>
            </w:pPr>
            <w:proofErr w:type="spellStart"/>
            <w:r>
              <w:rPr>
                <w:rFonts w:hint="eastAsia"/>
              </w:rPr>
              <w:t>权限要求</w:t>
            </w:r>
            <w:proofErr w:type="spellEnd"/>
          </w:p>
        </w:tc>
      </w:tr>
      <w:tr w:rsidR="00297150" w14:paraId="6EE7B868" w14:textId="77777777">
        <w:trPr>
          <w:cantSplit/>
          <w:jc w:val="center"/>
        </w:trPr>
        <w:tc>
          <w:tcPr>
            <w:tcW w:w="1474" w:type="dxa"/>
            <w:vAlign w:val="center"/>
          </w:tcPr>
          <w:p w14:paraId="3512BEDD" w14:textId="77777777" w:rsidR="00297150" w:rsidRDefault="00000000">
            <w:pPr>
              <w:spacing w:after="0" w:line="252" w:lineRule="auto"/>
            </w:pPr>
            <w:proofErr w:type="spellStart"/>
            <w:r>
              <w:rPr>
                <w:rFonts w:hint="eastAsia"/>
              </w:rPr>
              <w:t>查询公告列表</w:t>
            </w:r>
            <w:proofErr w:type="spellEnd"/>
          </w:p>
        </w:tc>
        <w:tc>
          <w:tcPr>
            <w:tcW w:w="1928" w:type="dxa"/>
            <w:vAlign w:val="center"/>
          </w:tcPr>
          <w:p w14:paraId="2B30F9EF" w14:textId="77777777" w:rsidR="00297150" w:rsidRDefault="00000000">
            <w:pPr>
              <w:spacing w:after="0" w:line="252" w:lineRule="auto"/>
            </w:pPr>
            <w:proofErr w:type="spellStart"/>
            <w:r>
              <w:rPr>
                <w:rFonts w:hint="eastAsia"/>
              </w:rPr>
              <w:t>关键词、分页条件</w:t>
            </w:r>
            <w:proofErr w:type="spellEnd"/>
          </w:p>
        </w:tc>
        <w:tc>
          <w:tcPr>
            <w:tcW w:w="2891" w:type="dxa"/>
            <w:vAlign w:val="center"/>
          </w:tcPr>
          <w:p w14:paraId="10F1018C" w14:textId="77777777" w:rsidR="00297150" w:rsidRDefault="00000000">
            <w:pPr>
              <w:spacing w:after="0" w:line="252" w:lineRule="auto"/>
            </w:pPr>
            <w:proofErr w:type="spellStart"/>
            <w:r>
              <w:rPr>
                <w:rFonts w:hint="eastAsia"/>
              </w:rPr>
              <w:t>查询已发布公告</w:t>
            </w:r>
            <w:proofErr w:type="spellEnd"/>
          </w:p>
        </w:tc>
        <w:tc>
          <w:tcPr>
            <w:tcW w:w="1814" w:type="dxa"/>
            <w:vAlign w:val="center"/>
          </w:tcPr>
          <w:p w14:paraId="08D5026C" w14:textId="77777777" w:rsidR="00297150" w:rsidRDefault="00000000">
            <w:pPr>
              <w:spacing w:after="0" w:line="252" w:lineRule="auto"/>
              <w:rPr>
                <w:lang w:eastAsia="zh-CN"/>
              </w:rPr>
            </w:pPr>
            <w:r>
              <w:rPr>
                <w:rFonts w:hint="eastAsia"/>
                <w:lang w:eastAsia="zh-CN"/>
              </w:rPr>
              <w:t>公告标题、摘要、发布时间</w:t>
            </w:r>
          </w:p>
        </w:tc>
        <w:tc>
          <w:tcPr>
            <w:tcW w:w="1247" w:type="dxa"/>
            <w:vAlign w:val="center"/>
          </w:tcPr>
          <w:p w14:paraId="6ECAA34D" w14:textId="77777777" w:rsidR="00297150" w:rsidRDefault="00000000">
            <w:pPr>
              <w:spacing w:after="0" w:line="252" w:lineRule="auto"/>
            </w:pPr>
            <w:proofErr w:type="spellStart"/>
            <w:r>
              <w:rPr>
                <w:rFonts w:hint="eastAsia"/>
              </w:rPr>
              <w:t>游客</w:t>
            </w:r>
            <w:proofErr w:type="spellEnd"/>
            <w:r>
              <w:rPr>
                <w:rFonts w:hint="eastAsia"/>
              </w:rPr>
              <w:t>/</w:t>
            </w:r>
            <w:proofErr w:type="spellStart"/>
            <w:r>
              <w:rPr>
                <w:rFonts w:hint="eastAsia"/>
              </w:rPr>
              <w:t>用户</w:t>
            </w:r>
            <w:proofErr w:type="spellEnd"/>
          </w:p>
        </w:tc>
      </w:tr>
      <w:tr w:rsidR="00297150" w14:paraId="5CBC00C0" w14:textId="77777777">
        <w:trPr>
          <w:cantSplit/>
          <w:jc w:val="center"/>
        </w:trPr>
        <w:tc>
          <w:tcPr>
            <w:tcW w:w="1474" w:type="dxa"/>
            <w:vAlign w:val="center"/>
          </w:tcPr>
          <w:p w14:paraId="4A9A5C4D" w14:textId="77777777" w:rsidR="00297150" w:rsidRDefault="00000000">
            <w:pPr>
              <w:spacing w:after="0" w:line="252" w:lineRule="auto"/>
            </w:pPr>
            <w:proofErr w:type="spellStart"/>
            <w:r>
              <w:rPr>
                <w:rFonts w:hint="eastAsia"/>
              </w:rPr>
              <w:t>查询公告详情</w:t>
            </w:r>
            <w:proofErr w:type="spellEnd"/>
          </w:p>
        </w:tc>
        <w:tc>
          <w:tcPr>
            <w:tcW w:w="1928" w:type="dxa"/>
            <w:vAlign w:val="center"/>
          </w:tcPr>
          <w:p w14:paraId="1ED3CCD1" w14:textId="77777777" w:rsidR="00297150" w:rsidRDefault="00000000">
            <w:pPr>
              <w:spacing w:after="0" w:line="252" w:lineRule="auto"/>
            </w:pPr>
            <w:proofErr w:type="spellStart"/>
            <w:r>
              <w:rPr>
                <w:rFonts w:hint="eastAsia"/>
              </w:rPr>
              <w:t>公告编号</w:t>
            </w:r>
            <w:proofErr w:type="spellEnd"/>
          </w:p>
        </w:tc>
        <w:tc>
          <w:tcPr>
            <w:tcW w:w="2891" w:type="dxa"/>
            <w:vAlign w:val="center"/>
          </w:tcPr>
          <w:p w14:paraId="3E653568" w14:textId="77777777" w:rsidR="00297150" w:rsidRDefault="00000000">
            <w:pPr>
              <w:spacing w:after="0" w:line="252" w:lineRule="auto"/>
            </w:pPr>
            <w:proofErr w:type="spellStart"/>
            <w:r>
              <w:rPr>
                <w:rFonts w:hint="eastAsia"/>
              </w:rPr>
              <w:t>查询公告完整内容</w:t>
            </w:r>
            <w:proofErr w:type="spellEnd"/>
          </w:p>
        </w:tc>
        <w:tc>
          <w:tcPr>
            <w:tcW w:w="1814" w:type="dxa"/>
            <w:vAlign w:val="center"/>
          </w:tcPr>
          <w:p w14:paraId="4BBEBB8F" w14:textId="77777777" w:rsidR="00297150" w:rsidRDefault="00000000">
            <w:pPr>
              <w:spacing w:after="0" w:line="252" w:lineRule="auto"/>
              <w:rPr>
                <w:lang w:eastAsia="zh-CN"/>
              </w:rPr>
            </w:pPr>
            <w:r>
              <w:rPr>
                <w:rFonts w:hint="eastAsia"/>
                <w:lang w:eastAsia="zh-CN"/>
              </w:rPr>
              <w:t>公告标题、内容、发布时间</w:t>
            </w:r>
          </w:p>
        </w:tc>
        <w:tc>
          <w:tcPr>
            <w:tcW w:w="1247" w:type="dxa"/>
            <w:vAlign w:val="center"/>
          </w:tcPr>
          <w:p w14:paraId="6F2E428D" w14:textId="77777777" w:rsidR="00297150" w:rsidRDefault="00000000">
            <w:pPr>
              <w:spacing w:after="0" w:line="252" w:lineRule="auto"/>
            </w:pPr>
            <w:proofErr w:type="spellStart"/>
            <w:r>
              <w:rPr>
                <w:rFonts w:hint="eastAsia"/>
              </w:rPr>
              <w:t>游客</w:t>
            </w:r>
            <w:proofErr w:type="spellEnd"/>
            <w:r>
              <w:rPr>
                <w:rFonts w:hint="eastAsia"/>
              </w:rPr>
              <w:t>/</w:t>
            </w:r>
            <w:proofErr w:type="spellStart"/>
            <w:r>
              <w:rPr>
                <w:rFonts w:hint="eastAsia"/>
              </w:rPr>
              <w:t>用户</w:t>
            </w:r>
            <w:proofErr w:type="spellEnd"/>
          </w:p>
        </w:tc>
      </w:tr>
      <w:tr w:rsidR="00297150" w14:paraId="4BA651CF" w14:textId="77777777">
        <w:trPr>
          <w:cantSplit/>
          <w:jc w:val="center"/>
        </w:trPr>
        <w:tc>
          <w:tcPr>
            <w:tcW w:w="1474" w:type="dxa"/>
            <w:vAlign w:val="center"/>
          </w:tcPr>
          <w:p w14:paraId="3375A463" w14:textId="77777777" w:rsidR="00297150" w:rsidRDefault="00000000">
            <w:pPr>
              <w:spacing w:after="0" w:line="252" w:lineRule="auto"/>
            </w:pPr>
            <w:proofErr w:type="spellStart"/>
            <w:r>
              <w:rPr>
                <w:rFonts w:hint="eastAsia"/>
              </w:rPr>
              <w:t>新增公告</w:t>
            </w:r>
            <w:proofErr w:type="spellEnd"/>
          </w:p>
        </w:tc>
        <w:tc>
          <w:tcPr>
            <w:tcW w:w="1928" w:type="dxa"/>
            <w:vAlign w:val="center"/>
          </w:tcPr>
          <w:p w14:paraId="43302D40" w14:textId="77777777" w:rsidR="00297150" w:rsidRDefault="00000000">
            <w:pPr>
              <w:spacing w:after="0" w:line="252" w:lineRule="auto"/>
              <w:rPr>
                <w:lang w:eastAsia="zh-CN"/>
              </w:rPr>
            </w:pPr>
            <w:r>
              <w:rPr>
                <w:rFonts w:hint="eastAsia"/>
                <w:lang w:eastAsia="zh-CN"/>
              </w:rPr>
              <w:t>标题、内容、发布状态</w:t>
            </w:r>
          </w:p>
        </w:tc>
        <w:tc>
          <w:tcPr>
            <w:tcW w:w="2891" w:type="dxa"/>
            <w:vAlign w:val="center"/>
          </w:tcPr>
          <w:p w14:paraId="2A44CE70" w14:textId="77777777" w:rsidR="00297150" w:rsidRDefault="00000000">
            <w:pPr>
              <w:spacing w:after="0" w:line="252" w:lineRule="auto"/>
              <w:rPr>
                <w:lang w:eastAsia="zh-CN"/>
              </w:rPr>
            </w:pPr>
            <w:r>
              <w:rPr>
                <w:rFonts w:hint="eastAsia"/>
                <w:lang w:eastAsia="zh-CN"/>
              </w:rPr>
              <w:t>校验管理员权限，保存公告</w:t>
            </w:r>
          </w:p>
        </w:tc>
        <w:tc>
          <w:tcPr>
            <w:tcW w:w="1814" w:type="dxa"/>
            <w:vAlign w:val="center"/>
          </w:tcPr>
          <w:p w14:paraId="2CB05E87" w14:textId="77777777" w:rsidR="00297150" w:rsidRDefault="00000000">
            <w:pPr>
              <w:spacing w:after="0" w:line="252" w:lineRule="auto"/>
            </w:pPr>
            <w:proofErr w:type="spellStart"/>
            <w:r>
              <w:rPr>
                <w:rFonts w:hint="eastAsia"/>
              </w:rPr>
              <w:t>发布成功提示</w:t>
            </w:r>
            <w:proofErr w:type="spellEnd"/>
          </w:p>
        </w:tc>
        <w:tc>
          <w:tcPr>
            <w:tcW w:w="1247" w:type="dxa"/>
            <w:vAlign w:val="center"/>
          </w:tcPr>
          <w:p w14:paraId="05273198" w14:textId="77777777" w:rsidR="00297150" w:rsidRDefault="00000000">
            <w:pPr>
              <w:spacing w:after="0" w:line="252" w:lineRule="auto"/>
            </w:pPr>
            <w:proofErr w:type="spellStart"/>
            <w:r>
              <w:rPr>
                <w:rFonts w:hint="eastAsia"/>
              </w:rPr>
              <w:t>管理员</w:t>
            </w:r>
            <w:proofErr w:type="spellEnd"/>
          </w:p>
        </w:tc>
      </w:tr>
      <w:tr w:rsidR="00297150" w14:paraId="28BBFD7B" w14:textId="77777777">
        <w:trPr>
          <w:cantSplit/>
          <w:jc w:val="center"/>
        </w:trPr>
        <w:tc>
          <w:tcPr>
            <w:tcW w:w="1474" w:type="dxa"/>
            <w:vAlign w:val="center"/>
          </w:tcPr>
          <w:p w14:paraId="469D57E0" w14:textId="77777777" w:rsidR="00297150" w:rsidRDefault="00000000">
            <w:pPr>
              <w:spacing w:after="0" w:line="252" w:lineRule="auto"/>
            </w:pPr>
            <w:proofErr w:type="spellStart"/>
            <w:r>
              <w:rPr>
                <w:rFonts w:hint="eastAsia"/>
              </w:rPr>
              <w:t>修改公告</w:t>
            </w:r>
            <w:proofErr w:type="spellEnd"/>
          </w:p>
        </w:tc>
        <w:tc>
          <w:tcPr>
            <w:tcW w:w="1928" w:type="dxa"/>
            <w:vAlign w:val="center"/>
          </w:tcPr>
          <w:p w14:paraId="1D4118E0" w14:textId="77777777" w:rsidR="00297150" w:rsidRDefault="00000000">
            <w:pPr>
              <w:spacing w:after="0" w:line="252" w:lineRule="auto"/>
              <w:rPr>
                <w:lang w:eastAsia="zh-CN"/>
              </w:rPr>
            </w:pPr>
            <w:r>
              <w:rPr>
                <w:rFonts w:hint="eastAsia"/>
                <w:lang w:eastAsia="zh-CN"/>
              </w:rPr>
              <w:t>公告编号、标题、内容、状态</w:t>
            </w:r>
          </w:p>
        </w:tc>
        <w:tc>
          <w:tcPr>
            <w:tcW w:w="2891" w:type="dxa"/>
            <w:vAlign w:val="center"/>
          </w:tcPr>
          <w:p w14:paraId="6563FD73" w14:textId="77777777" w:rsidR="00297150" w:rsidRDefault="00000000">
            <w:pPr>
              <w:spacing w:after="0" w:line="252" w:lineRule="auto"/>
              <w:rPr>
                <w:lang w:eastAsia="zh-CN"/>
              </w:rPr>
            </w:pPr>
            <w:r>
              <w:rPr>
                <w:rFonts w:hint="eastAsia"/>
                <w:lang w:eastAsia="zh-CN"/>
              </w:rPr>
              <w:t>校验管理员权限，更新公告内容</w:t>
            </w:r>
          </w:p>
        </w:tc>
        <w:tc>
          <w:tcPr>
            <w:tcW w:w="1814" w:type="dxa"/>
            <w:vAlign w:val="center"/>
          </w:tcPr>
          <w:p w14:paraId="47FF07D5" w14:textId="77777777" w:rsidR="00297150" w:rsidRDefault="00000000">
            <w:pPr>
              <w:spacing w:after="0" w:line="252" w:lineRule="auto"/>
            </w:pPr>
            <w:proofErr w:type="spellStart"/>
            <w:r>
              <w:rPr>
                <w:rFonts w:hint="eastAsia"/>
              </w:rPr>
              <w:t>修改成功提示</w:t>
            </w:r>
            <w:proofErr w:type="spellEnd"/>
          </w:p>
        </w:tc>
        <w:tc>
          <w:tcPr>
            <w:tcW w:w="1247" w:type="dxa"/>
            <w:vAlign w:val="center"/>
          </w:tcPr>
          <w:p w14:paraId="1DDC552A" w14:textId="77777777" w:rsidR="00297150" w:rsidRDefault="00000000">
            <w:pPr>
              <w:spacing w:after="0" w:line="252" w:lineRule="auto"/>
            </w:pPr>
            <w:proofErr w:type="spellStart"/>
            <w:r>
              <w:rPr>
                <w:rFonts w:hint="eastAsia"/>
              </w:rPr>
              <w:t>管理员</w:t>
            </w:r>
            <w:proofErr w:type="spellEnd"/>
          </w:p>
        </w:tc>
      </w:tr>
      <w:tr w:rsidR="00297150" w14:paraId="37CE9EED" w14:textId="77777777">
        <w:trPr>
          <w:cantSplit/>
          <w:jc w:val="center"/>
        </w:trPr>
        <w:tc>
          <w:tcPr>
            <w:tcW w:w="1474" w:type="dxa"/>
            <w:vAlign w:val="center"/>
          </w:tcPr>
          <w:p w14:paraId="4EF82DA0" w14:textId="77777777" w:rsidR="00297150" w:rsidRDefault="00000000">
            <w:pPr>
              <w:spacing w:after="0" w:line="252" w:lineRule="auto"/>
            </w:pPr>
            <w:proofErr w:type="spellStart"/>
            <w:r>
              <w:rPr>
                <w:rFonts w:hint="eastAsia"/>
              </w:rPr>
              <w:t>下架公告</w:t>
            </w:r>
            <w:proofErr w:type="spellEnd"/>
          </w:p>
        </w:tc>
        <w:tc>
          <w:tcPr>
            <w:tcW w:w="1928" w:type="dxa"/>
            <w:vAlign w:val="center"/>
          </w:tcPr>
          <w:p w14:paraId="21FB3A14" w14:textId="77777777" w:rsidR="00297150" w:rsidRDefault="00000000">
            <w:pPr>
              <w:spacing w:after="0" w:line="252" w:lineRule="auto"/>
            </w:pPr>
            <w:proofErr w:type="spellStart"/>
            <w:r>
              <w:rPr>
                <w:rFonts w:hint="eastAsia"/>
              </w:rPr>
              <w:t>公告编号</w:t>
            </w:r>
            <w:proofErr w:type="spellEnd"/>
          </w:p>
        </w:tc>
        <w:tc>
          <w:tcPr>
            <w:tcW w:w="2891" w:type="dxa"/>
            <w:vAlign w:val="center"/>
          </w:tcPr>
          <w:p w14:paraId="3DEFDAC5" w14:textId="77777777" w:rsidR="00297150" w:rsidRDefault="00000000">
            <w:pPr>
              <w:spacing w:after="0" w:line="252" w:lineRule="auto"/>
              <w:rPr>
                <w:lang w:eastAsia="zh-CN"/>
              </w:rPr>
            </w:pPr>
            <w:r>
              <w:rPr>
                <w:rFonts w:hint="eastAsia"/>
                <w:lang w:eastAsia="zh-CN"/>
              </w:rPr>
              <w:t>将公告状态改为已下架</w:t>
            </w:r>
          </w:p>
        </w:tc>
        <w:tc>
          <w:tcPr>
            <w:tcW w:w="1814" w:type="dxa"/>
            <w:vAlign w:val="center"/>
          </w:tcPr>
          <w:p w14:paraId="35A898AD" w14:textId="77777777" w:rsidR="00297150" w:rsidRDefault="00000000">
            <w:pPr>
              <w:spacing w:after="0" w:line="252" w:lineRule="auto"/>
            </w:pPr>
            <w:proofErr w:type="spellStart"/>
            <w:r>
              <w:rPr>
                <w:rFonts w:hint="eastAsia"/>
              </w:rPr>
              <w:t>下架成功提示</w:t>
            </w:r>
            <w:proofErr w:type="spellEnd"/>
          </w:p>
        </w:tc>
        <w:tc>
          <w:tcPr>
            <w:tcW w:w="1247" w:type="dxa"/>
            <w:vAlign w:val="center"/>
          </w:tcPr>
          <w:p w14:paraId="1FF5E7E9" w14:textId="77777777" w:rsidR="00297150" w:rsidRDefault="00000000">
            <w:pPr>
              <w:spacing w:after="0" w:line="252" w:lineRule="auto"/>
            </w:pPr>
            <w:proofErr w:type="spellStart"/>
            <w:r>
              <w:rPr>
                <w:rFonts w:hint="eastAsia"/>
              </w:rPr>
              <w:t>管理员</w:t>
            </w:r>
            <w:proofErr w:type="spellEnd"/>
          </w:p>
        </w:tc>
      </w:tr>
      <w:tr w:rsidR="00297150" w14:paraId="481914D5" w14:textId="77777777">
        <w:trPr>
          <w:cantSplit/>
          <w:jc w:val="center"/>
        </w:trPr>
        <w:tc>
          <w:tcPr>
            <w:tcW w:w="1474" w:type="dxa"/>
            <w:vAlign w:val="center"/>
          </w:tcPr>
          <w:p w14:paraId="0CB3B64E" w14:textId="77777777" w:rsidR="00297150" w:rsidRDefault="00000000">
            <w:pPr>
              <w:spacing w:after="0" w:line="252" w:lineRule="auto"/>
            </w:pPr>
            <w:proofErr w:type="spellStart"/>
            <w:r>
              <w:rPr>
                <w:rFonts w:hint="eastAsia"/>
              </w:rPr>
              <w:t>删除公告</w:t>
            </w:r>
            <w:proofErr w:type="spellEnd"/>
          </w:p>
        </w:tc>
        <w:tc>
          <w:tcPr>
            <w:tcW w:w="1928" w:type="dxa"/>
            <w:vAlign w:val="center"/>
          </w:tcPr>
          <w:p w14:paraId="65657765" w14:textId="77777777" w:rsidR="00297150" w:rsidRDefault="00000000">
            <w:pPr>
              <w:spacing w:after="0" w:line="252" w:lineRule="auto"/>
            </w:pPr>
            <w:proofErr w:type="spellStart"/>
            <w:r>
              <w:rPr>
                <w:rFonts w:hint="eastAsia"/>
              </w:rPr>
              <w:t>公告编号</w:t>
            </w:r>
            <w:proofErr w:type="spellEnd"/>
          </w:p>
        </w:tc>
        <w:tc>
          <w:tcPr>
            <w:tcW w:w="2891" w:type="dxa"/>
            <w:vAlign w:val="center"/>
          </w:tcPr>
          <w:p w14:paraId="00A24C37" w14:textId="77777777" w:rsidR="00297150" w:rsidRDefault="00000000">
            <w:pPr>
              <w:spacing w:after="0" w:line="252" w:lineRule="auto"/>
            </w:pPr>
            <w:proofErr w:type="spellStart"/>
            <w:r>
              <w:rPr>
                <w:rFonts w:hint="eastAsia"/>
              </w:rPr>
              <w:t>删除或逻辑删除公告</w:t>
            </w:r>
            <w:proofErr w:type="spellEnd"/>
          </w:p>
        </w:tc>
        <w:tc>
          <w:tcPr>
            <w:tcW w:w="1814" w:type="dxa"/>
            <w:vAlign w:val="center"/>
          </w:tcPr>
          <w:p w14:paraId="6D528A62" w14:textId="77777777" w:rsidR="00297150" w:rsidRDefault="00000000">
            <w:pPr>
              <w:spacing w:after="0" w:line="252" w:lineRule="auto"/>
            </w:pPr>
            <w:proofErr w:type="spellStart"/>
            <w:r>
              <w:rPr>
                <w:rFonts w:hint="eastAsia"/>
              </w:rPr>
              <w:t>删除成功提示</w:t>
            </w:r>
            <w:proofErr w:type="spellEnd"/>
          </w:p>
        </w:tc>
        <w:tc>
          <w:tcPr>
            <w:tcW w:w="1247" w:type="dxa"/>
            <w:vAlign w:val="center"/>
          </w:tcPr>
          <w:p w14:paraId="1293B87B" w14:textId="77777777" w:rsidR="00297150" w:rsidRDefault="00000000">
            <w:pPr>
              <w:spacing w:after="0" w:line="252" w:lineRule="auto"/>
            </w:pPr>
            <w:proofErr w:type="spellStart"/>
            <w:r>
              <w:rPr>
                <w:rFonts w:hint="eastAsia"/>
              </w:rPr>
              <w:t>管理员</w:t>
            </w:r>
            <w:proofErr w:type="spellEnd"/>
          </w:p>
        </w:tc>
      </w:tr>
    </w:tbl>
    <w:p w14:paraId="05411A88" w14:textId="77777777" w:rsidR="00297150" w:rsidRDefault="00297150"/>
    <w:p w14:paraId="2DA37D25" w14:textId="77777777" w:rsidR="00297150" w:rsidRDefault="00000000">
      <w:pPr>
        <w:pStyle w:val="31"/>
        <w:spacing w:before="120" w:after="80"/>
        <w:rPr>
          <w:rFonts w:ascii="Times New Roman" w:eastAsia="宋体" w:hAnsi="Times New Roman" w:cs="Times New Roman"/>
          <w:b w:val="0"/>
          <w:bCs w:val="0"/>
        </w:rPr>
      </w:pPr>
      <w:r>
        <w:rPr>
          <w:rFonts w:ascii="Times New Roman" w:eastAsia="宋体" w:hAnsi="Times New Roman" w:cs="Times New Roman" w:hint="eastAsia"/>
          <w:b w:val="0"/>
          <w:bCs w:val="0"/>
        </w:rPr>
        <w:t xml:space="preserve">8. </w:t>
      </w:r>
      <w:proofErr w:type="spellStart"/>
      <w:r>
        <w:rPr>
          <w:rFonts w:ascii="Times New Roman" w:eastAsia="宋体" w:hAnsi="Times New Roman" w:cs="Times New Roman" w:hint="eastAsia"/>
          <w:b w:val="0"/>
          <w:bCs w:val="0"/>
        </w:rPr>
        <w:t>搜索筛选接口需求</w:t>
      </w:r>
      <w:proofErr w:type="spellEnd"/>
    </w:p>
    <w:tbl>
      <w:tblPr>
        <w:tblStyle w:val="af4"/>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1453"/>
        <w:gridCol w:w="1904"/>
        <w:gridCol w:w="2849"/>
        <w:gridCol w:w="1788"/>
        <w:gridCol w:w="1232"/>
      </w:tblGrid>
      <w:tr w:rsidR="00297150" w14:paraId="1AD5FA55" w14:textId="77777777">
        <w:trPr>
          <w:cantSplit/>
          <w:jc w:val="center"/>
        </w:trPr>
        <w:tc>
          <w:tcPr>
            <w:tcW w:w="1474" w:type="dxa"/>
            <w:vAlign w:val="center"/>
          </w:tcPr>
          <w:p w14:paraId="7404AE95" w14:textId="77777777" w:rsidR="00297150" w:rsidRDefault="00000000">
            <w:pPr>
              <w:spacing w:after="0" w:line="252" w:lineRule="auto"/>
            </w:pPr>
            <w:proofErr w:type="spellStart"/>
            <w:r>
              <w:rPr>
                <w:rFonts w:hint="eastAsia"/>
              </w:rPr>
              <w:t>接口功能</w:t>
            </w:r>
            <w:proofErr w:type="spellEnd"/>
          </w:p>
        </w:tc>
        <w:tc>
          <w:tcPr>
            <w:tcW w:w="1928" w:type="dxa"/>
            <w:vAlign w:val="center"/>
          </w:tcPr>
          <w:p w14:paraId="72AA8888" w14:textId="77777777" w:rsidR="00297150" w:rsidRDefault="00000000">
            <w:pPr>
              <w:spacing w:after="0" w:line="252" w:lineRule="auto"/>
            </w:pPr>
            <w:proofErr w:type="spellStart"/>
            <w:r>
              <w:rPr>
                <w:rFonts w:hint="eastAsia"/>
              </w:rPr>
              <w:t>输入数据</w:t>
            </w:r>
            <w:proofErr w:type="spellEnd"/>
          </w:p>
        </w:tc>
        <w:tc>
          <w:tcPr>
            <w:tcW w:w="2891" w:type="dxa"/>
            <w:vAlign w:val="center"/>
          </w:tcPr>
          <w:p w14:paraId="1344B3BC" w14:textId="77777777" w:rsidR="00297150" w:rsidRDefault="00000000">
            <w:pPr>
              <w:spacing w:after="0" w:line="252" w:lineRule="auto"/>
            </w:pPr>
            <w:proofErr w:type="spellStart"/>
            <w:r>
              <w:rPr>
                <w:rFonts w:hint="eastAsia"/>
              </w:rPr>
              <w:t>处理要求</w:t>
            </w:r>
            <w:proofErr w:type="spellEnd"/>
          </w:p>
        </w:tc>
        <w:tc>
          <w:tcPr>
            <w:tcW w:w="1814" w:type="dxa"/>
            <w:vAlign w:val="center"/>
          </w:tcPr>
          <w:p w14:paraId="4DAFDD2E" w14:textId="77777777" w:rsidR="00297150" w:rsidRDefault="00000000">
            <w:pPr>
              <w:spacing w:after="0" w:line="252" w:lineRule="auto"/>
            </w:pPr>
            <w:proofErr w:type="spellStart"/>
            <w:r>
              <w:rPr>
                <w:rFonts w:hint="eastAsia"/>
              </w:rPr>
              <w:t>输出数据</w:t>
            </w:r>
            <w:proofErr w:type="spellEnd"/>
          </w:p>
        </w:tc>
        <w:tc>
          <w:tcPr>
            <w:tcW w:w="1247" w:type="dxa"/>
            <w:vAlign w:val="center"/>
          </w:tcPr>
          <w:p w14:paraId="6EC51C27" w14:textId="77777777" w:rsidR="00297150" w:rsidRDefault="00000000">
            <w:pPr>
              <w:spacing w:after="0" w:line="252" w:lineRule="auto"/>
            </w:pPr>
            <w:proofErr w:type="spellStart"/>
            <w:r>
              <w:rPr>
                <w:rFonts w:hint="eastAsia"/>
              </w:rPr>
              <w:t>权限要求</w:t>
            </w:r>
            <w:proofErr w:type="spellEnd"/>
          </w:p>
        </w:tc>
      </w:tr>
      <w:tr w:rsidR="00297150" w14:paraId="032B53BC" w14:textId="77777777">
        <w:trPr>
          <w:cantSplit/>
          <w:jc w:val="center"/>
        </w:trPr>
        <w:tc>
          <w:tcPr>
            <w:tcW w:w="1474" w:type="dxa"/>
            <w:vAlign w:val="center"/>
          </w:tcPr>
          <w:p w14:paraId="1DF15397" w14:textId="77777777" w:rsidR="00297150" w:rsidRDefault="00000000">
            <w:pPr>
              <w:spacing w:after="0" w:line="252" w:lineRule="auto"/>
            </w:pPr>
            <w:proofErr w:type="spellStart"/>
            <w:r>
              <w:rPr>
                <w:rFonts w:hint="eastAsia"/>
              </w:rPr>
              <w:t>动物关键词搜索</w:t>
            </w:r>
            <w:proofErr w:type="spellEnd"/>
          </w:p>
        </w:tc>
        <w:tc>
          <w:tcPr>
            <w:tcW w:w="1928" w:type="dxa"/>
            <w:vAlign w:val="center"/>
          </w:tcPr>
          <w:p w14:paraId="4E2090FC" w14:textId="77777777" w:rsidR="00297150" w:rsidRDefault="00000000">
            <w:pPr>
              <w:spacing w:after="0" w:line="252" w:lineRule="auto"/>
            </w:pPr>
            <w:proofErr w:type="spellStart"/>
            <w:r>
              <w:rPr>
                <w:rFonts w:hint="eastAsia"/>
              </w:rPr>
              <w:t>关键词</w:t>
            </w:r>
            <w:proofErr w:type="spellEnd"/>
          </w:p>
        </w:tc>
        <w:tc>
          <w:tcPr>
            <w:tcW w:w="2891" w:type="dxa"/>
            <w:vAlign w:val="center"/>
          </w:tcPr>
          <w:p w14:paraId="5266F82D" w14:textId="77777777" w:rsidR="00297150" w:rsidRDefault="00000000">
            <w:pPr>
              <w:spacing w:after="0" w:line="252" w:lineRule="auto"/>
              <w:rPr>
                <w:lang w:eastAsia="zh-CN"/>
              </w:rPr>
            </w:pPr>
            <w:r>
              <w:rPr>
                <w:rFonts w:hint="eastAsia"/>
                <w:lang w:eastAsia="zh-CN"/>
              </w:rPr>
              <w:t>匹配动物名称、描述、发现地区等字段</w:t>
            </w:r>
          </w:p>
        </w:tc>
        <w:tc>
          <w:tcPr>
            <w:tcW w:w="1814" w:type="dxa"/>
            <w:vAlign w:val="center"/>
          </w:tcPr>
          <w:p w14:paraId="534BAE03" w14:textId="77777777" w:rsidR="00297150" w:rsidRDefault="00000000">
            <w:pPr>
              <w:spacing w:after="0" w:line="252" w:lineRule="auto"/>
            </w:pPr>
            <w:proofErr w:type="spellStart"/>
            <w:r>
              <w:rPr>
                <w:rFonts w:hint="eastAsia"/>
              </w:rPr>
              <w:t>符合条件的动物列表</w:t>
            </w:r>
            <w:proofErr w:type="spellEnd"/>
          </w:p>
        </w:tc>
        <w:tc>
          <w:tcPr>
            <w:tcW w:w="1247" w:type="dxa"/>
            <w:vAlign w:val="center"/>
          </w:tcPr>
          <w:p w14:paraId="195F96DD" w14:textId="77777777" w:rsidR="00297150" w:rsidRDefault="00000000">
            <w:pPr>
              <w:spacing w:after="0" w:line="252" w:lineRule="auto"/>
            </w:pPr>
            <w:proofErr w:type="spellStart"/>
            <w:r>
              <w:rPr>
                <w:rFonts w:hint="eastAsia"/>
              </w:rPr>
              <w:t>游客</w:t>
            </w:r>
            <w:proofErr w:type="spellEnd"/>
            <w:r>
              <w:rPr>
                <w:rFonts w:hint="eastAsia"/>
              </w:rPr>
              <w:t>/</w:t>
            </w:r>
            <w:proofErr w:type="spellStart"/>
            <w:r>
              <w:rPr>
                <w:rFonts w:hint="eastAsia"/>
              </w:rPr>
              <w:t>用户</w:t>
            </w:r>
            <w:proofErr w:type="spellEnd"/>
          </w:p>
        </w:tc>
      </w:tr>
      <w:tr w:rsidR="00297150" w14:paraId="6FFB38B9" w14:textId="77777777">
        <w:trPr>
          <w:cantSplit/>
          <w:jc w:val="center"/>
        </w:trPr>
        <w:tc>
          <w:tcPr>
            <w:tcW w:w="1474" w:type="dxa"/>
            <w:vAlign w:val="center"/>
          </w:tcPr>
          <w:p w14:paraId="303816A9" w14:textId="77777777" w:rsidR="00297150" w:rsidRDefault="00000000">
            <w:pPr>
              <w:spacing w:after="0" w:line="252" w:lineRule="auto"/>
            </w:pPr>
            <w:proofErr w:type="spellStart"/>
            <w:r>
              <w:rPr>
                <w:rFonts w:hint="eastAsia"/>
              </w:rPr>
              <w:t>动物多条件筛选</w:t>
            </w:r>
            <w:proofErr w:type="spellEnd"/>
          </w:p>
        </w:tc>
        <w:tc>
          <w:tcPr>
            <w:tcW w:w="1928" w:type="dxa"/>
            <w:vAlign w:val="center"/>
          </w:tcPr>
          <w:p w14:paraId="72CA102F" w14:textId="77777777" w:rsidR="00297150" w:rsidRDefault="00000000">
            <w:pPr>
              <w:spacing w:after="0" w:line="252" w:lineRule="auto"/>
              <w:rPr>
                <w:lang w:eastAsia="zh-CN"/>
              </w:rPr>
            </w:pPr>
            <w:r>
              <w:rPr>
                <w:rFonts w:hint="eastAsia"/>
                <w:lang w:eastAsia="zh-CN"/>
              </w:rPr>
              <w:t>类型、性别、状态、地区</w:t>
            </w:r>
          </w:p>
        </w:tc>
        <w:tc>
          <w:tcPr>
            <w:tcW w:w="2891" w:type="dxa"/>
            <w:vAlign w:val="center"/>
          </w:tcPr>
          <w:p w14:paraId="4CDBD428" w14:textId="77777777" w:rsidR="00297150" w:rsidRDefault="00000000">
            <w:pPr>
              <w:spacing w:after="0" w:line="252" w:lineRule="auto"/>
            </w:pPr>
            <w:proofErr w:type="spellStart"/>
            <w:r>
              <w:rPr>
                <w:rFonts w:hint="eastAsia"/>
              </w:rPr>
              <w:t>按多个条件组合查询</w:t>
            </w:r>
            <w:proofErr w:type="spellEnd"/>
          </w:p>
        </w:tc>
        <w:tc>
          <w:tcPr>
            <w:tcW w:w="1814" w:type="dxa"/>
            <w:vAlign w:val="center"/>
          </w:tcPr>
          <w:p w14:paraId="2866F0C1" w14:textId="77777777" w:rsidR="00297150" w:rsidRDefault="00000000">
            <w:pPr>
              <w:spacing w:after="0" w:line="252" w:lineRule="auto"/>
            </w:pPr>
            <w:proofErr w:type="spellStart"/>
            <w:r>
              <w:rPr>
                <w:rFonts w:hint="eastAsia"/>
              </w:rPr>
              <w:t>筛选后的动物列表</w:t>
            </w:r>
            <w:proofErr w:type="spellEnd"/>
          </w:p>
        </w:tc>
        <w:tc>
          <w:tcPr>
            <w:tcW w:w="1247" w:type="dxa"/>
            <w:vAlign w:val="center"/>
          </w:tcPr>
          <w:p w14:paraId="102ED703" w14:textId="77777777" w:rsidR="00297150" w:rsidRDefault="00000000">
            <w:pPr>
              <w:spacing w:after="0" w:line="252" w:lineRule="auto"/>
            </w:pPr>
            <w:proofErr w:type="spellStart"/>
            <w:r>
              <w:rPr>
                <w:rFonts w:hint="eastAsia"/>
              </w:rPr>
              <w:t>游客</w:t>
            </w:r>
            <w:proofErr w:type="spellEnd"/>
            <w:r>
              <w:rPr>
                <w:rFonts w:hint="eastAsia"/>
              </w:rPr>
              <w:t>/</w:t>
            </w:r>
            <w:proofErr w:type="spellStart"/>
            <w:r>
              <w:rPr>
                <w:rFonts w:hint="eastAsia"/>
              </w:rPr>
              <w:t>用户</w:t>
            </w:r>
            <w:proofErr w:type="spellEnd"/>
          </w:p>
        </w:tc>
      </w:tr>
      <w:tr w:rsidR="00297150" w14:paraId="2166AD2F" w14:textId="77777777">
        <w:trPr>
          <w:cantSplit/>
          <w:jc w:val="center"/>
        </w:trPr>
        <w:tc>
          <w:tcPr>
            <w:tcW w:w="1474" w:type="dxa"/>
            <w:vAlign w:val="center"/>
          </w:tcPr>
          <w:p w14:paraId="13BBF89C" w14:textId="77777777" w:rsidR="00297150" w:rsidRDefault="00000000">
            <w:pPr>
              <w:spacing w:after="0" w:line="252" w:lineRule="auto"/>
            </w:pPr>
            <w:proofErr w:type="spellStart"/>
            <w:r>
              <w:rPr>
                <w:rFonts w:hint="eastAsia"/>
              </w:rPr>
              <w:t>救助信息搜索</w:t>
            </w:r>
            <w:proofErr w:type="spellEnd"/>
          </w:p>
        </w:tc>
        <w:tc>
          <w:tcPr>
            <w:tcW w:w="1928" w:type="dxa"/>
            <w:vAlign w:val="center"/>
          </w:tcPr>
          <w:p w14:paraId="2D3D45A0" w14:textId="77777777" w:rsidR="00297150" w:rsidRDefault="00000000">
            <w:pPr>
              <w:spacing w:after="0" w:line="252" w:lineRule="auto"/>
            </w:pPr>
            <w:proofErr w:type="spellStart"/>
            <w:r>
              <w:rPr>
                <w:rFonts w:hint="eastAsia"/>
              </w:rPr>
              <w:t>关键词、地区、状态</w:t>
            </w:r>
            <w:proofErr w:type="spellEnd"/>
          </w:p>
        </w:tc>
        <w:tc>
          <w:tcPr>
            <w:tcW w:w="2891" w:type="dxa"/>
            <w:vAlign w:val="center"/>
          </w:tcPr>
          <w:p w14:paraId="22A4D382" w14:textId="77777777" w:rsidR="00297150" w:rsidRDefault="00000000">
            <w:pPr>
              <w:spacing w:after="0" w:line="252" w:lineRule="auto"/>
              <w:rPr>
                <w:lang w:eastAsia="zh-CN"/>
              </w:rPr>
            </w:pPr>
            <w:r>
              <w:rPr>
                <w:rFonts w:hint="eastAsia"/>
                <w:lang w:eastAsia="zh-CN"/>
              </w:rPr>
              <w:t>匹配救助标题、地点、说明等字段</w:t>
            </w:r>
          </w:p>
        </w:tc>
        <w:tc>
          <w:tcPr>
            <w:tcW w:w="1814" w:type="dxa"/>
            <w:vAlign w:val="center"/>
          </w:tcPr>
          <w:p w14:paraId="2852E789" w14:textId="77777777" w:rsidR="00297150" w:rsidRDefault="00000000">
            <w:pPr>
              <w:spacing w:after="0" w:line="252" w:lineRule="auto"/>
            </w:pPr>
            <w:proofErr w:type="spellStart"/>
            <w:r>
              <w:rPr>
                <w:rFonts w:hint="eastAsia"/>
              </w:rPr>
              <w:t>救助信息列表</w:t>
            </w:r>
            <w:proofErr w:type="spellEnd"/>
          </w:p>
        </w:tc>
        <w:tc>
          <w:tcPr>
            <w:tcW w:w="1247" w:type="dxa"/>
            <w:vAlign w:val="center"/>
          </w:tcPr>
          <w:p w14:paraId="0F894D49" w14:textId="77777777" w:rsidR="00297150" w:rsidRDefault="00000000">
            <w:pPr>
              <w:spacing w:after="0" w:line="252" w:lineRule="auto"/>
            </w:pPr>
            <w:proofErr w:type="spellStart"/>
            <w:r>
              <w:rPr>
                <w:rFonts w:hint="eastAsia"/>
              </w:rPr>
              <w:t>游客</w:t>
            </w:r>
            <w:proofErr w:type="spellEnd"/>
            <w:r>
              <w:rPr>
                <w:rFonts w:hint="eastAsia"/>
              </w:rPr>
              <w:t>/</w:t>
            </w:r>
            <w:proofErr w:type="spellStart"/>
            <w:r>
              <w:rPr>
                <w:rFonts w:hint="eastAsia"/>
              </w:rPr>
              <w:t>用户</w:t>
            </w:r>
            <w:proofErr w:type="spellEnd"/>
          </w:p>
        </w:tc>
      </w:tr>
      <w:tr w:rsidR="00297150" w14:paraId="5DF7689A" w14:textId="77777777">
        <w:trPr>
          <w:cantSplit/>
          <w:jc w:val="center"/>
        </w:trPr>
        <w:tc>
          <w:tcPr>
            <w:tcW w:w="1474" w:type="dxa"/>
            <w:vAlign w:val="center"/>
          </w:tcPr>
          <w:p w14:paraId="7B0E985F" w14:textId="77777777" w:rsidR="00297150" w:rsidRDefault="00000000">
            <w:pPr>
              <w:spacing w:after="0" w:line="252" w:lineRule="auto"/>
            </w:pPr>
            <w:proofErr w:type="spellStart"/>
            <w:r>
              <w:rPr>
                <w:rFonts w:hint="eastAsia"/>
              </w:rPr>
              <w:t>公告搜索</w:t>
            </w:r>
            <w:proofErr w:type="spellEnd"/>
          </w:p>
        </w:tc>
        <w:tc>
          <w:tcPr>
            <w:tcW w:w="1928" w:type="dxa"/>
            <w:vAlign w:val="center"/>
          </w:tcPr>
          <w:p w14:paraId="79F86C78" w14:textId="77777777" w:rsidR="00297150" w:rsidRDefault="00000000">
            <w:pPr>
              <w:spacing w:after="0" w:line="252" w:lineRule="auto"/>
            </w:pPr>
            <w:proofErr w:type="spellStart"/>
            <w:r>
              <w:rPr>
                <w:rFonts w:hint="eastAsia"/>
              </w:rPr>
              <w:t>关键词</w:t>
            </w:r>
            <w:proofErr w:type="spellEnd"/>
          </w:p>
        </w:tc>
        <w:tc>
          <w:tcPr>
            <w:tcW w:w="2891" w:type="dxa"/>
            <w:vAlign w:val="center"/>
          </w:tcPr>
          <w:p w14:paraId="4A663074" w14:textId="77777777" w:rsidR="00297150" w:rsidRDefault="00000000">
            <w:pPr>
              <w:spacing w:after="0" w:line="252" w:lineRule="auto"/>
            </w:pPr>
            <w:proofErr w:type="spellStart"/>
            <w:r>
              <w:rPr>
                <w:rFonts w:hint="eastAsia"/>
              </w:rPr>
              <w:t>匹配公告标题和内容</w:t>
            </w:r>
            <w:proofErr w:type="spellEnd"/>
          </w:p>
        </w:tc>
        <w:tc>
          <w:tcPr>
            <w:tcW w:w="1814" w:type="dxa"/>
            <w:vAlign w:val="center"/>
          </w:tcPr>
          <w:p w14:paraId="4D5DAB88" w14:textId="77777777" w:rsidR="00297150" w:rsidRDefault="00000000">
            <w:pPr>
              <w:spacing w:after="0" w:line="252" w:lineRule="auto"/>
            </w:pPr>
            <w:proofErr w:type="spellStart"/>
            <w:r>
              <w:rPr>
                <w:rFonts w:hint="eastAsia"/>
              </w:rPr>
              <w:t>公告列表</w:t>
            </w:r>
            <w:proofErr w:type="spellEnd"/>
          </w:p>
        </w:tc>
        <w:tc>
          <w:tcPr>
            <w:tcW w:w="1247" w:type="dxa"/>
            <w:vAlign w:val="center"/>
          </w:tcPr>
          <w:p w14:paraId="1D8A4EA2" w14:textId="77777777" w:rsidR="00297150" w:rsidRDefault="00000000">
            <w:pPr>
              <w:spacing w:after="0" w:line="252" w:lineRule="auto"/>
            </w:pPr>
            <w:proofErr w:type="spellStart"/>
            <w:r>
              <w:rPr>
                <w:rFonts w:hint="eastAsia"/>
              </w:rPr>
              <w:t>游客</w:t>
            </w:r>
            <w:proofErr w:type="spellEnd"/>
            <w:r>
              <w:rPr>
                <w:rFonts w:hint="eastAsia"/>
              </w:rPr>
              <w:t>/</w:t>
            </w:r>
            <w:proofErr w:type="spellStart"/>
            <w:r>
              <w:rPr>
                <w:rFonts w:hint="eastAsia"/>
              </w:rPr>
              <w:t>用户</w:t>
            </w:r>
            <w:proofErr w:type="spellEnd"/>
          </w:p>
        </w:tc>
      </w:tr>
      <w:tr w:rsidR="00297150" w14:paraId="3F71A2B2" w14:textId="77777777">
        <w:trPr>
          <w:cantSplit/>
          <w:jc w:val="center"/>
        </w:trPr>
        <w:tc>
          <w:tcPr>
            <w:tcW w:w="1474" w:type="dxa"/>
            <w:vAlign w:val="center"/>
          </w:tcPr>
          <w:p w14:paraId="7774CE48" w14:textId="77777777" w:rsidR="00297150" w:rsidRDefault="00000000">
            <w:pPr>
              <w:spacing w:after="0" w:line="252" w:lineRule="auto"/>
            </w:pPr>
            <w:proofErr w:type="spellStart"/>
            <w:r>
              <w:rPr>
                <w:rFonts w:hint="eastAsia"/>
              </w:rPr>
              <w:t>后台综合筛选</w:t>
            </w:r>
            <w:proofErr w:type="spellEnd"/>
          </w:p>
        </w:tc>
        <w:tc>
          <w:tcPr>
            <w:tcW w:w="1928" w:type="dxa"/>
            <w:vAlign w:val="center"/>
          </w:tcPr>
          <w:p w14:paraId="571AA767" w14:textId="77777777" w:rsidR="00297150" w:rsidRDefault="00000000">
            <w:pPr>
              <w:spacing w:after="0" w:line="252" w:lineRule="auto"/>
              <w:rPr>
                <w:lang w:eastAsia="zh-CN"/>
              </w:rPr>
            </w:pPr>
            <w:r>
              <w:rPr>
                <w:rFonts w:hint="eastAsia"/>
                <w:lang w:eastAsia="zh-CN"/>
              </w:rPr>
              <w:t>类型、状态、发布人、时间范围</w:t>
            </w:r>
          </w:p>
        </w:tc>
        <w:tc>
          <w:tcPr>
            <w:tcW w:w="2891" w:type="dxa"/>
            <w:vAlign w:val="center"/>
          </w:tcPr>
          <w:p w14:paraId="3494EF03" w14:textId="77777777" w:rsidR="00297150" w:rsidRDefault="00000000">
            <w:pPr>
              <w:spacing w:after="0" w:line="252" w:lineRule="auto"/>
              <w:rPr>
                <w:lang w:eastAsia="zh-CN"/>
              </w:rPr>
            </w:pPr>
            <w:r>
              <w:rPr>
                <w:rFonts w:hint="eastAsia"/>
                <w:lang w:eastAsia="zh-CN"/>
              </w:rPr>
              <w:t>管理员按条件筛选后台数据</w:t>
            </w:r>
          </w:p>
        </w:tc>
        <w:tc>
          <w:tcPr>
            <w:tcW w:w="1814" w:type="dxa"/>
            <w:vAlign w:val="center"/>
          </w:tcPr>
          <w:p w14:paraId="50A222B3" w14:textId="77777777" w:rsidR="00297150" w:rsidRDefault="00000000">
            <w:pPr>
              <w:spacing w:after="0" w:line="252" w:lineRule="auto"/>
            </w:pPr>
            <w:proofErr w:type="spellStart"/>
            <w:r>
              <w:rPr>
                <w:rFonts w:hint="eastAsia"/>
              </w:rPr>
              <w:t>后台管理列表</w:t>
            </w:r>
            <w:proofErr w:type="spellEnd"/>
          </w:p>
        </w:tc>
        <w:tc>
          <w:tcPr>
            <w:tcW w:w="1247" w:type="dxa"/>
            <w:vAlign w:val="center"/>
          </w:tcPr>
          <w:p w14:paraId="771A1A58" w14:textId="77777777" w:rsidR="00297150" w:rsidRDefault="00000000">
            <w:pPr>
              <w:spacing w:after="0" w:line="252" w:lineRule="auto"/>
            </w:pPr>
            <w:proofErr w:type="spellStart"/>
            <w:r>
              <w:rPr>
                <w:rFonts w:hint="eastAsia"/>
              </w:rPr>
              <w:t>管理员</w:t>
            </w:r>
            <w:proofErr w:type="spellEnd"/>
          </w:p>
        </w:tc>
      </w:tr>
    </w:tbl>
    <w:p w14:paraId="057B62E8" w14:textId="77777777" w:rsidR="00297150" w:rsidRDefault="00297150"/>
    <w:p w14:paraId="698E0265" w14:textId="77777777" w:rsidR="00297150" w:rsidRDefault="00000000">
      <w:pPr>
        <w:pStyle w:val="31"/>
        <w:spacing w:before="120" w:after="80"/>
        <w:rPr>
          <w:rFonts w:ascii="Times New Roman" w:eastAsia="宋体" w:hAnsi="Times New Roman" w:cs="Times New Roman"/>
          <w:b w:val="0"/>
          <w:bCs w:val="0"/>
        </w:rPr>
      </w:pPr>
      <w:r>
        <w:rPr>
          <w:rFonts w:ascii="Times New Roman" w:eastAsia="宋体" w:hAnsi="Times New Roman" w:cs="Times New Roman" w:hint="eastAsia"/>
          <w:b w:val="0"/>
          <w:bCs w:val="0"/>
        </w:rPr>
        <w:t xml:space="preserve">9. </w:t>
      </w:r>
      <w:proofErr w:type="spellStart"/>
      <w:r>
        <w:rPr>
          <w:rFonts w:ascii="Times New Roman" w:eastAsia="宋体" w:hAnsi="Times New Roman" w:cs="Times New Roman" w:hint="eastAsia"/>
          <w:b w:val="0"/>
          <w:bCs w:val="0"/>
        </w:rPr>
        <w:t>数据统计接口需求</w:t>
      </w:r>
      <w:proofErr w:type="spellEnd"/>
    </w:p>
    <w:tbl>
      <w:tblPr>
        <w:tblStyle w:val="af4"/>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1453"/>
        <w:gridCol w:w="1900"/>
        <w:gridCol w:w="2849"/>
        <w:gridCol w:w="1792"/>
        <w:gridCol w:w="1232"/>
      </w:tblGrid>
      <w:tr w:rsidR="00297150" w14:paraId="2B524458" w14:textId="77777777">
        <w:trPr>
          <w:cantSplit/>
          <w:jc w:val="center"/>
        </w:trPr>
        <w:tc>
          <w:tcPr>
            <w:tcW w:w="1474" w:type="dxa"/>
            <w:vAlign w:val="center"/>
          </w:tcPr>
          <w:p w14:paraId="07FECBAA" w14:textId="77777777" w:rsidR="00297150" w:rsidRDefault="00000000">
            <w:pPr>
              <w:spacing w:after="0" w:line="252" w:lineRule="auto"/>
              <w:rPr>
                <w:color w:val="auto"/>
              </w:rPr>
            </w:pPr>
            <w:proofErr w:type="spellStart"/>
            <w:r>
              <w:rPr>
                <w:rFonts w:hint="eastAsia"/>
                <w:color w:val="auto"/>
              </w:rPr>
              <w:t>接口功能</w:t>
            </w:r>
            <w:proofErr w:type="spellEnd"/>
          </w:p>
        </w:tc>
        <w:tc>
          <w:tcPr>
            <w:tcW w:w="1928" w:type="dxa"/>
            <w:vAlign w:val="center"/>
          </w:tcPr>
          <w:p w14:paraId="54D7EC9B" w14:textId="77777777" w:rsidR="00297150" w:rsidRDefault="00000000">
            <w:pPr>
              <w:spacing w:after="0" w:line="252" w:lineRule="auto"/>
              <w:rPr>
                <w:color w:val="auto"/>
              </w:rPr>
            </w:pPr>
            <w:proofErr w:type="spellStart"/>
            <w:r>
              <w:rPr>
                <w:rFonts w:hint="eastAsia"/>
                <w:color w:val="auto"/>
              </w:rPr>
              <w:t>输入数据</w:t>
            </w:r>
            <w:proofErr w:type="spellEnd"/>
          </w:p>
        </w:tc>
        <w:tc>
          <w:tcPr>
            <w:tcW w:w="2891" w:type="dxa"/>
            <w:vAlign w:val="center"/>
          </w:tcPr>
          <w:p w14:paraId="7A9CEAD2" w14:textId="77777777" w:rsidR="00297150" w:rsidRDefault="00000000">
            <w:pPr>
              <w:spacing w:after="0" w:line="252" w:lineRule="auto"/>
              <w:rPr>
                <w:color w:val="auto"/>
              </w:rPr>
            </w:pPr>
            <w:proofErr w:type="spellStart"/>
            <w:r>
              <w:rPr>
                <w:rFonts w:hint="eastAsia"/>
                <w:color w:val="auto"/>
              </w:rPr>
              <w:t>处理要求</w:t>
            </w:r>
            <w:proofErr w:type="spellEnd"/>
          </w:p>
        </w:tc>
        <w:tc>
          <w:tcPr>
            <w:tcW w:w="1814" w:type="dxa"/>
            <w:vAlign w:val="center"/>
          </w:tcPr>
          <w:p w14:paraId="70E9656F" w14:textId="77777777" w:rsidR="00297150" w:rsidRDefault="00000000">
            <w:pPr>
              <w:spacing w:after="0" w:line="252" w:lineRule="auto"/>
              <w:rPr>
                <w:color w:val="auto"/>
              </w:rPr>
            </w:pPr>
            <w:proofErr w:type="spellStart"/>
            <w:r>
              <w:rPr>
                <w:rFonts w:hint="eastAsia"/>
                <w:color w:val="auto"/>
              </w:rPr>
              <w:t>输出数据</w:t>
            </w:r>
            <w:proofErr w:type="spellEnd"/>
          </w:p>
        </w:tc>
        <w:tc>
          <w:tcPr>
            <w:tcW w:w="1247" w:type="dxa"/>
            <w:vAlign w:val="center"/>
          </w:tcPr>
          <w:p w14:paraId="44E549F0" w14:textId="77777777" w:rsidR="00297150" w:rsidRDefault="00000000">
            <w:pPr>
              <w:spacing w:after="0" w:line="252" w:lineRule="auto"/>
              <w:rPr>
                <w:color w:val="auto"/>
              </w:rPr>
            </w:pPr>
            <w:proofErr w:type="spellStart"/>
            <w:r>
              <w:rPr>
                <w:rFonts w:hint="eastAsia"/>
                <w:color w:val="auto"/>
              </w:rPr>
              <w:t>权限要求</w:t>
            </w:r>
            <w:proofErr w:type="spellEnd"/>
          </w:p>
        </w:tc>
      </w:tr>
      <w:tr w:rsidR="00297150" w14:paraId="1B44FAA1" w14:textId="77777777">
        <w:trPr>
          <w:cantSplit/>
          <w:jc w:val="center"/>
        </w:trPr>
        <w:tc>
          <w:tcPr>
            <w:tcW w:w="1474" w:type="dxa"/>
            <w:vAlign w:val="center"/>
          </w:tcPr>
          <w:p w14:paraId="0E14BABD" w14:textId="77777777" w:rsidR="00297150" w:rsidRDefault="00000000">
            <w:pPr>
              <w:spacing w:after="0" w:line="252" w:lineRule="auto"/>
              <w:rPr>
                <w:color w:val="auto"/>
              </w:rPr>
            </w:pPr>
            <w:proofErr w:type="spellStart"/>
            <w:r>
              <w:rPr>
                <w:rFonts w:hint="eastAsia"/>
                <w:color w:val="auto"/>
              </w:rPr>
              <w:t>查询统计概览</w:t>
            </w:r>
            <w:proofErr w:type="spellEnd"/>
          </w:p>
        </w:tc>
        <w:tc>
          <w:tcPr>
            <w:tcW w:w="1928" w:type="dxa"/>
            <w:vAlign w:val="center"/>
          </w:tcPr>
          <w:p w14:paraId="4C4CA52C" w14:textId="77777777" w:rsidR="00297150" w:rsidRDefault="00000000">
            <w:pPr>
              <w:spacing w:after="0" w:line="252" w:lineRule="auto"/>
              <w:rPr>
                <w:color w:val="auto"/>
              </w:rPr>
            </w:pPr>
            <w:proofErr w:type="spellStart"/>
            <w:r>
              <w:rPr>
                <w:rFonts w:hint="eastAsia"/>
                <w:color w:val="auto"/>
              </w:rPr>
              <w:t>无或时间范围</w:t>
            </w:r>
            <w:proofErr w:type="spellEnd"/>
          </w:p>
        </w:tc>
        <w:tc>
          <w:tcPr>
            <w:tcW w:w="2891" w:type="dxa"/>
            <w:vAlign w:val="center"/>
          </w:tcPr>
          <w:p w14:paraId="336971E3" w14:textId="77777777" w:rsidR="00297150" w:rsidRDefault="00000000">
            <w:pPr>
              <w:spacing w:after="0" w:line="252" w:lineRule="auto"/>
              <w:rPr>
                <w:color w:val="auto"/>
                <w:lang w:eastAsia="zh-CN"/>
              </w:rPr>
            </w:pPr>
            <w:r>
              <w:rPr>
                <w:rFonts w:hint="eastAsia"/>
                <w:color w:val="auto"/>
                <w:lang w:eastAsia="zh-CN"/>
              </w:rPr>
              <w:t>统计用户数、动物数、救助数、申请数等</w:t>
            </w:r>
          </w:p>
        </w:tc>
        <w:tc>
          <w:tcPr>
            <w:tcW w:w="1814" w:type="dxa"/>
            <w:vAlign w:val="center"/>
          </w:tcPr>
          <w:p w14:paraId="6F42D054" w14:textId="77777777" w:rsidR="00297150" w:rsidRDefault="00000000">
            <w:pPr>
              <w:spacing w:after="0" w:line="252" w:lineRule="auto"/>
              <w:rPr>
                <w:color w:val="auto"/>
              </w:rPr>
            </w:pPr>
            <w:proofErr w:type="spellStart"/>
            <w:r>
              <w:rPr>
                <w:rFonts w:hint="eastAsia"/>
                <w:color w:val="auto"/>
              </w:rPr>
              <w:t>数字统计卡片</w:t>
            </w:r>
            <w:proofErr w:type="spellEnd"/>
          </w:p>
        </w:tc>
        <w:tc>
          <w:tcPr>
            <w:tcW w:w="1247" w:type="dxa"/>
            <w:vAlign w:val="center"/>
          </w:tcPr>
          <w:p w14:paraId="713F0F90" w14:textId="77777777" w:rsidR="00297150" w:rsidRDefault="00000000">
            <w:pPr>
              <w:spacing w:after="0" w:line="252" w:lineRule="auto"/>
              <w:rPr>
                <w:color w:val="auto"/>
              </w:rPr>
            </w:pPr>
            <w:proofErr w:type="spellStart"/>
            <w:r>
              <w:rPr>
                <w:rFonts w:hint="eastAsia"/>
                <w:color w:val="auto"/>
              </w:rPr>
              <w:t>管理员</w:t>
            </w:r>
            <w:proofErr w:type="spellEnd"/>
          </w:p>
        </w:tc>
      </w:tr>
      <w:tr w:rsidR="00297150" w14:paraId="19B52C7B" w14:textId="77777777">
        <w:trPr>
          <w:cantSplit/>
          <w:jc w:val="center"/>
        </w:trPr>
        <w:tc>
          <w:tcPr>
            <w:tcW w:w="1474" w:type="dxa"/>
            <w:vAlign w:val="center"/>
          </w:tcPr>
          <w:p w14:paraId="404FBAF2" w14:textId="77777777" w:rsidR="00297150" w:rsidRDefault="00000000">
            <w:pPr>
              <w:spacing w:after="0" w:line="252" w:lineRule="auto"/>
              <w:rPr>
                <w:color w:val="auto"/>
              </w:rPr>
            </w:pPr>
            <w:proofErr w:type="spellStart"/>
            <w:r>
              <w:rPr>
                <w:rFonts w:hint="eastAsia"/>
                <w:color w:val="auto"/>
              </w:rPr>
              <w:t>查询动物状态分布</w:t>
            </w:r>
            <w:proofErr w:type="spellEnd"/>
          </w:p>
        </w:tc>
        <w:tc>
          <w:tcPr>
            <w:tcW w:w="1928" w:type="dxa"/>
            <w:vAlign w:val="center"/>
          </w:tcPr>
          <w:p w14:paraId="4DC3A231" w14:textId="77777777" w:rsidR="00297150" w:rsidRDefault="00000000">
            <w:pPr>
              <w:spacing w:after="0" w:line="252" w:lineRule="auto"/>
              <w:rPr>
                <w:color w:val="auto"/>
              </w:rPr>
            </w:pPr>
            <w:proofErr w:type="spellStart"/>
            <w:r>
              <w:rPr>
                <w:rFonts w:hint="eastAsia"/>
                <w:color w:val="auto"/>
              </w:rPr>
              <w:t>无或时间范围</w:t>
            </w:r>
            <w:proofErr w:type="spellEnd"/>
          </w:p>
        </w:tc>
        <w:tc>
          <w:tcPr>
            <w:tcW w:w="2891" w:type="dxa"/>
            <w:vAlign w:val="center"/>
          </w:tcPr>
          <w:p w14:paraId="65320831" w14:textId="77777777" w:rsidR="00297150" w:rsidRDefault="00000000">
            <w:pPr>
              <w:spacing w:after="0" w:line="252" w:lineRule="auto"/>
              <w:rPr>
                <w:color w:val="auto"/>
              </w:rPr>
            </w:pPr>
            <w:proofErr w:type="spellStart"/>
            <w:r>
              <w:rPr>
                <w:rFonts w:hint="eastAsia"/>
                <w:color w:val="auto"/>
              </w:rPr>
              <w:t>按动物状态分组统计</w:t>
            </w:r>
            <w:proofErr w:type="spellEnd"/>
          </w:p>
        </w:tc>
        <w:tc>
          <w:tcPr>
            <w:tcW w:w="1814" w:type="dxa"/>
            <w:vAlign w:val="center"/>
          </w:tcPr>
          <w:p w14:paraId="4B712A33" w14:textId="77777777" w:rsidR="00297150" w:rsidRDefault="00000000">
            <w:pPr>
              <w:spacing w:after="0" w:line="252" w:lineRule="auto"/>
              <w:rPr>
                <w:color w:val="auto"/>
              </w:rPr>
            </w:pPr>
            <w:proofErr w:type="spellStart"/>
            <w:r>
              <w:rPr>
                <w:rFonts w:hint="eastAsia"/>
                <w:color w:val="auto"/>
              </w:rPr>
              <w:t>状态名称、数量</w:t>
            </w:r>
            <w:proofErr w:type="spellEnd"/>
          </w:p>
        </w:tc>
        <w:tc>
          <w:tcPr>
            <w:tcW w:w="1247" w:type="dxa"/>
            <w:vAlign w:val="center"/>
          </w:tcPr>
          <w:p w14:paraId="4F6CBDAB" w14:textId="77777777" w:rsidR="00297150" w:rsidRDefault="00000000">
            <w:pPr>
              <w:spacing w:after="0" w:line="252" w:lineRule="auto"/>
              <w:rPr>
                <w:color w:val="auto"/>
              </w:rPr>
            </w:pPr>
            <w:proofErr w:type="spellStart"/>
            <w:r>
              <w:rPr>
                <w:rFonts w:hint="eastAsia"/>
                <w:color w:val="auto"/>
              </w:rPr>
              <w:t>管理员</w:t>
            </w:r>
            <w:proofErr w:type="spellEnd"/>
          </w:p>
        </w:tc>
      </w:tr>
      <w:tr w:rsidR="00297150" w14:paraId="1C04A5E3" w14:textId="77777777">
        <w:trPr>
          <w:cantSplit/>
          <w:jc w:val="center"/>
        </w:trPr>
        <w:tc>
          <w:tcPr>
            <w:tcW w:w="1474" w:type="dxa"/>
            <w:vAlign w:val="center"/>
          </w:tcPr>
          <w:p w14:paraId="5678189D" w14:textId="77777777" w:rsidR="00297150" w:rsidRDefault="00000000">
            <w:pPr>
              <w:spacing w:after="0" w:line="252" w:lineRule="auto"/>
              <w:rPr>
                <w:color w:val="auto"/>
              </w:rPr>
            </w:pPr>
            <w:proofErr w:type="spellStart"/>
            <w:r>
              <w:rPr>
                <w:rFonts w:hint="eastAsia"/>
                <w:color w:val="auto"/>
              </w:rPr>
              <w:t>查询救助状态分布</w:t>
            </w:r>
            <w:proofErr w:type="spellEnd"/>
          </w:p>
        </w:tc>
        <w:tc>
          <w:tcPr>
            <w:tcW w:w="1928" w:type="dxa"/>
            <w:vAlign w:val="center"/>
          </w:tcPr>
          <w:p w14:paraId="58552623" w14:textId="77777777" w:rsidR="00297150" w:rsidRDefault="00000000">
            <w:pPr>
              <w:spacing w:after="0" w:line="252" w:lineRule="auto"/>
              <w:rPr>
                <w:color w:val="auto"/>
              </w:rPr>
            </w:pPr>
            <w:proofErr w:type="spellStart"/>
            <w:r>
              <w:rPr>
                <w:rFonts w:hint="eastAsia"/>
                <w:color w:val="auto"/>
              </w:rPr>
              <w:t>无或时间范围</w:t>
            </w:r>
            <w:proofErr w:type="spellEnd"/>
          </w:p>
        </w:tc>
        <w:tc>
          <w:tcPr>
            <w:tcW w:w="2891" w:type="dxa"/>
            <w:vAlign w:val="center"/>
          </w:tcPr>
          <w:p w14:paraId="55A4E428" w14:textId="77777777" w:rsidR="00297150" w:rsidRDefault="00000000">
            <w:pPr>
              <w:spacing w:after="0" w:line="252" w:lineRule="auto"/>
              <w:rPr>
                <w:color w:val="auto"/>
              </w:rPr>
            </w:pPr>
            <w:proofErr w:type="spellStart"/>
            <w:r>
              <w:rPr>
                <w:rFonts w:hint="eastAsia"/>
                <w:color w:val="auto"/>
              </w:rPr>
              <w:t>按救助状态分组统计</w:t>
            </w:r>
            <w:proofErr w:type="spellEnd"/>
          </w:p>
        </w:tc>
        <w:tc>
          <w:tcPr>
            <w:tcW w:w="1814" w:type="dxa"/>
            <w:vAlign w:val="center"/>
          </w:tcPr>
          <w:p w14:paraId="31D1AB66" w14:textId="77777777" w:rsidR="00297150" w:rsidRDefault="00000000">
            <w:pPr>
              <w:spacing w:after="0" w:line="252" w:lineRule="auto"/>
              <w:rPr>
                <w:color w:val="auto"/>
              </w:rPr>
            </w:pPr>
            <w:proofErr w:type="spellStart"/>
            <w:r>
              <w:rPr>
                <w:rFonts w:hint="eastAsia"/>
                <w:color w:val="auto"/>
              </w:rPr>
              <w:t>状态名称、数量</w:t>
            </w:r>
            <w:proofErr w:type="spellEnd"/>
          </w:p>
        </w:tc>
        <w:tc>
          <w:tcPr>
            <w:tcW w:w="1247" w:type="dxa"/>
            <w:vAlign w:val="center"/>
          </w:tcPr>
          <w:p w14:paraId="53A92BDD" w14:textId="77777777" w:rsidR="00297150" w:rsidRDefault="00000000">
            <w:pPr>
              <w:spacing w:after="0" w:line="252" w:lineRule="auto"/>
              <w:rPr>
                <w:color w:val="auto"/>
              </w:rPr>
            </w:pPr>
            <w:proofErr w:type="spellStart"/>
            <w:r>
              <w:rPr>
                <w:rFonts w:hint="eastAsia"/>
                <w:color w:val="auto"/>
              </w:rPr>
              <w:t>管理员</w:t>
            </w:r>
            <w:proofErr w:type="spellEnd"/>
          </w:p>
        </w:tc>
      </w:tr>
      <w:tr w:rsidR="00297150" w14:paraId="5286B318" w14:textId="77777777">
        <w:trPr>
          <w:cantSplit/>
          <w:jc w:val="center"/>
        </w:trPr>
        <w:tc>
          <w:tcPr>
            <w:tcW w:w="1474" w:type="dxa"/>
            <w:vAlign w:val="center"/>
          </w:tcPr>
          <w:p w14:paraId="795CBED1" w14:textId="77777777" w:rsidR="00297150" w:rsidRDefault="00000000">
            <w:pPr>
              <w:spacing w:after="0" w:line="252" w:lineRule="auto"/>
              <w:rPr>
                <w:color w:val="auto"/>
              </w:rPr>
            </w:pPr>
            <w:proofErr w:type="spellStart"/>
            <w:r>
              <w:rPr>
                <w:rFonts w:hint="eastAsia"/>
                <w:color w:val="auto"/>
              </w:rPr>
              <w:t>查询领养申请统计</w:t>
            </w:r>
            <w:proofErr w:type="spellEnd"/>
          </w:p>
        </w:tc>
        <w:tc>
          <w:tcPr>
            <w:tcW w:w="1928" w:type="dxa"/>
            <w:vAlign w:val="center"/>
          </w:tcPr>
          <w:p w14:paraId="76115175" w14:textId="77777777" w:rsidR="00297150" w:rsidRDefault="00000000">
            <w:pPr>
              <w:spacing w:after="0" w:line="252" w:lineRule="auto"/>
              <w:rPr>
                <w:color w:val="auto"/>
              </w:rPr>
            </w:pPr>
            <w:proofErr w:type="spellStart"/>
            <w:r>
              <w:rPr>
                <w:rFonts w:hint="eastAsia"/>
                <w:color w:val="auto"/>
              </w:rPr>
              <w:t>无或时间范围</w:t>
            </w:r>
            <w:proofErr w:type="spellEnd"/>
          </w:p>
        </w:tc>
        <w:tc>
          <w:tcPr>
            <w:tcW w:w="2891" w:type="dxa"/>
            <w:vAlign w:val="center"/>
          </w:tcPr>
          <w:p w14:paraId="116EE753" w14:textId="77777777" w:rsidR="00297150" w:rsidRDefault="00000000">
            <w:pPr>
              <w:spacing w:after="0" w:line="252" w:lineRule="auto"/>
              <w:rPr>
                <w:color w:val="auto"/>
              </w:rPr>
            </w:pPr>
            <w:proofErr w:type="spellStart"/>
            <w:r>
              <w:rPr>
                <w:rFonts w:hint="eastAsia"/>
                <w:color w:val="auto"/>
              </w:rPr>
              <w:t>按申请状态统计</w:t>
            </w:r>
            <w:proofErr w:type="spellEnd"/>
          </w:p>
        </w:tc>
        <w:tc>
          <w:tcPr>
            <w:tcW w:w="1814" w:type="dxa"/>
            <w:vAlign w:val="center"/>
          </w:tcPr>
          <w:p w14:paraId="66AD0B54" w14:textId="77777777" w:rsidR="00297150" w:rsidRDefault="00000000">
            <w:pPr>
              <w:spacing w:after="0" w:line="252" w:lineRule="auto"/>
              <w:rPr>
                <w:color w:val="auto"/>
                <w:lang w:eastAsia="zh-CN"/>
              </w:rPr>
            </w:pPr>
            <w:r>
              <w:rPr>
                <w:rFonts w:hint="eastAsia"/>
                <w:color w:val="auto"/>
                <w:lang w:eastAsia="zh-CN"/>
              </w:rPr>
              <w:t>待审核、已通过、已驳回数量</w:t>
            </w:r>
          </w:p>
        </w:tc>
        <w:tc>
          <w:tcPr>
            <w:tcW w:w="1247" w:type="dxa"/>
            <w:vAlign w:val="center"/>
          </w:tcPr>
          <w:p w14:paraId="17988DDA" w14:textId="77777777" w:rsidR="00297150" w:rsidRDefault="00000000">
            <w:pPr>
              <w:spacing w:after="0" w:line="252" w:lineRule="auto"/>
              <w:rPr>
                <w:color w:val="auto"/>
              </w:rPr>
            </w:pPr>
            <w:proofErr w:type="spellStart"/>
            <w:r>
              <w:rPr>
                <w:rFonts w:hint="eastAsia"/>
                <w:color w:val="auto"/>
              </w:rPr>
              <w:t>管理员</w:t>
            </w:r>
            <w:proofErr w:type="spellEnd"/>
          </w:p>
        </w:tc>
      </w:tr>
      <w:tr w:rsidR="00297150" w14:paraId="6A3A5092" w14:textId="77777777">
        <w:trPr>
          <w:cantSplit/>
          <w:jc w:val="center"/>
        </w:trPr>
        <w:tc>
          <w:tcPr>
            <w:tcW w:w="1474" w:type="dxa"/>
            <w:vAlign w:val="center"/>
          </w:tcPr>
          <w:p w14:paraId="149183D3" w14:textId="77777777" w:rsidR="00297150" w:rsidRDefault="00000000">
            <w:pPr>
              <w:spacing w:after="0" w:line="252" w:lineRule="auto"/>
              <w:rPr>
                <w:color w:val="auto"/>
              </w:rPr>
            </w:pPr>
            <w:proofErr w:type="spellStart"/>
            <w:r>
              <w:rPr>
                <w:rFonts w:hint="eastAsia"/>
                <w:color w:val="auto"/>
              </w:rPr>
              <w:t>查询首页概览数据</w:t>
            </w:r>
            <w:proofErr w:type="spellEnd"/>
          </w:p>
        </w:tc>
        <w:tc>
          <w:tcPr>
            <w:tcW w:w="1928" w:type="dxa"/>
            <w:vAlign w:val="center"/>
          </w:tcPr>
          <w:p w14:paraId="2D7B02E8" w14:textId="77777777" w:rsidR="00297150" w:rsidRDefault="00000000">
            <w:pPr>
              <w:spacing w:after="0" w:line="252" w:lineRule="auto"/>
              <w:rPr>
                <w:color w:val="auto"/>
              </w:rPr>
            </w:pPr>
            <w:r>
              <w:rPr>
                <w:rFonts w:hint="eastAsia"/>
                <w:color w:val="auto"/>
              </w:rPr>
              <w:t>无</w:t>
            </w:r>
          </w:p>
        </w:tc>
        <w:tc>
          <w:tcPr>
            <w:tcW w:w="2891" w:type="dxa"/>
            <w:vAlign w:val="center"/>
          </w:tcPr>
          <w:p w14:paraId="632B3C2C" w14:textId="77777777" w:rsidR="00297150" w:rsidRDefault="00000000">
            <w:pPr>
              <w:spacing w:after="0" w:line="252" w:lineRule="auto"/>
              <w:rPr>
                <w:color w:val="auto"/>
                <w:lang w:eastAsia="zh-CN"/>
              </w:rPr>
            </w:pPr>
            <w:r>
              <w:rPr>
                <w:rFonts w:hint="eastAsia"/>
                <w:color w:val="auto"/>
                <w:lang w:eastAsia="zh-CN"/>
              </w:rPr>
              <w:t>查询最新动物、最新救助、公告和基础数量</w:t>
            </w:r>
          </w:p>
        </w:tc>
        <w:tc>
          <w:tcPr>
            <w:tcW w:w="1814" w:type="dxa"/>
            <w:vAlign w:val="center"/>
          </w:tcPr>
          <w:p w14:paraId="0CB03F2D" w14:textId="77777777" w:rsidR="00297150" w:rsidRDefault="00000000">
            <w:pPr>
              <w:spacing w:after="0" w:line="252" w:lineRule="auto"/>
              <w:rPr>
                <w:color w:val="auto"/>
              </w:rPr>
            </w:pPr>
            <w:proofErr w:type="spellStart"/>
            <w:r>
              <w:rPr>
                <w:rFonts w:hint="eastAsia"/>
                <w:color w:val="auto"/>
              </w:rPr>
              <w:t>首页展示数据</w:t>
            </w:r>
            <w:proofErr w:type="spellEnd"/>
          </w:p>
        </w:tc>
        <w:tc>
          <w:tcPr>
            <w:tcW w:w="1247" w:type="dxa"/>
            <w:vAlign w:val="center"/>
          </w:tcPr>
          <w:p w14:paraId="607456FF" w14:textId="77777777" w:rsidR="00297150" w:rsidRDefault="00000000">
            <w:pPr>
              <w:spacing w:after="0" w:line="252" w:lineRule="auto"/>
              <w:rPr>
                <w:color w:val="auto"/>
              </w:rPr>
            </w:pPr>
            <w:proofErr w:type="spellStart"/>
            <w:r>
              <w:rPr>
                <w:rFonts w:hint="eastAsia"/>
                <w:color w:val="auto"/>
              </w:rPr>
              <w:t>游客</w:t>
            </w:r>
            <w:proofErr w:type="spellEnd"/>
            <w:r>
              <w:rPr>
                <w:rFonts w:hint="eastAsia"/>
                <w:color w:val="auto"/>
              </w:rPr>
              <w:t>/</w:t>
            </w:r>
            <w:proofErr w:type="spellStart"/>
            <w:r>
              <w:rPr>
                <w:rFonts w:hint="eastAsia"/>
                <w:color w:val="auto"/>
              </w:rPr>
              <w:t>用户</w:t>
            </w:r>
            <w:proofErr w:type="spellEnd"/>
          </w:p>
        </w:tc>
      </w:tr>
    </w:tbl>
    <w:p w14:paraId="5A31EC5F" w14:textId="77777777" w:rsidR="00297150" w:rsidRDefault="00297150"/>
    <w:p w14:paraId="4845D19A" w14:textId="77777777" w:rsidR="00297150" w:rsidRDefault="00000000">
      <w:pPr>
        <w:spacing w:after="80"/>
        <w:ind w:firstLine="420"/>
        <w:rPr>
          <w:lang w:eastAsia="zh-CN"/>
        </w:rPr>
      </w:pPr>
      <w:r>
        <w:rPr>
          <w:rFonts w:hint="eastAsia"/>
          <w:lang w:eastAsia="zh-CN"/>
        </w:rPr>
        <w:t>统计接口主要用于管理员后台和首页展示。统计结果应与数据库当前数据基本一致，满足课程演示和平台运行情况展示需要。</w:t>
      </w:r>
    </w:p>
    <w:p w14:paraId="3986D9A9" w14:textId="77777777" w:rsidR="00297150" w:rsidRDefault="00000000">
      <w:pPr>
        <w:pStyle w:val="21"/>
        <w:spacing w:before="100" w:after="80"/>
        <w:rPr>
          <w:rFonts w:ascii="Times New Roman" w:eastAsia="宋体" w:hAnsi="Times New Roman" w:cs="Times New Roman"/>
          <w:lang w:eastAsia="zh-CN"/>
        </w:rPr>
      </w:pPr>
      <w:bookmarkStart w:id="41" w:name="sec_5_6_4"/>
      <w:r>
        <w:rPr>
          <w:rFonts w:ascii="Times New Roman" w:eastAsia="宋体" w:hAnsi="Times New Roman" w:cs="Times New Roman" w:hint="eastAsia"/>
          <w:lang w:eastAsia="zh-CN"/>
        </w:rPr>
        <w:lastRenderedPageBreak/>
        <w:t xml:space="preserve">5.6.4 </w:t>
      </w:r>
      <w:r>
        <w:rPr>
          <w:rFonts w:ascii="Times New Roman" w:eastAsia="宋体" w:hAnsi="Times New Roman" w:cs="Times New Roman" w:hint="eastAsia"/>
          <w:lang w:eastAsia="zh-CN"/>
        </w:rPr>
        <w:t>数据库访问接口需求</w:t>
      </w:r>
      <w:bookmarkEnd w:id="41"/>
    </w:p>
    <w:p w14:paraId="055904A3" w14:textId="77777777" w:rsidR="00297150" w:rsidRDefault="00000000">
      <w:pPr>
        <w:spacing w:after="80"/>
        <w:ind w:firstLine="420"/>
        <w:rPr>
          <w:lang w:eastAsia="zh-CN"/>
        </w:rPr>
      </w:pPr>
      <w:r>
        <w:rPr>
          <w:rFonts w:hint="eastAsia"/>
          <w:lang w:eastAsia="zh-CN"/>
        </w:rPr>
        <w:t>后端服务应通过数据库访问接口对</w:t>
      </w:r>
      <w:r>
        <w:rPr>
          <w:rFonts w:hint="eastAsia"/>
          <w:lang w:eastAsia="zh-CN"/>
        </w:rPr>
        <w:t xml:space="preserve"> MySQL 8.0 </w:t>
      </w:r>
      <w:r>
        <w:rPr>
          <w:rFonts w:hint="eastAsia"/>
          <w:lang w:eastAsia="zh-CN"/>
        </w:rPr>
        <w:t>中的核心数据表进行操作。数据库访问接口不直接暴露给前端，而由后端业务接口调用。</w:t>
      </w:r>
    </w:p>
    <w:tbl>
      <w:tblPr>
        <w:tblStyle w:val="af4"/>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2268"/>
        <w:gridCol w:w="2835"/>
        <w:gridCol w:w="3969"/>
      </w:tblGrid>
      <w:tr w:rsidR="00297150" w14:paraId="2780317E" w14:textId="77777777">
        <w:trPr>
          <w:cantSplit/>
          <w:jc w:val="center"/>
        </w:trPr>
        <w:tc>
          <w:tcPr>
            <w:tcW w:w="2268" w:type="dxa"/>
            <w:vAlign w:val="center"/>
          </w:tcPr>
          <w:p w14:paraId="43138555" w14:textId="77777777" w:rsidR="00297150" w:rsidRDefault="00000000">
            <w:pPr>
              <w:spacing w:after="0" w:line="252" w:lineRule="auto"/>
            </w:pPr>
            <w:proofErr w:type="spellStart"/>
            <w:r>
              <w:rPr>
                <w:rFonts w:hint="eastAsia"/>
              </w:rPr>
              <w:t>数据对象</w:t>
            </w:r>
            <w:proofErr w:type="spellEnd"/>
          </w:p>
        </w:tc>
        <w:tc>
          <w:tcPr>
            <w:tcW w:w="2835" w:type="dxa"/>
            <w:vAlign w:val="center"/>
          </w:tcPr>
          <w:p w14:paraId="5EEED67C" w14:textId="77777777" w:rsidR="00297150" w:rsidRDefault="00000000">
            <w:pPr>
              <w:spacing w:after="0" w:line="252" w:lineRule="auto"/>
            </w:pPr>
            <w:proofErr w:type="spellStart"/>
            <w:r>
              <w:rPr>
                <w:rFonts w:hint="eastAsia"/>
              </w:rPr>
              <w:t>主要访问操作</w:t>
            </w:r>
            <w:proofErr w:type="spellEnd"/>
          </w:p>
        </w:tc>
        <w:tc>
          <w:tcPr>
            <w:tcW w:w="3969" w:type="dxa"/>
            <w:vAlign w:val="center"/>
          </w:tcPr>
          <w:p w14:paraId="0BA72D44" w14:textId="77777777" w:rsidR="00297150" w:rsidRDefault="00000000">
            <w:pPr>
              <w:spacing w:after="0" w:line="252" w:lineRule="auto"/>
            </w:pPr>
            <w:proofErr w:type="spellStart"/>
            <w:r>
              <w:rPr>
                <w:rFonts w:hint="eastAsia"/>
              </w:rPr>
              <w:t>访问要求</w:t>
            </w:r>
            <w:proofErr w:type="spellEnd"/>
          </w:p>
        </w:tc>
      </w:tr>
      <w:tr w:rsidR="00297150" w14:paraId="7B63658E" w14:textId="77777777">
        <w:trPr>
          <w:cantSplit/>
          <w:jc w:val="center"/>
        </w:trPr>
        <w:tc>
          <w:tcPr>
            <w:tcW w:w="2268" w:type="dxa"/>
            <w:vAlign w:val="center"/>
          </w:tcPr>
          <w:p w14:paraId="7BF7738E" w14:textId="77777777" w:rsidR="00297150" w:rsidRDefault="00000000">
            <w:pPr>
              <w:spacing w:after="0" w:line="252" w:lineRule="auto"/>
            </w:pPr>
            <w:proofErr w:type="spellStart"/>
            <w:r>
              <w:rPr>
                <w:rFonts w:hint="eastAsia"/>
              </w:rPr>
              <w:t>用户</w:t>
            </w:r>
            <w:proofErr w:type="spellEnd"/>
            <w:r>
              <w:rPr>
                <w:rFonts w:hint="eastAsia"/>
              </w:rPr>
              <w:t xml:space="preserve"> User</w:t>
            </w:r>
          </w:p>
        </w:tc>
        <w:tc>
          <w:tcPr>
            <w:tcW w:w="2835" w:type="dxa"/>
            <w:vAlign w:val="center"/>
          </w:tcPr>
          <w:p w14:paraId="5F19050C" w14:textId="77777777" w:rsidR="00297150" w:rsidRDefault="00000000">
            <w:pPr>
              <w:spacing w:after="0" w:line="252" w:lineRule="auto"/>
              <w:rPr>
                <w:lang w:eastAsia="zh-CN"/>
              </w:rPr>
            </w:pPr>
            <w:r>
              <w:rPr>
                <w:rFonts w:hint="eastAsia"/>
                <w:lang w:eastAsia="zh-CN"/>
              </w:rPr>
              <w:t>新增、查询、修改、禁用、登录校验</w:t>
            </w:r>
          </w:p>
        </w:tc>
        <w:tc>
          <w:tcPr>
            <w:tcW w:w="3969" w:type="dxa"/>
            <w:vAlign w:val="center"/>
          </w:tcPr>
          <w:p w14:paraId="5DE37DF1" w14:textId="77777777" w:rsidR="00297150" w:rsidRDefault="00000000">
            <w:pPr>
              <w:spacing w:after="0" w:line="252" w:lineRule="auto"/>
              <w:rPr>
                <w:lang w:eastAsia="zh-CN"/>
              </w:rPr>
            </w:pPr>
            <w:r>
              <w:rPr>
                <w:rFonts w:hint="eastAsia"/>
                <w:lang w:eastAsia="zh-CN"/>
              </w:rPr>
              <w:t>账号和手机号应具备唯一性，密码不得明文存储。</w:t>
            </w:r>
          </w:p>
        </w:tc>
      </w:tr>
      <w:tr w:rsidR="00297150" w14:paraId="2E5EB2B1" w14:textId="77777777">
        <w:trPr>
          <w:cantSplit/>
          <w:jc w:val="center"/>
        </w:trPr>
        <w:tc>
          <w:tcPr>
            <w:tcW w:w="2268" w:type="dxa"/>
            <w:vAlign w:val="center"/>
          </w:tcPr>
          <w:p w14:paraId="2F3C0514" w14:textId="77777777" w:rsidR="00297150" w:rsidRDefault="00000000">
            <w:pPr>
              <w:spacing w:after="0" w:line="252" w:lineRule="auto"/>
            </w:pPr>
            <w:proofErr w:type="spellStart"/>
            <w:r>
              <w:rPr>
                <w:rFonts w:hint="eastAsia"/>
              </w:rPr>
              <w:t>动物档案</w:t>
            </w:r>
            <w:proofErr w:type="spellEnd"/>
            <w:r>
              <w:rPr>
                <w:rFonts w:hint="eastAsia"/>
              </w:rPr>
              <w:t xml:space="preserve"> Animal</w:t>
            </w:r>
          </w:p>
        </w:tc>
        <w:tc>
          <w:tcPr>
            <w:tcW w:w="2835" w:type="dxa"/>
            <w:vAlign w:val="center"/>
          </w:tcPr>
          <w:p w14:paraId="2C9B99EC" w14:textId="77777777" w:rsidR="00297150" w:rsidRDefault="00000000">
            <w:pPr>
              <w:spacing w:after="0" w:line="252" w:lineRule="auto"/>
              <w:rPr>
                <w:lang w:eastAsia="zh-CN"/>
              </w:rPr>
            </w:pPr>
            <w:r>
              <w:rPr>
                <w:rFonts w:hint="eastAsia"/>
                <w:lang w:eastAsia="zh-CN"/>
              </w:rPr>
              <w:t>新增、查询、修改、下架、状态更新</w:t>
            </w:r>
          </w:p>
        </w:tc>
        <w:tc>
          <w:tcPr>
            <w:tcW w:w="3969" w:type="dxa"/>
            <w:vAlign w:val="center"/>
          </w:tcPr>
          <w:p w14:paraId="686CBB6A" w14:textId="77777777" w:rsidR="00297150" w:rsidRDefault="00000000">
            <w:pPr>
              <w:spacing w:after="0" w:line="252" w:lineRule="auto"/>
              <w:rPr>
                <w:lang w:eastAsia="zh-CN"/>
              </w:rPr>
            </w:pPr>
            <w:r>
              <w:rPr>
                <w:rFonts w:hint="eastAsia"/>
                <w:lang w:eastAsia="zh-CN"/>
              </w:rPr>
              <w:t>发布后进入待审核状态，审核通过后公开展示。</w:t>
            </w:r>
          </w:p>
        </w:tc>
      </w:tr>
      <w:tr w:rsidR="00297150" w14:paraId="0BC18A9A" w14:textId="77777777">
        <w:trPr>
          <w:cantSplit/>
          <w:jc w:val="center"/>
        </w:trPr>
        <w:tc>
          <w:tcPr>
            <w:tcW w:w="2268" w:type="dxa"/>
            <w:vAlign w:val="center"/>
          </w:tcPr>
          <w:p w14:paraId="01F9FA56" w14:textId="77777777" w:rsidR="00297150" w:rsidRDefault="00000000">
            <w:pPr>
              <w:spacing w:after="0" w:line="252" w:lineRule="auto"/>
            </w:pPr>
            <w:proofErr w:type="spellStart"/>
            <w:r>
              <w:rPr>
                <w:rFonts w:hint="eastAsia"/>
              </w:rPr>
              <w:t>救助信息</w:t>
            </w:r>
            <w:proofErr w:type="spellEnd"/>
            <w:r>
              <w:rPr>
                <w:rFonts w:hint="eastAsia"/>
              </w:rPr>
              <w:t xml:space="preserve"> Rescue</w:t>
            </w:r>
          </w:p>
        </w:tc>
        <w:tc>
          <w:tcPr>
            <w:tcW w:w="2835" w:type="dxa"/>
            <w:vAlign w:val="center"/>
          </w:tcPr>
          <w:p w14:paraId="6E055409" w14:textId="77777777" w:rsidR="00297150" w:rsidRDefault="00000000">
            <w:pPr>
              <w:spacing w:after="0" w:line="252" w:lineRule="auto"/>
              <w:rPr>
                <w:lang w:eastAsia="zh-CN"/>
              </w:rPr>
            </w:pPr>
            <w:r>
              <w:rPr>
                <w:rFonts w:hint="eastAsia"/>
                <w:lang w:eastAsia="zh-CN"/>
              </w:rPr>
              <w:t>新增、查询、修改、删除、状态更新</w:t>
            </w:r>
          </w:p>
        </w:tc>
        <w:tc>
          <w:tcPr>
            <w:tcW w:w="3969" w:type="dxa"/>
            <w:vAlign w:val="center"/>
          </w:tcPr>
          <w:p w14:paraId="5D75D036" w14:textId="77777777" w:rsidR="00297150" w:rsidRDefault="00000000">
            <w:pPr>
              <w:spacing w:after="0" w:line="252" w:lineRule="auto"/>
              <w:rPr>
                <w:lang w:eastAsia="zh-CN"/>
              </w:rPr>
            </w:pPr>
            <w:r>
              <w:rPr>
                <w:rFonts w:hint="eastAsia"/>
                <w:lang w:eastAsia="zh-CN"/>
              </w:rPr>
              <w:t>审核通过后公开展示，状态变化应同步到前台。</w:t>
            </w:r>
          </w:p>
        </w:tc>
      </w:tr>
      <w:tr w:rsidR="00297150" w14:paraId="1E2BB53D" w14:textId="77777777">
        <w:trPr>
          <w:cantSplit/>
          <w:jc w:val="center"/>
        </w:trPr>
        <w:tc>
          <w:tcPr>
            <w:tcW w:w="2268" w:type="dxa"/>
            <w:vAlign w:val="center"/>
          </w:tcPr>
          <w:p w14:paraId="1AEEE767" w14:textId="77777777" w:rsidR="00297150" w:rsidRDefault="00000000">
            <w:pPr>
              <w:spacing w:after="0" w:line="252" w:lineRule="auto"/>
            </w:pPr>
            <w:proofErr w:type="spellStart"/>
            <w:r>
              <w:rPr>
                <w:rFonts w:hint="eastAsia"/>
              </w:rPr>
              <w:t>领养申请</w:t>
            </w:r>
            <w:proofErr w:type="spellEnd"/>
            <w:r>
              <w:rPr>
                <w:rFonts w:hint="eastAsia"/>
              </w:rPr>
              <w:t xml:space="preserve"> </w:t>
            </w:r>
            <w:proofErr w:type="spellStart"/>
            <w:r>
              <w:rPr>
                <w:rFonts w:hint="eastAsia"/>
              </w:rPr>
              <w:t>AdoptApply</w:t>
            </w:r>
            <w:proofErr w:type="spellEnd"/>
          </w:p>
        </w:tc>
        <w:tc>
          <w:tcPr>
            <w:tcW w:w="2835" w:type="dxa"/>
            <w:vAlign w:val="center"/>
          </w:tcPr>
          <w:p w14:paraId="5A300966" w14:textId="77777777" w:rsidR="00297150" w:rsidRDefault="00000000">
            <w:pPr>
              <w:spacing w:after="0" w:line="252" w:lineRule="auto"/>
              <w:rPr>
                <w:lang w:eastAsia="zh-CN"/>
              </w:rPr>
            </w:pPr>
            <w:r>
              <w:rPr>
                <w:rFonts w:hint="eastAsia"/>
                <w:lang w:eastAsia="zh-CN"/>
              </w:rPr>
              <w:t>提交、查询、审核、取消、状态更新</w:t>
            </w:r>
          </w:p>
        </w:tc>
        <w:tc>
          <w:tcPr>
            <w:tcW w:w="3969" w:type="dxa"/>
            <w:vAlign w:val="center"/>
          </w:tcPr>
          <w:p w14:paraId="7FE5639F" w14:textId="77777777" w:rsidR="00297150" w:rsidRDefault="00000000">
            <w:pPr>
              <w:spacing w:after="0" w:line="252" w:lineRule="auto"/>
              <w:rPr>
                <w:lang w:eastAsia="zh-CN"/>
              </w:rPr>
            </w:pPr>
            <w:r>
              <w:rPr>
                <w:rFonts w:hint="eastAsia"/>
                <w:lang w:eastAsia="zh-CN"/>
              </w:rPr>
              <w:t>申请通过后应同步更新动物状态。</w:t>
            </w:r>
          </w:p>
        </w:tc>
      </w:tr>
      <w:tr w:rsidR="00297150" w14:paraId="6436BA8B" w14:textId="77777777">
        <w:trPr>
          <w:cantSplit/>
          <w:jc w:val="center"/>
        </w:trPr>
        <w:tc>
          <w:tcPr>
            <w:tcW w:w="2268" w:type="dxa"/>
            <w:vAlign w:val="center"/>
          </w:tcPr>
          <w:p w14:paraId="0DD49CFC" w14:textId="77777777" w:rsidR="00297150" w:rsidRDefault="00000000">
            <w:pPr>
              <w:spacing w:after="0" w:line="252" w:lineRule="auto"/>
            </w:pPr>
            <w:proofErr w:type="spellStart"/>
            <w:r>
              <w:rPr>
                <w:rFonts w:hint="eastAsia"/>
              </w:rPr>
              <w:t>公告</w:t>
            </w:r>
            <w:proofErr w:type="spellEnd"/>
            <w:r>
              <w:rPr>
                <w:rFonts w:hint="eastAsia"/>
              </w:rPr>
              <w:t xml:space="preserve"> Notice</w:t>
            </w:r>
          </w:p>
        </w:tc>
        <w:tc>
          <w:tcPr>
            <w:tcW w:w="2835" w:type="dxa"/>
            <w:vAlign w:val="center"/>
          </w:tcPr>
          <w:p w14:paraId="30972F63" w14:textId="77777777" w:rsidR="00297150" w:rsidRDefault="00000000">
            <w:pPr>
              <w:spacing w:after="0" w:line="252" w:lineRule="auto"/>
              <w:rPr>
                <w:lang w:eastAsia="zh-CN"/>
              </w:rPr>
            </w:pPr>
            <w:r>
              <w:rPr>
                <w:rFonts w:hint="eastAsia"/>
                <w:lang w:eastAsia="zh-CN"/>
              </w:rPr>
              <w:t>新增、查询、修改、发布、下架</w:t>
            </w:r>
          </w:p>
        </w:tc>
        <w:tc>
          <w:tcPr>
            <w:tcW w:w="3969" w:type="dxa"/>
            <w:vAlign w:val="center"/>
          </w:tcPr>
          <w:p w14:paraId="3301B984" w14:textId="77777777" w:rsidR="00297150" w:rsidRDefault="00000000">
            <w:pPr>
              <w:spacing w:after="0" w:line="252" w:lineRule="auto"/>
              <w:rPr>
                <w:lang w:eastAsia="zh-CN"/>
              </w:rPr>
            </w:pPr>
            <w:r>
              <w:rPr>
                <w:rFonts w:hint="eastAsia"/>
                <w:lang w:eastAsia="zh-CN"/>
              </w:rPr>
              <w:t>只有已发布公告对游客和普通用户可见。</w:t>
            </w:r>
          </w:p>
        </w:tc>
      </w:tr>
      <w:tr w:rsidR="00297150" w14:paraId="05882D52" w14:textId="77777777">
        <w:trPr>
          <w:cantSplit/>
          <w:jc w:val="center"/>
        </w:trPr>
        <w:tc>
          <w:tcPr>
            <w:tcW w:w="2268" w:type="dxa"/>
            <w:vAlign w:val="center"/>
          </w:tcPr>
          <w:p w14:paraId="229F4C2D" w14:textId="77777777" w:rsidR="00297150" w:rsidRDefault="00000000">
            <w:pPr>
              <w:spacing w:after="0" w:line="252" w:lineRule="auto"/>
            </w:pPr>
            <w:proofErr w:type="spellStart"/>
            <w:r>
              <w:rPr>
                <w:rFonts w:hint="eastAsia"/>
              </w:rPr>
              <w:t>审核记录</w:t>
            </w:r>
            <w:proofErr w:type="spellEnd"/>
            <w:r>
              <w:rPr>
                <w:rFonts w:hint="eastAsia"/>
              </w:rPr>
              <w:t xml:space="preserve"> </w:t>
            </w:r>
            <w:proofErr w:type="spellStart"/>
            <w:r>
              <w:rPr>
                <w:rFonts w:hint="eastAsia"/>
              </w:rPr>
              <w:t>AuditLog</w:t>
            </w:r>
            <w:proofErr w:type="spellEnd"/>
          </w:p>
        </w:tc>
        <w:tc>
          <w:tcPr>
            <w:tcW w:w="2835" w:type="dxa"/>
            <w:vAlign w:val="center"/>
          </w:tcPr>
          <w:p w14:paraId="543A207B" w14:textId="77777777" w:rsidR="00297150" w:rsidRDefault="00000000">
            <w:pPr>
              <w:spacing w:after="0" w:line="252" w:lineRule="auto"/>
            </w:pPr>
            <w:proofErr w:type="spellStart"/>
            <w:r>
              <w:rPr>
                <w:rFonts w:hint="eastAsia"/>
              </w:rPr>
              <w:t>自动生成、查询</w:t>
            </w:r>
            <w:proofErr w:type="spellEnd"/>
          </w:p>
        </w:tc>
        <w:tc>
          <w:tcPr>
            <w:tcW w:w="3969" w:type="dxa"/>
            <w:vAlign w:val="center"/>
          </w:tcPr>
          <w:p w14:paraId="54FCE91F" w14:textId="77777777" w:rsidR="00297150" w:rsidRDefault="00000000">
            <w:pPr>
              <w:spacing w:after="0" w:line="252" w:lineRule="auto"/>
              <w:rPr>
                <w:lang w:eastAsia="zh-CN"/>
              </w:rPr>
            </w:pPr>
            <w:r>
              <w:rPr>
                <w:rFonts w:hint="eastAsia"/>
                <w:lang w:eastAsia="zh-CN"/>
              </w:rPr>
              <w:t>每次审核操作应记录审核人、结果、意见和时间。</w:t>
            </w:r>
          </w:p>
        </w:tc>
      </w:tr>
    </w:tbl>
    <w:p w14:paraId="543F5B36" w14:textId="77777777" w:rsidR="00297150" w:rsidRDefault="00000000">
      <w:pPr>
        <w:spacing w:after="80"/>
        <w:ind w:firstLine="720"/>
        <w:rPr>
          <w:lang w:eastAsia="zh-CN"/>
        </w:rPr>
      </w:pPr>
      <w:r>
        <w:rPr>
          <w:rFonts w:hint="eastAsia"/>
          <w:lang w:eastAsia="zh-CN"/>
        </w:rPr>
        <w:t>数据库访问接口应保证数据一致性，尤其是涉及多表状态同步的操作。例如领养申请审核通过时，应同时更新领养申请状态和动物档案状态，并生成审核记录。</w:t>
      </w:r>
    </w:p>
    <w:p w14:paraId="1D9AF7D8" w14:textId="77777777" w:rsidR="00297150" w:rsidRDefault="00000000">
      <w:pPr>
        <w:pStyle w:val="21"/>
        <w:spacing w:before="100" w:after="80"/>
        <w:rPr>
          <w:rFonts w:ascii="Times New Roman" w:eastAsia="宋体" w:hAnsi="Times New Roman" w:cs="Times New Roman"/>
          <w:lang w:eastAsia="zh-CN"/>
        </w:rPr>
      </w:pPr>
      <w:bookmarkStart w:id="42" w:name="sec_5_6_5"/>
      <w:r>
        <w:rPr>
          <w:rFonts w:ascii="Times New Roman" w:eastAsia="宋体" w:hAnsi="Times New Roman" w:cs="Times New Roman" w:hint="eastAsia"/>
          <w:lang w:eastAsia="zh-CN"/>
        </w:rPr>
        <w:t xml:space="preserve">5.6.5 </w:t>
      </w:r>
      <w:r>
        <w:rPr>
          <w:rFonts w:ascii="Times New Roman" w:eastAsia="宋体" w:hAnsi="Times New Roman" w:cs="Times New Roman" w:hint="eastAsia"/>
          <w:lang w:eastAsia="zh-CN"/>
        </w:rPr>
        <w:t>文件上传接口需求</w:t>
      </w:r>
      <w:bookmarkEnd w:id="42"/>
    </w:p>
    <w:p w14:paraId="5D22C90C" w14:textId="77777777" w:rsidR="00297150" w:rsidRDefault="00000000">
      <w:pPr>
        <w:spacing w:after="80"/>
        <w:ind w:firstLine="420"/>
        <w:rPr>
          <w:lang w:eastAsia="zh-CN"/>
        </w:rPr>
      </w:pPr>
      <w:r>
        <w:rPr>
          <w:rFonts w:hint="eastAsia"/>
          <w:lang w:eastAsia="zh-CN"/>
        </w:rPr>
        <w:t>系统应提供文件上传能力，用于支持动物图片、救助图片、用户头像等文件的上传、保存和回显。</w:t>
      </w:r>
    </w:p>
    <w:tbl>
      <w:tblPr>
        <w:tblStyle w:val="af4"/>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1417"/>
        <w:gridCol w:w="1701"/>
        <w:gridCol w:w="1814"/>
        <w:gridCol w:w="1701"/>
        <w:gridCol w:w="2268"/>
      </w:tblGrid>
      <w:tr w:rsidR="00297150" w14:paraId="5C4383B7" w14:textId="77777777">
        <w:trPr>
          <w:cantSplit/>
          <w:jc w:val="center"/>
        </w:trPr>
        <w:tc>
          <w:tcPr>
            <w:tcW w:w="1417" w:type="dxa"/>
            <w:vAlign w:val="center"/>
          </w:tcPr>
          <w:p w14:paraId="1A87B850" w14:textId="77777777" w:rsidR="00297150" w:rsidRDefault="00000000">
            <w:pPr>
              <w:spacing w:after="0" w:line="252" w:lineRule="auto"/>
            </w:pPr>
            <w:proofErr w:type="spellStart"/>
            <w:r>
              <w:rPr>
                <w:rFonts w:hint="eastAsia"/>
              </w:rPr>
              <w:t>文件类型</w:t>
            </w:r>
            <w:proofErr w:type="spellEnd"/>
          </w:p>
        </w:tc>
        <w:tc>
          <w:tcPr>
            <w:tcW w:w="1701" w:type="dxa"/>
            <w:vAlign w:val="center"/>
          </w:tcPr>
          <w:p w14:paraId="63B69E91" w14:textId="77777777" w:rsidR="00297150" w:rsidRDefault="00000000">
            <w:pPr>
              <w:spacing w:after="0" w:line="252" w:lineRule="auto"/>
            </w:pPr>
            <w:proofErr w:type="spellStart"/>
            <w:r>
              <w:rPr>
                <w:rFonts w:hint="eastAsia"/>
              </w:rPr>
              <w:t>上传者</w:t>
            </w:r>
            <w:proofErr w:type="spellEnd"/>
          </w:p>
        </w:tc>
        <w:tc>
          <w:tcPr>
            <w:tcW w:w="1814" w:type="dxa"/>
            <w:vAlign w:val="center"/>
          </w:tcPr>
          <w:p w14:paraId="6FEE01C8" w14:textId="77777777" w:rsidR="00297150" w:rsidRDefault="00000000">
            <w:pPr>
              <w:spacing w:after="0" w:line="252" w:lineRule="auto"/>
            </w:pPr>
            <w:proofErr w:type="spellStart"/>
            <w:r>
              <w:rPr>
                <w:rFonts w:hint="eastAsia"/>
              </w:rPr>
              <w:t>使用位置</w:t>
            </w:r>
            <w:proofErr w:type="spellEnd"/>
          </w:p>
        </w:tc>
        <w:tc>
          <w:tcPr>
            <w:tcW w:w="1701" w:type="dxa"/>
            <w:vAlign w:val="center"/>
          </w:tcPr>
          <w:p w14:paraId="18C73F15" w14:textId="77777777" w:rsidR="00297150" w:rsidRDefault="00000000">
            <w:pPr>
              <w:spacing w:after="0" w:line="252" w:lineRule="auto"/>
            </w:pPr>
            <w:proofErr w:type="spellStart"/>
            <w:r>
              <w:rPr>
                <w:rFonts w:hint="eastAsia"/>
              </w:rPr>
              <w:t>格式要求</w:t>
            </w:r>
            <w:proofErr w:type="spellEnd"/>
          </w:p>
        </w:tc>
        <w:tc>
          <w:tcPr>
            <w:tcW w:w="2268" w:type="dxa"/>
            <w:vAlign w:val="center"/>
          </w:tcPr>
          <w:p w14:paraId="2ECBD1FC" w14:textId="77777777" w:rsidR="00297150" w:rsidRDefault="00000000">
            <w:pPr>
              <w:spacing w:after="0" w:line="252" w:lineRule="auto"/>
            </w:pPr>
            <w:proofErr w:type="spellStart"/>
            <w:r>
              <w:rPr>
                <w:rFonts w:hint="eastAsia"/>
              </w:rPr>
              <w:t>处理要求</w:t>
            </w:r>
            <w:proofErr w:type="spellEnd"/>
          </w:p>
        </w:tc>
      </w:tr>
      <w:tr w:rsidR="00297150" w14:paraId="7C5D77ED" w14:textId="77777777">
        <w:trPr>
          <w:cantSplit/>
          <w:jc w:val="center"/>
        </w:trPr>
        <w:tc>
          <w:tcPr>
            <w:tcW w:w="1417" w:type="dxa"/>
            <w:vAlign w:val="center"/>
          </w:tcPr>
          <w:p w14:paraId="2520F526" w14:textId="77777777" w:rsidR="00297150" w:rsidRDefault="00000000">
            <w:pPr>
              <w:spacing w:after="0" w:line="252" w:lineRule="auto"/>
            </w:pPr>
            <w:proofErr w:type="spellStart"/>
            <w:r>
              <w:rPr>
                <w:rFonts w:hint="eastAsia"/>
              </w:rPr>
              <w:t>用户头像</w:t>
            </w:r>
            <w:proofErr w:type="spellEnd"/>
          </w:p>
        </w:tc>
        <w:tc>
          <w:tcPr>
            <w:tcW w:w="1701" w:type="dxa"/>
            <w:vAlign w:val="center"/>
          </w:tcPr>
          <w:p w14:paraId="7C697B55" w14:textId="77777777" w:rsidR="00297150" w:rsidRDefault="00000000">
            <w:pPr>
              <w:spacing w:after="0" w:line="252" w:lineRule="auto"/>
            </w:pPr>
            <w:proofErr w:type="spellStart"/>
            <w:r>
              <w:rPr>
                <w:rFonts w:hint="eastAsia"/>
              </w:rPr>
              <w:t>普通用户、管理员</w:t>
            </w:r>
            <w:proofErr w:type="spellEnd"/>
          </w:p>
        </w:tc>
        <w:tc>
          <w:tcPr>
            <w:tcW w:w="1814" w:type="dxa"/>
            <w:vAlign w:val="center"/>
          </w:tcPr>
          <w:p w14:paraId="75AD657C" w14:textId="77777777" w:rsidR="00297150" w:rsidRDefault="00000000">
            <w:pPr>
              <w:spacing w:after="0" w:line="252" w:lineRule="auto"/>
              <w:rPr>
                <w:lang w:eastAsia="zh-CN"/>
              </w:rPr>
            </w:pPr>
            <w:r>
              <w:rPr>
                <w:rFonts w:hint="eastAsia"/>
                <w:lang w:eastAsia="zh-CN"/>
              </w:rPr>
              <w:t>个人中心、用户信息展示</w:t>
            </w:r>
          </w:p>
        </w:tc>
        <w:tc>
          <w:tcPr>
            <w:tcW w:w="1701" w:type="dxa"/>
            <w:vAlign w:val="center"/>
          </w:tcPr>
          <w:p w14:paraId="181B3EC2" w14:textId="77777777" w:rsidR="00297150" w:rsidRDefault="00000000">
            <w:pPr>
              <w:spacing w:after="0" w:line="252" w:lineRule="auto"/>
            </w:pPr>
            <w:proofErr w:type="spellStart"/>
            <w:r>
              <w:rPr>
                <w:rFonts w:hint="eastAsia"/>
              </w:rPr>
              <w:t>jpg</w:t>
            </w:r>
            <w:r>
              <w:rPr>
                <w:rFonts w:hint="eastAsia"/>
              </w:rPr>
              <w:t>、</w:t>
            </w:r>
            <w:r>
              <w:rPr>
                <w:rFonts w:hint="eastAsia"/>
              </w:rPr>
              <w:t>jpeg</w:t>
            </w:r>
            <w:r>
              <w:rPr>
                <w:rFonts w:hint="eastAsia"/>
              </w:rPr>
              <w:t>、</w:t>
            </w:r>
            <w:r>
              <w:rPr>
                <w:rFonts w:hint="eastAsia"/>
              </w:rPr>
              <w:t>png</w:t>
            </w:r>
            <w:r>
              <w:rPr>
                <w:rFonts w:hint="eastAsia"/>
              </w:rPr>
              <w:t>、</w:t>
            </w:r>
            <w:r>
              <w:rPr>
                <w:rFonts w:hint="eastAsia"/>
              </w:rPr>
              <w:t>webp</w:t>
            </w:r>
            <w:proofErr w:type="spellEnd"/>
          </w:p>
        </w:tc>
        <w:tc>
          <w:tcPr>
            <w:tcW w:w="2268" w:type="dxa"/>
            <w:vAlign w:val="center"/>
          </w:tcPr>
          <w:p w14:paraId="684363ED" w14:textId="77777777" w:rsidR="00297150" w:rsidRDefault="00000000">
            <w:pPr>
              <w:spacing w:after="0" w:line="252" w:lineRule="auto"/>
              <w:rPr>
                <w:lang w:eastAsia="zh-CN"/>
              </w:rPr>
            </w:pPr>
            <w:r>
              <w:rPr>
                <w:rFonts w:hint="eastAsia"/>
                <w:lang w:eastAsia="zh-CN"/>
              </w:rPr>
              <w:t>限制大小，上</w:t>
            </w:r>
            <w:proofErr w:type="gramStart"/>
            <w:r>
              <w:rPr>
                <w:rFonts w:hint="eastAsia"/>
                <w:lang w:eastAsia="zh-CN"/>
              </w:rPr>
              <w:t>传成功</w:t>
            </w:r>
            <w:proofErr w:type="gramEnd"/>
            <w:r>
              <w:rPr>
                <w:rFonts w:hint="eastAsia"/>
                <w:lang w:eastAsia="zh-CN"/>
              </w:rPr>
              <w:t>后回显。</w:t>
            </w:r>
          </w:p>
        </w:tc>
      </w:tr>
      <w:tr w:rsidR="00297150" w14:paraId="1421930F" w14:textId="77777777">
        <w:trPr>
          <w:cantSplit/>
          <w:jc w:val="center"/>
        </w:trPr>
        <w:tc>
          <w:tcPr>
            <w:tcW w:w="1417" w:type="dxa"/>
            <w:vAlign w:val="center"/>
          </w:tcPr>
          <w:p w14:paraId="28CEB077" w14:textId="77777777" w:rsidR="00297150" w:rsidRDefault="00000000">
            <w:pPr>
              <w:spacing w:after="0" w:line="252" w:lineRule="auto"/>
            </w:pPr>
            <w:proofErr w:type="spellStart"/>
            <w:r>
              <w:rPr>
                <w:rFonts w:hint="eastAsia"/>
              </w:rPr>
              <w:t>动物照片</w:t>
            </w:r>
            <w:proofErr w:type="spellEnd"/>
          </w:p>
        </w:tc>
        <w:tc>
          <w:tcPr>
            <w:tcW w:w="1701" w:type="dxa"/>
            <w:vAlign w:val="center"/>
          </w:tcPr>
          <w:p w14:paraId="1C549854" w14:textId="77777777" w:rsidR="00297150" w:rsidRDefault="00000000">
            <w:pPr>
              <w:spacing w:after="0" w:line="252" w:lineRule="auto"/>
            </w:pPr>
            <w:proofErr w:type="spellStart"/>
            <w:r>
              <w:rPr>
                <w:rFonts w:hint="eastAsia"/>
              </w:rPr>
              <w:t>普通用户、管理员</w:t>
            </w:r>
            <w:proofErr w:type="spellEnd"/>
          </w:p>
        </w:tc>
        <w:tc>
          <w:tcPr>
            <w:tcW w:w="1814" w:type="dxa"/>
            <w:vAlign w:val="center"/>
          </w:tcPr>
          <w:p w14:paraId="746492D9" w14:textId="77777777" w:rsidR="00297150" w:rsidRDefault="00000000">
            <w:pPr>
              <w:spacing w:after="0" w:line="252" w:lineRule="auto"/>
            </w:pPr>
            <w:proofErr w:type="spellStart"/>
            <w:r>
              <w:rPr>
                <w:rFonts w:hint="eastAsia"/>
              </w:rPr>
              <w:t>动物列表、动物详情</w:t>
            </w:r>
            <w:proofErr w:type="spellEnd"/>
          </w:p>
        </w:tc>
        <w:tc>
          <w:tcPr>
            <w:tcW w:w="1701" w:type="dxa"/>
            <w:vAlign w:val="center"/>
          </w:tcPr>
          <w:p w14:paraId="516281D9" w14:textId="77777777" w:rsidR="00297150" w:rsidRDefault="00000000">
            <w:pPr>
              <w:spacing w:after="0" w:line="252" w:lineRule="auto"/>
            </w:pPr>
            <w:proofErr w:type="spellStart"/>
            <w:r>
              <w:rPr>
                <w:rFonts w:hint="eastAsia"/>
              </w:rPr>
              <w:t>jpg</w:t>
            </w:r>
            <w:r>
              <w:rPr>
                <w:rFonts w:hint="eastAsia"/>
              </w:rPr>
              <w:t>、</w:t>
            </w:r>
            <w:r>
              <w:rPr>
                <w:rFonts w:hint="eastAsia"/>
              </w:rPr>
              <w:t>jpeg</w:t>
            </w:r>
            <w:r>
              <w:rPr>
                <w:rFonts w:hint="eastAsia"/>
              </w:rPr>
              <w:t>、</w:t>
            </w:r>
            <w:r>
              <w:rPr>
                <w:rFonts w:hint="eastAsia"/>
              </w:rPr>
              <w:t>png</w:t>
            </w:r>
            <w:r>
              <w:rPr>
                <w:rFonts w:hint="eastAsia"/>
              </w:rPr>
              <w:t>、</w:t>
            </w:r>
            <w:r>
              <w:rPr>
                <w:rFonts w:hint="eastAsia"/>
              </w:rPr>
              <w:t>webp</w:t>
            </w:r>
            <w:proofErr w:type="spellEnd"/>
          </w:p>
        </w:tc>
        <w:tc>
          <w:tcPr>
            <w:tcW w:w="2268" w:type="dxa"/>
            <w:vAlign w:val="center"/>
          </w:tcPr>
          <w:p w14:paraId="4B1C34C7" w14:textId="77777777" w:rsidR="00297150" w:rsidRDefault="00000000">
            <w:pPr>
              <w:spacing w:after="0" w:line="252" w:lineRule="auto"/>
              <w:rPr>
                <w:lang w:eastAsia="zh-CN"/>
              </w:rPr>
            </w:pPr>
            <w:r>
              <w:rPr>
                <w:rFonts w:hint="eastAsia"/>
                <w:lang w:eastAsia="zh-CN"/>
              </w:rPr>
              <w:t>可上传多张，至少一张作为封面。</w:t>
            </w:r>
          </w:p>
        </w:tc>
      </w:tr>
      <w:tr w:rsidR="00297150" w14:paraId="104F6B7C" w14:textId="77777777">
        <w:trPr>
          <w:cantSplit/>
          <w:jc w:val="center"/>
        </w:trPr>
        <w:tc>
          <w:tcPr>
            <w:tcW w:w="1417" w:type="dxa"/>
            <w:vAlign w:val="center"/>
          </w:tcPr>
          <w:p w14:paraId="671354FA" w14:textId="77777777" w:rsidR="00297150" w:rsidRDefault="00000000">
            <w:pPr>
              <w:spacing w:after="0" w:line="252" w:lineRule="auto"/>
            </w:pPr>
            <w:proofErr w:type="spellStart"/>
            <w:r>
              <w:rPr>
                <w:rFonts w:hint="eastAsia"/>
              </w:rPr>
              <w:t>救助图片</w:t>
            </w:r>
            <w:proofErr w:type="spellEnd"/>
          </w:p>
        </w:tc>
        <w:tc>
          <w:tcPr>
            <w:tcW w:w="1701" w:type="dxa"/>
            <w:vAlign w:val="center"/>
          </w:tcPr>
          <w:p w14:paraId="6BAFF34D" w14:textId="77777777" w:rsidR="00297150" w:rsidRDefault="00000000">
            <w:pPr>
              <w:spacing w:after="0" w:line="252" w:lineRule="auto"/>
            </w:pPr>
            <w:proofErr w:type="spellStart"/>
            <w:r>
              <w:rPr>
                <w:rFonts w:hint="eastAsia"/>
              </w:rPr>
              <w:t>普通用户、管理员</w:t>
            </w:r>
            <w:proofErr w:type="spellEnd"/>
          </w:p>
        </w:tc>
        <w:tc>
          <w:tcPr>
            <w:tcW w:w="1814" w:type="dxa"/>
            <w:vAlign w:val="center"/>
          </w:tcPr>
          <w:p w14:paraId="5815D42C" w14:textId="77777777" w:rsidR="00297150" w:rsidRDefault="00000000">
            <w:pPr>
              <w:spacing w:after="0" w:line="252" w:lineRule="auto"/>
              <w:rPr>
                <w:lang w:eastAsia="zh-CN"/>
              </w:rPr>
            </w:pPr>
            <w:r>
              <w:rPr>
                <w:rFonts w:hint="eastAsia"/>
                <w:lang w:eastAsia="zh-CN"/>
              </w:rPr>
              <w:t>救助信息列表、详情页</w:t>
            </w:r>
          </w:p>
        </w:tc>
        <w:tc>
          <w:tcPr>
            <w:tcW w:w="1701" w:type="dxa"/>
            <w:vAlign w:val="center"/>
          </w:tcPr>
          <w:p w14:paraId="587977EC" w14:textId="77777777" w:rsidR="00297150" w:rsidRDefault="00000000">
            <w:pPr>
              <w:spacing w:after="0" w:line="252" w:lineRule="auto"/>
            </w:pPr>
            <w:proofErr w:type="spellStart"/>
            <w:r>
              <w:rPr>
                <w:rFonts w:hint="eastAsia"/>
              </w:rPr>
              <w:t>jpg</w:t>
            </w:r>
            <w:r>
              <w:rPr>
                <w:rFonts w:hint="eastAsia"/>
              </w:rPr>
              <w:t>、</w:t>
            </w:r>
            <w:r>
              <w:rPr>
                <w:rFonts w:hint="eastAsia"/>
              </w:rPr>
              <w:t>jpeg</w:t>
            </w:r>
            <w:r>
              <w:rPr>
                <w:rFonts w:hint="eastAsia"/>
              </w:rPr>
              <w:t>、</w:t>
            </w:r>
            <w:r>
              <w:rPr>
                <w:rFonts w:hint="eastAsia"/>
              </w:rPr>
              <w:t>png</w:t>
            </w:r>
            <w:r>
              <w:rPr>
                <w:rFonts w:hint="eastAsia"/>
              </w:rPr>
              <w:t>、</w:t>
            </w:r>
            <w:r>
              <w:rPr>
                <w:rFonts w:hint="eastAsia"/>
              </w:rPr>
              <w:t>webp</w:t>
            </w:r>
            <w:proofErr w:type="spellEnd"/>
          </w:p>
        </w:tc>
        <w:tc>
          <w:tcPr>
            <w:tcW w:w="2268" w:type="dxa"/>
            <w:vAlign w:val="center"/>
          </w:tcPr>
          <w:p w14:paraId="46FA6DB4" w14:textId="77777777" w:rsidR="00297150" w:rsidRDefault="00000000">
            <w:pPr>
              <w:spacing w:after="0" w:line="252" w:lineRule="auto"/>
              <w:rPr>
                <w:lang w:eastAsia="zh-CN"/>
              </w:rPr>
            </w:pPr>
            <w:r>
              <w:rPr>
                <w:rFonts w:hint="eastAsia"/>
                <w:lang w:eastAsia="zh-CN"/>
              </w:rPr>
              <w:t>可选上传，用于辅助说明救助情况。</w:t>
            </w:r>
          </w:p>
        </w:tc>
      </w:tr>
      <w:tr w:rsidR="00297150" w14:paraId="3B5C0877" w14:textId="77777777">
        <w:trPr>
          <w:cantSplit/>
          <w:jc w:val="center"/>
        </w:trPr>
        <w:tc>
          <w:tcPr>
            <w:tcW w:w="1417" w:type="dxa"/>
            <w:vAlign w:val="center"/>
          </w:tcPr>
          <w:p w14:paraId="51DB2666" w14:textId="77777777" w:rsidR="00297150" w:rsidRDefault="00000000">
            <w:pPr>
              <w:spacing w:after="0" w:line="252" w:lineRule="auto"/>
            </w:pPr>
            <w:proofErr w:type="spellStart"/>
            <w:r>
              <w:rPr>
                <w:rFonts w:hint="eastAsia"/>
              </w:rPr>
              <w:t>公告图片</w:t>
            </w:r>
            <w:proofErr w:type="spellEnd"/>
          </w:p>
        </w:tc>
        <w:tc>
          <w:tcPr>
            <w:tcW w:w="1701" w:type="dxa"/>
            <w:vAlign w:val="center"/>
          </w:tcPr>
          <w:p w14:paraId="5F5CF34A" w14:textId="77777777" w:rsidR="00297150" w:rsidRDefault="00000000">
            <w:pPr>
              <w:spacing w:after="0" w:line="252" w:lineRule="auto"/>
            </w:pPr>
            <w:proofErr w:type="spellStart"/>
            <w:r>
              <w:rPr>
                <w:rFonts w:hint="eastAsia"/>
              </w:rPr>
              <w:t>管理员</w:t>
            </w:r>
            <w:proofErr w:type="spellEnd"/>
          </w:p>
        </w:tc>
        <w:tc>
          <w:tcPr>
            <w:tcW w:w="1814" w:type="dxa"/>
            <w:vAlign w:val="center"/>
          </w:tcPr>
          <w:p w14:paraId="0BEE4EBA" w14:textId="77777777" w:rsidR="00297150" w:rsidRDefault="00000000">
            <w:pPr>
              <w:spacing w:after="0" w:line="252" w:lineRule="auto"/>
            </w:pPr>
            <w:proofErr w:type="spellStart"/>
            <w:r>
              <w:rPr>
                <w:rFonts w:hint="eastAsia"/>
              </w:rPr>
              <w:t>公告详情</w:t>
            </w:r>
            <w:proofErr w:type="spellEnd"/>
          </w:p>
        </w:tc>
        <w:tc>
          <w:tcPr>
            <w:tcW w:w="1701" w:type="dxa"/>
            <w:vAlign w:val="center"/>
          </w:tcPr>
          <w:p w14:paraId="504EFE2D" w14:textId="77777777" w:rsidR="00297150" w:rsidRDefault="00000000">
            <w:pPr>
              <w:spacing w:after="0" w:line="252" w:lineRule="auto"/>
            </w:pPr>
            <w:proofErr w:type="spellStart"/>
            <w:r>
              <w:rPr>
                <w:rFonts w:hint="eastAsia"/>
              </w:rPr>
              <w:t>jpg</w:t>
            </w:r>
            <w:r>
              <w:rPr>
                <w:rFonts w:hint="eastAsia"/>
              </w:rPr>
              <w:t>、</w:t>
            </w:r>
            <w:r>
              <w:rPr>
                <w:rFonts w:hint="eastAsia"/>
              </w:rPr>
              <w:t>jpeg</w:t>
            </w:r>
            <w:r>
              <w:rPr>
                <w:rFonts w:hint="eastAsia"/>
              </w:rPr>
              <w:t>、</w:t>
            </w:r>
            <w:r>
              <w:rPr>
                <w:rFonts w:hint="eastAsia"/>
              </w:rPr>
              <w:t>png</w:t>
            </w:r>
            <w:r>
              <w:rPr>
                <w:rFonts w:hint="eastAsia"/>
              </w:rPr>
              <w:t>、</w:t>
            </w:r>
            <w:r>
              <w:rPr>
                <w:rFonts w:hint="eastAsia"/>
              </w:rPr>
              <w:t>webp</w:t>
            </w:r>
            <w:proofErr w:type="spellEnd"/>
          </w:p>
        </w:tc>
        <w:tc>
          <w:tcPr>
            <w:tcW w:w="2268" w:type="dxa"/>
            <w:vAlign w:val="center"/>
          </w:tcPr>
          <w:p w14:paraId="0179DE91" w14:textId="77777777" w:rsidR="00297150" w:rsidRDefault="00000000">
            <w:pPr>
              <w:spacing w:after="0" w:line="252" w:lineRule="auto"/>
            </w:pPr>
            <w:proofErr w:type="spellStart"/>
            <w:r>
              <w:rPr>
                <w:rFonts w:hint="eastAsia"/>
              </w:rPr>
              <w:t>可选上传</w:t>
            </w:r>
            <w:proofErr w:type="spellEnd"/>
            <w:r>
              <w:rPr>
                <w:rFonts w:hint="eastAsia"/>
              </w:rPr>
              <w:t>。</w:t>
            </w:r>
          </w:p>
        </w:tc>
      </w:tr>
    </w:tbl>
    <w:p w14:paraId="54BD8204" w14:textId="77777777" w:rsidR="00297150" w:rsidRDefault="00297150"/>
    <w:tbl>
      <w:tblPr>
        <w:tblStyle w:val="af4"/>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1247"/>
        <w:gridCol w:w="7370"/>
      </w:tblGrid>
      <w:tr w:rsidR="00297150" w14:paraId="410E7F3F" w14:textId="77777777">
        <w:trPr>
          <w:cantSplit/>
          <w:jc w:val="center"/>
        </w:trPr>
        <w:tc>
          <w:tcPr>
            <w:tcW w:w="1247" w:type="dxa"/>
            <w:vAlign w:val="center"/>
          </w:tcPr>
          <w:p w14:paraId="0531AF05" w14:textId="77777777" w:rsidR="00297150" w:rsidRDefault="00000000">
            <w:pPr>
              <w:spacing w:after="0" w:line="252" w:lineRule="auto"/>
            </w:pPr>
            <w:proofErr w:type="spellStart"/>
            <w:r>
              <w:rPr>
                <w:rFonts w:hint="eastAsia"/>
              </w:rPr>
              <w:t>编号</w:t>
            </w:r>
            <w:proofErr w:type="spellEnd"/>
          </w:p>
        </w:tc>
        <w:tc>
          <w:tcPr>
            <w:tcW w:w="7370" w:type="dxa"/>
            <w:vAlign w:val="center"/>
          </w:tcPr>
          <w:p w14:paraId="5E1404F1" w14:textId="77777777" w:rsidR="00297150" w:rsidRDefault="00000000">
            <w:pPr>
              <w:spacing w:after="0" w:line="252" w:lineRule="auto"/>
            </w:pPr>
            <w:proofErr w:type="spellStart"/>
            <w:r>
              <w:rPr>
                <w:rFonts w:hint="eastAsia"/>
              </w:rPr>
              <w:t>要求</w:t>
            </w:r>
            <w:proofErr w:type="spellEnd"/>
          </w:p>
        </w:tc>
      </w:tr>
      <w:tr w:rsidR="00297150" w14:paraId="7CC67A48" w14:textId="77777777">
        <w:trPr>
          <w:cantSplit/>
          <w:jc w:val="center"/>
        </w:trPr>
        <w:tc>
          <w:tcPr>
            <w:tcW w:w="1247" w:type="dxa"/>
            <w:vAlign w:val="center"/>
          </w:tcPr>
          <w:p w14:paraId="64346ABA" w14:textId="77777777" w:rsidR="00297150" w:rsidRDefault="00000000">
            <w:pPr>
              <w:spacing w:after="0" w:line="252" w:lineRule="auto"/>
            </w:pPr>
            <w:r>
              <w:rPr>
                <w:rFonts w:hint="eastAsia"/>
              </w:rPr>
              <w:t>FU-01</w:t>
            </w:r>
          </w:p>
        </w:tc>
        <w:tc>
          <w:tcPr>
            <w:tcW w:w="7370" w:type="dxa"/>
            <w:vAlign w:val="center"/>
          </w:tcPr>
          <w:p w14:paraId="49EF4F6A" w14:textId="77777777" w:rsidR="00297150" w:rsidRDefault="00000000">
            <w:pPr>
              <w:spacing w:after="0" w:line="252" w:lineRule="auto"/>
              <w:rPr>
                <w:lang w:eastAsia="zh-CN"/>
              </w:rPr>
            </w:pPr>
            <w:r>
              <w:rPr>
                <w:rFonts w:hint="eastAsia"/>
                <w:lang w:eastAsia="zh-CN"/>
              </w:rPr>
              <w:t>上传文件应校验格式，禁止上传不支持的文件类型。</w:t>
            </w:r>
          </w:p>
        </w:tc>
      </w:tr>
      <w:tr w:rsidR="00297150" w14:paraId="20EBADF2" w14:textId="77777777">
        <w:trPr>
          <w:cantSplit/>
          <w:jc w:val="center"/>
        </w:trPr>
        <w:tc>
          <w:tcPr>
            <w:tcW w:w="1247" w:type="dxa"/>
            <w:vAlign w:val="center"/>
          </w:tcPr>
          <w:p w14:paraId="654E281F" w14:textId="77777777" w:rsidR="00297150" w:rsidRDefault="00000000">
            <w:pPr>
              <w:spacing w:after="0" w:line="252" w:lineRule="auto"/>
            </w:pPr>
            <w:r>
              <w:rPr>
                <w:rFonts w:hint="eastAsia"/>
              </w:rPr>
              <w:t>FU-02</w:t>
            </w:r>
          </w:p>
        </w:tc>
        <w:tc>
          <w:tcPr>
            <w:tcW w:w="7370" w:type="dxa"/>
            <w:vAlign w:val="center"/>
          </w:tcPr>
          <w:p w14:paraId="026612CB" w14:textId="77777777" w:rsidR="00297150" w:rsidRDefault="00000000">
            <w:pPr>
              <w:spacing w:after="0" w:line="252" w:lineRule="auto"/>
              <w:rPr>
                <w:lang w:eastAsia="zh-CN"/>
              </w:rPr>
            </w:pPr>
            <w:r>
              <w:rPr>
                <w:rFonts w:hint="eastAsia"/>
                <w:lang w:eastAsia="zh-CN"/>
              </w:rPr>
              <w:t>上传文件应限制大小，避免影响页面加载速度。</w:t>
            </w:r>
          </w:p>
        </w:tc>
      </w:tr>
      <w:tr w:rsidR="00297150" w14:paraId="103146CA" w14:textId="77777777">
        <w:trPr>
          <w:cantSplit/>
          <w:jc w:val="center"/>
        </w:trPr>
        <w:tc>
          <w:tcPr>
            <w:tcW w:w="1247" w:type="dxa"/>
            <w:vAlign w:val="center"/>
          </w:tcPr>
          <w:p w14:paraId="0C7CD93D" w14:textId="77777777" w:rsidR="00297150" w:rsidRDefault="00000000">
            <w:pPr>
              <w:spacing w:after="0" w:line="252" w:lineRule="auto"/>
            </w:pPr>
            <w:r>
              <w:rPr>
                <w:rFonts w:hint="eastAsia"/>
              </w:rPr>
              <w:t>FU-03</w:t>
            </w:r>
          </w:p>
        </w:tc>
        <w:tc>
          <w:tcPr>
            <w:tcW w:w="7370" w:type="dxa"/>
            <w:vAlign w:val="center"/>
          </w:tcPr>
          <w:p w14:paraId="2CA6A5BE" w14:textId="77777777" w:rsidR="00297150" w:rsidRDefault="00000000">
            <w:pPr>
              <w:spacing w:after="0" w:line="252" w:lineRule="auto"/>
              <w:rPr>
                <w:lang w:eastAsia="zh-CN"/>
              </w:rPr>
            </w:pPr>
            <w:r>
              <w:rPr>
                <w:rFonts w:hint="eastAsia"/>
                <w:lang w:eastAsia="zh-CN"/>
              </w:rPr>
              <w:t>上</w:t>
            </w:r>
            <w:proofErr w:type="gramStart"/>
            <w:r>
              <w:rPr>
                <w:rFonts w:hint="eastAsia"/>
                <w:lang w:eastAsia="zh-CN"/>
              </w:rPr>
              <w:t>传成功</w:t>
            </w:r>
            <w:proofErr w:type="gramEnd"/>
            <w:r>
              <w:rPr>
                <w:rFonts w:hint="eastAsia"/>
                <w:lang w:eastAsia="zh-CN"/>
              </w:rPr>
              <w:t>后应返回文件访问路径。</w:t>
            </w:r>
          </w:p>
        </w:tc>
      </w:tr>
      <w:tr w:rsidR="00297150" w14:paraId="6FEF6ED2" w14:textId="77777777">
        <w:trPr>
          <w:cantSplit/>
          <w:jc w:val="center"/>
        </w:trPr>
        <w:tc>
          <w:tcPr>
            <w:tcW w:w="1247" w:type="dxa"/>
            <w:vAlign w:val="center"/>
          </w:tcPr>
          <w:p w14:paraId="4D7561EA" w14:textId="77777777" w:rsidR="00297150" w:rsidRDefault="00000000">
            <w:pPr>
              <w:spacing w:after="0" w:line="252" w:lineRule="auto"/>
            </w:pPr>
            <w:r>
              <w:rPr>
                <w:rFonts w:hint="eastAsia"/>
              </w:rPr>
              <w:t>FU-04</w:t>
            </w:r>
          </w:p>
        </w:tc>
        <w:tc>
          <w:tcPr>
            <w:tcW w:w="7370" w:type="dxa"/>
            <w:vAlign w:val="center"/>
          </w:tcPr>
          <w:p w14:paraId="2B3A2021" w14:textId="77777777" w:rsidR="00297150" w:rsidRDefault="00000000">
            <w:pPr>
              <w:spacing w:after="0" w:line="252" w:lineRule="auto"/>
              <w:rPr>
                <w:lang w:eastAsia="zh-CN"/>
              </w:rPr>
            </w:pPr>
            <w:r>
              <w:rPr>
                <w:rFonts w:hint="eastAsia"/>
                <w:lang w:eastAsia="zh-CN"/>
              </w:rPr>
              <w:t>文件路径应能在前端页面正常回显。</w:t>
            </w:r>
          </w:p>
        </w:tc>
      </w:tr>
      <w:tr w:rsidR="00297150" w14:paraId="65C63E97" w14:textId="77777777">
        <w:trPr>
          <w:cantSplit/>
          <w:jc w:val="center"/>
        </w:trPr>
        <w:tc>
          <w:tcPr>
            <w:tcW w:w="1247" w:type="dxa"/>
            <w:vAlign w:val="center"/>
          </w:tcPr>
          <w:p w14:paraId="4F7B7084" w14:textId="77777777" w:rsidR="00297150" w:rsidRDefault="00000000">
            <w:pPr>
              <w:spacing w:after="0" w:line="252" w:lineRule="auto"/>
            </w:pPr>
            <w:r>
              <w:rPr>
                <w:rFonts w:hint="eastAsia"/>
              </w:rPr>
              <w:t>FU-05</w:t>
            </w:r>
          </w:p>
        </w:tc>
        <w:tc>
          <w:tcPr>
            <w:tcW w:w="7370" w:type="dxa"/>
            <w:vAlign w:val="center"/>
          </w:tcPr>
          <w:p w14:paraId="4D98461A" w14:textId="77777777" w:rsidR="00297150" w:rsidRDefault="00000000">
            <w:pPr>
              <w:spacing w:after="0" w:line="252" w:lineRule="auto"/>
              <w:rPr>
                <w:lang w:eastAsia="zh-CN"/>
              </w:rPr>
            </w:pPr>
            <w:r>
              <w:rPr>
                <w:rFonts w:hint="eastAsia"/>
                <w:lang w:eastAsia="zh-CN"/>
              </w:rPr>
              <w:t>上</w:t>
            </w:r>
            <w:proofErr w:type="gramStart"/>
            <w:r>
              <w:rPr>
                <w:rFonts w:hint="eastAsia"/>
                <w:lang w:eastAsia="zh-CN"/>
              </w:rPr>
              <w:t>传失败</w:t>
            </w:r>
            <w:proofErr w:type="gramEnd"/>
            <w:r>
              <w:rPr>
                <w:rFonts w:hint="eastAsia"/>
                <w:lang w:eastAsia="zh-CN"/>
              </w:rPr>
              <w:t>时应返回明确失败原因。</w:t>
            </w:r>
          </w:p>
        </w:tc>
      </w:tr>
      <w:tr w:rsidR="00297150" w14:paraId="5F7484DD" w14:textId="77777777">
        <w:trPr>
          <w:cantSplit/>
          <w:jc w:val="center"/>
        </w:trPr>
        <w:tc>
          <w:tcPr>
            <w:tcW w:w="1247" w:type="dxa"/>
            <w:vAlign w:val="center"/>
          </w:tcPr>
          <w:p w14:paraId="015C1D52" w14:textId="77777777" w:rsidR="00297150" w:rsidRDefault="00000000">
            <w:pPr>
              <w:spacing w:after="0" w:line="252" w:lineRule="auto"/>
            </w:pPr>
            <w:r>
              <w:rPr>
                <w:rFonts w:hint="eastAsia"/>
              </w:rPr>
              <w:t>FU-06</w:t>
            </w:r>
          </w:p>
        </w:tc>
        <w:tc>
          <w:tcPr>
            <w:tcW w:w="7370" w:type="dxa"/>
            <w:vAlign w:val="center"/>
          </w:tcPr>
          <w:p w14:paraId="45DD8CEF" w14:textId="77777777" w:rsidR="00297150" w:rsidRDefault="00000000">
            <w:pPr>
              <w:spacing w:after="0" w:line="252" w:lineRule="auto"/>
              <w:rPr>
                <w:lang w:eastAsia="zh-CN"/>
              </w:rPr>
            </w:pPr>
            <w:r>
              <w:rPr>
                <w:rFonts w:hint="eastAsia"/>
                <w:lang w:eastAsia="zh-CN"/>
              </w:rPr>
              <w:t>对于被删除或下架的数据，相关图片不应继续在前台展示。</w:t>
            </w:r>
          </w:p>
        </w:tc>
      </w:tr>
    </w:tbl>
    <w:p w14:paraId="141A0800" w14:textId="77777777" w:rsidR="00297150" w:rsidRDefault="00297150">
      <w:pPr>
        <w:pStyle w:val="21"/>
        <w:spacing w:before="100" w:after="80"/>
        <w:rPr>
          <w:rFonts w:ascii="Times New Roman" w:eastAsia="宋体" w:hAnsi="Times New Roman" w:cs="Times New Roman"/>
          <w:lang w:eastAsia="zh-CN"/>
        </w:rPr>
      </w:pPr>
    </w:p>
    <w:p w14:paraId="45B1A930" w14:textId="77777777" w:rsidR="00297150" w:rsidRDefault="00000000">
      <w:pPr>
        <w:pStyle w:val="21"/>
        <w:spacing w:before="100" w:after="80"/>
        <w:rPr>
          <w:rFonts w:ascii="Times New Roman" w:eastAsia="宋体" w:hAnsi="Times New Roman" w:cs="Times New Roman"/>
          <w:lang w:eastAsia="zh-CN"/>
        </w:rPr>
      </w:pPr>
      <w:bookmarkStart w:id="43" w:name="sec_5_6_6"/>
      <w:r>
        <w:rPr>
          <w:rFonts w:ascii="Times New Roman" w:eastAsia="宋体" w:hAnsi="Times New Roman" w:cs="Times New Roman" w:hint="eastAsia"/>
          <w:lang w:eastAsia="zh-CN"/>
        </w:rPr>
        <w:t xml:space="preserve">5.6.6 </w:t>
      </w:r>
      <w:r>
        <w:rPr>
          <w:rFonts w:ascii="Times New Roman" w:eastAsia="宋体" w:hAnsi="Times New Roman" w:cs="Times New Roman" w:hint="eastAsia"/>
          <w:lang w:eastAsia="zh-CN"/>
        </w:rPr>
        <w:t>权限认证接口需求</w:t>
      </w:r>
      <w:bookmarkEnd w:id="43"/>
    </w:p>
    <w:p w14:paraId="4BB47153" w14:textId="77777777" w:rsidR="00297150" w:rsidRDefault="00000000">
      <w:pPr>
        <w:spacing w:after="80"/>
        <w:ind w:firstLine="420"/>
        <w:rPr>
          <w:lang w:eastAsia="zh-CN"/>
        </w:rPr>
      </w:pPr>
      <w:r>
        <w:rPr>
          <w:rFonts w:hint="eastAsia"/>
          <w:lang w:eastAsia="zh-CN"/>
        </w:rPr>
        <w:t>系统应根据用户角色进行权限控制。用户登录成功后，系统应维护登录状态或生成</w:t>
      </w:r>
      <w:r>
        <w:rPr>
          <w:rFonts w:hint="eastAsia"/>
          <w:lang w:eastAsia="zh-CN"/>
        </w:rPr>
        <w:t xml:space="preserve"> Token</w:t>
      </w:r>
      <w:r>
        <w:rPr>
          <w:rFonts w:hint="eastAsia"/>
          <w:lang w:eastAsia="zh-CN"/>
        </w:rPr>
        <w:t>，后续访问需要权限的接口时应进行身份校验。</w:t>
      </w:r>
    </w:p>
    <w:tbl>
      <w:tblPr>
        <w:tblStyle w:val="af4"/>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2835"/>
        <w:gridCol w:w="1701"/>
        <w:gridCol w:w="1701"/>
        <w:gridCol w:w="2268"/>
      </w:tblGrid>
      <w:tr w:rsidR="00297150" w14:paraId="42B5B36D" w14:textId="77777777">
        <w:trPr>
          <w:cantSplit/>
          <w:jc w:val="center"/>
        </w:trPr>
        <w:tc>
          <w:tcPr>
            <w:tcW w:w="2835" w:type="dxa"/>
            <w:vAlign w:val="center"/>
          </w:tcPr>
          <w:p w14:paraId="646C63A7" w14:textId="77777777" w:rsidR="00297150" w:rsidRDefault="00000000">
            <w:pPr>
              <w:spacing w:after="0" w:line="252" w:lineRule="auto"/>
            </w:pPr>
            <w:proofErr w:type="spellStart"/>
            <w:r>
              <w:rPr>
                <w:rFonts w:hint="eastAsia"/>
              </w:rPr>
              <w:t>操作类型</w:t>
            </w:r>
            <w:proofErr w:type="spellEnd"/>
          </w:p>
        </w:tc>
        <w:tc>
          <w:tcPr>
            <w:tcW w:w="1701" w:type="dxa"/>
            <w:vAlign w:val="center"/>
          </w:tcPr>
          <w:p w14:paraId="2D37EA17" w14:textId="77777777" w:rsidR="00297150" w:rsidRDefault="00000000">
            <w:pPr>
              <w:spacing w:after="0" w:line="252" w:lineRule="auto"/>
            </w:pPr>
            <w:proofErr w:type="spellStart"/>
            <w:r>
              <w:rPr>
                <w:rFonts w:hint="eastAsia"/>
              </w:rPr>
              <w:t>游客</w:t>
            </w:r>
            <w:proofErr w:type="spellEnd"/>
          </w:p>
        </w:tc>
        <w:tc>
          <w:tcPr>
            <w:tcW w:w="1701" w:type="dxa"/>
            <w:vAlign w:val="center"/>
          </w:tcPr>
          <w:p w14:paraId="551C47D3" w14:textId="77777777" w:rsidR="00297150" w:rsidRDefault="00000000">
            <w:pPr>
              <w:spacing w:after="0" w:line="252" w:lineRule="auto"/>
            </w:pPr>
            <w:proofErr w:type="spellStart"/>
            <w:r>
              <w:rPr>
                <w:rFonts w:hint="eastAsia"/>
              </w:rPr>
              <w:t>普通用户</w:t>
            </w:r>
            <w:proofErr w:type="spellEnd"/>
          </w:p>
        </w:tc>
        <w:tc>
          <w:tcPr>
            <w:tcW w:w="2268" w:type="dxa"/>
            <w:vAlign w:val="center"/>
          </w:tcPr>
          <w:p w14:paraId="38FC50D4" w14:textId="77777777" w:rsidR="00297150" w:rsidRDefault="00000000">
            <w:pPr>
              <w:spacing w:after="0" w:line="252" w:lineRule="auto"/>
            </w:pPr>
            <w:proofErr w:type="spellStart"/>
            <w:r>
              <w:rPr>
                <w:rFonts w:hint="eastAsia"/>
              </w:rPr>
              <w:t>管理员</w:t>
            </w:r>
            <w:proofErr w:type="spellEnd"/>
          </w:p>
        </w:tc>
      </w:tr>
      <w:tr w:rsidR="00297150" w14:paraId="402F9B0B" w14:textId="77777777">
        <w:trPr>
          <w:cantSplit/>
          <w:jc w:val="center"/>
        </w:trPr>
        <w:tc>
          <w:tcPr>
            <w:tcW w:w="2835" w:type="dxa"/>
            <w:vAlign w:val="center"/>
          </w:tcPr>
          <w:p w14:paraId="4FB13157" w14:textId="77777777" w:rsidR="00297150" w:rsidRDefault="00000000">
            <w:pPr>
              <w:spacing w:after="0" w:line="252" w:lineRule="auto"/>
            </w:pPr>
            <w:proofErr w:type="spellStart"/>
            <w:r>
              <w:rPr>
                <w:rFonts w:hint="eastAsia"/>
              </w:rPr>
              <w:t>浏览首页</w:t>
            </w:r>
            <w:proofErr w:type="spellEnd"/>
          </w:p>
        </w:tc>
        <w:tc>
          <w:tcPr>
            <w:tcW w:w="1701" w:type="dxa"/>
            <w:vAlign w:val="center"/>
          </w:tcPr>
          <w:p w14:paraId="5BBEC127" w14:textId="77777777" w:rsidR="00297150" w:rsidRDefault="00000000">
            <w:pPr>
              <w:spacing w:after="0" w:line="252" w:lineRule="auto"/>
            </w:pPr>
            <w:proofErr w:type="spellStart"/>
            <w:r>
              <w:rPr>
                <w:rFonts w:hint="eastAsia"/>
              </w:rPr>
              <w:t>允许</w:t>
            </w:r>
            <w:proofErr w:type="spellEnd"/>
          </w:p>
        </w:tc>
        <w:tc>
          <w:tcPr>
            <w:tcW w:w="1701" w:type="dxa"/>
            <w:vAlign w:val="center"/>
          </w:tcPr>
          <w:p w14:paraId="4004DA3F" w14:textId="77777777" w:rsidR="00297150" w:rsidRDefault="00000000">
            <w:pPr>
              <w:spacing w:after="0" w:line="252" w:lineRule="auto"/>
            </w:pPr>
            <w:proofErr w:type="spellStart"/>
            <w:r>
              <w:rPr>
                <w:rFonts w:hint="eastAsia"/>
              </w:rPr>
              <w:t>允许</w:t>
            </w:r>
            <w:proofErr w:type="spellEnd"/>
          </w:p>
        </w:tc>
        <w:tc>
          <w:tcPr>
            <w:tcW w:w="2268" w:type="dxa"/>
            <w:vAlign w:val="center"/>
          </w:tcPr>
          <w:p w14:paraId="15357E01" w14:textId="77777777" w:rsidR="00297150" w:rsidRDefault="00000000">
            <w:pPr>
              <w:spacing w:after="0" w:line="252" w:lineRule="auto"/>
            </w:pPr>
            <w:proofErr w:type="spellStart"/>
            <w:r>
              <w:rPr>
                <w:rFonts w:hint="eastAsia"/>
              </w:rPr>
              <w:t>允许</w:t>
            </w:r>
            <w:proofErr w:type="spellEnd"/>
          </w:p>
        </w:tc>
      </w:tr>
      <w:tr w:rsidR="00297150" w14:paraId="52AC82ED" w14:textId="77777777">
        <w:trPr>
          <w:cantSplit/>
          <w:jc w:val="center"/>
        </w:trPr>
        <w:tc>
          <w:tcPr>
            <w:tcW w:w="2835" w:type="dxa"/>
            <w:vAlign w:val="center"/>
          </w:tcPr>
          <w:p w14:paraId="7D5BD50D" w14:textId="77777777" w:rsidR="00297150" w:rsidRDefault="00000000">
            <w:pPr>
              <w:spacing w:after="0" w:line="252" w:lineRule="auto"/>
            </w:pPr>
            <w:proofErr w:type="spellStart"/>
            <w:r>
              <w:rPr>
                <w:rFonts w:hint="eastAsia"/>
              </w:rPr>
              <w:t>浏览动物列表和详情</w:t>
            </w:r>
            <w:proofErr w:type="spellEnd"/>
          </w:p>
        </w:tc>
        <w:tc>
          <w:tcPr>
            <w:tcW w:w="1701" w:type="dxa"/>
            <w:vAlign w:val="center"/>
          </w:tcPr>
          <w:p w14:paraId="47094EAE" w14:textId="77777777" w:rsidR="00297150" w:rsidRDefault="00000000">
            <w:pPr>
              <w:spacing w:after="0" w:line="252" w:lineRule="auto"/>
            </w:pPr>
            <w:proofErr w:type="spellStart"/>
            <w:r>
              <w:rPr>
                <w:rFonts w:hint="eastAsia"/>
              </w:rPr>
              <w:t>允许</w:t>
            </w:r>
            <w:proofErr w:type="spellEnd"/>
          </w:p>
        </w:tc>
        <w:tc>
          <w:tcPr>
            <w:tcW w:w="1701" w:type="dxa"/>
            <w:vAlign w:val="center"/>
          </w:tcPr>
          <w:p w14:paraId="4B1C45E6" w14:textId="77777777" w:rsidR="00297150" w:rsidRDefault="00000000">
            <w:pPr>
              <w:spacing w:after="0" w:line="252" w:lineRule="auto"/>
            </w:pPr>
            <w:proofErr w:type="spellStart"/>
            <w:r>
              <w:rPr>
                <w:rFonts w:hint="eastAsia"/>
              </w:rPr>
              <w:t>允许</w:t>
            </w:r>
            <w:proofErr w:type="spellEnd"/>
          </w:p>
        </w:tc>
        <w:tc>
          <w:tcPr>
            <w:tcW w:w="2268" w:type="dxa"/>
            <w:vAlign w:val="center"/>
          </w:tcPr>
          <w:p w14:paraId="16B2567C" w14:textId="77777777" w:rsidR="00297150" w:rsidRDefault="00000000">
            <w:pPr>
              <w:spacing w:after="0" w:line="252" w:lineRule="auto"/>
            </w:pPr>
            <w:proofErr w:type="spellStart"/>
            <w:r>
              <w:rPr>
                <w:rFonts w:hint="eastAsia"/>
              </w:rPr>
              <w:t>允许</w:t>
            </w:r>
            <w:proofErr w:type="spellEnd"/>
          </w:p>
        </w:tc>
      </w:tr>
      <w:tr w:rsidR="00297150" w14:paraId="7BC65B8C" w14:textId="77777777">
        <w:trPr>
          <w:cantSplit/>
          <w:jc w:val="center"/>
        </w:trPr>
        <w:tc>
          <w:tcPr>
            <w:tcW w:w="2835" w:type="dxa"/>
            <w:vAlign w:val="center"/>
          </w:tcPr>
          <w:p w14:paraId="3F279A8F" w14:textId="77777777" w:rsidR="00297150" w:rsidRDefault="00000000">
            <w:pPr>
              <w:spacing w:after="0" w:line="252" w:lineRule="auto"/>
            </w:pPr>
            <w:proofErr w:type="spellStart"/>
            <w:r>
              <w:rPr>
                <w:rFonts w:hint="eastAsia"/>
              </w:rPr>
              <w:t>浏览救助信息和公告</w:t>
            </w:r>
            <w:proofErr w:type="spellEnd"/>
          </w:p>
        </w:tc>
        <w:tc>
          <w:tcPr>
            <w:tcW w:w="1701" w:type="dxa"/>
            <w:vAlign w:val="center"/>
          </w:tcPr>
          <w:p w14:paraId="6D613F55" w14:textId="77777777" w:rsidR="00297150" w:rsidRDefault="00000000">
            <w:pPr>
              <w:spacing w:after="0" w:line="252" w:lineRule="auto"/>
            </w:pPr>
            <w:proofErr w:type="spellStart"/>
            <w:r>
              <w:rPr>
                <w:rFonts w:hint="eastAsia"/>
              </w:rPr>
              <w:t>允许</w:t>
            </w:r>
            <w:proofErr w:type="spellEnd"/>
          </w:p>
        </w:tc>
        <w:tc>
          <w:tcPr>
            <w:tcW w:w="1701" w:type="dxa"/>
            <w:vAlign w:val="center"/>
          </w:tcPr>
          <w:p w14:paraId="46C7827C" w14:textId="77777777" w:rsidR="00297150" w:rsidRDefault="00000000">
            <w:pPr>
              <w:spacing w:after="0" w:line="252" w:lineRule="auto"/>
            </w:pPr>
            <w:proofErr w:type="spellStart"/>
            <w:r>
              <w:rPr>
                <w:rFonts w:hint="eastAsia"/>
              </w:rPr>
              <w:t>允许</w:t>
            </w:r>
            <w:proofErr w:type="spellEnd"/>
          </w:p>
        </w:tc>
        <w:tc>
          <w:tcPr>
            <w:tcW w:w="2268" w:type="dxa"/>
            <w:vAlign w:val="center"/>
          </w:tcPr>
          <w:p w14:paraId="6EE5AA62" w14:textId="77777777" w:rsidR="00297150" w:rsidRDefault="00000000">
            <w:pPr>
              <w:spacing w:after="0" w:line="252" w:lineRule="auto"/>
            </w:pPr>
            <w:proofErr w:type="spellStart"/>
            <w:r>
              <w:rPr>
                <w:rFonts w:hint="eastAsia"/>
              </w:rPr>
              <w:t>允许</w:t>
            </w:r>
            <w:proofErr w:type="spellEnd"/>
          </w:p>
        </w:tc>
      </w:tr>
      <w:tr w:rsidR="00297150" w14:paraId="6994F871" w14:textId="77777777">
        <w:trPr>
          <w:cantSplit/>
          <w:jc w:val="center"/>
        </w:trPr>
        <w:tc>
          <w:tcPr>
            <w:tcW w:w="2835" w:type="dxa"/>
            <w:vAlign w:val="center"/>
          </w:tcPr>
          <w:p w14:paraId="03B30412" w14:textId="77777777" w:rsidR="00297150" w:rsidRDefault="00000000">
            <w:pPr>
              <w:spacing w:after="0" w:line="252" w:lineRule="auto"/>
            </w:pPr>
            <w:proofErr w:type="spellStart"/>
            <w:r>
              <w:rPr>
                <w:rFonts w:hint="eastAsia"/>
              </w:rPr>
              <w:t>注册、登录</w:t>
            </w:r>
            <w:proofErr w:type="spellEnd"/>
          </w:p>
        </w:tc>
        <w:tc>
          <w:tcPr>
            <w:tcW w:w="1701" w:type="dxa"/>
            <w:vAlign w:val="center"/>
          </w:tcPr>
          <w:p w14:paraId="05AFE3E9" w14:textId="77777777" w:rsidR="00297150" w:rsidRDefault="00000000">
            <w:pPr>
              <w:spacing w:after="0" w:line="252" w:lineRule="auto"/>
            </w:pPr>
            <w:proofErr w:type="spellStart"/>
            <w:r>
              <w:rPr>
                <w:rFonts w:hint="eastAsia"/>
              </w:rPr>
              <w:t>允许</w:t>
            </w:r>
            <w:proofErr w:type="spellEnd"/>
          </w:p>
        </w:tc>
        <w:tc>
          <w:tcPr>
            <w:tcW w:w="1701" w:type="dxa"/>
            <w:vAlign w:val="center"/>
          </w:tcPr>
          <w:p w14:paraId="47C70C0E" w14:textId="77777777" w:rsidR="00297150" w:rsidRDefault="00000000">
            <w:pPr>
              <w:spacing w:after="0" w:line="252" w:lineRule="auto"/>
            </w:pPr>
            <w:proofErr w:type="spellStart"/>
            <w:r>
              <w:rPr>
                <w:rFonts w:hint="eastAsia"/>
              </w:rPr>
              <w:t>不适用</w:t>
            </w:r>
            <w:proofErr w:type="spellEnd"/>
          </w:p>
        </w:tc>
        <w:tc>
          <w:tcPr>
            <w:tcW w:w="2268" w:type="dxa"/>
            <w:vAlign w:val="center"/>
          </w:tcPr>
          <w:p w14:paraId="3A264795" w14:textId="77777777" w:rsidR="00297150" w:rsidRDefault="00000000">
            <w:pPr>
              <w:spacing w:after="0" w:line="252" w:lineRule="auto"/>
            </w:pPr>
            <w:proofErr w:type="spellStart"/>
            <w:r>
              <w:rPr>
                <w:rFonts w:hint="eastAsia"/>
              </w:rPr>
              <w:t>不适用</w:t>
            </w:r>
            <w:proofErr w:type="spellEnd"/>
          </w:p>
        </w:tc>
      </w:tr>
      <w:tr w:rsidR="00297150" w14:paraId="38E0BE41" w14:textId="77777777">
        <w:trPr>
          <w:cantSplit/>
          <w:jc w:val="center"/>
        </w:trPr>
        <w:tc>
          <w:tcPr>
            <w:tcW w:w="2835" w:type="dxa"/>
            <w:vAlign w:val="center"/>
          </w:tcPr>
          <w:p w14:paraId="130BF4AD" w14:textId="77777777" w:rsidR="00297150" w:rsidRDefault="00000000">
            <w:pPr>
              <w:spacing w:after="0" w:line="252" w:lineRule="auto"/>
            </w:pPr>
            <w:proofErr w:type="spellStart"/>
            <w:r>
              <w:rPr>
                <w:rFonts w:hint="eastAsia"/>
              </w:rPr>
              <w:t>发布动物档案</w:t>
            </w:r>
            <w:proofErr w:type="spellEnd"/>
          </w:p>
        </w:tc>
        <w:tc>
          <w:tcPr>
            <w:tcW w:w="1701" w:type="dxa"/>
            <w:vAlign w:val="center"/>
          </w:tcPr>
          <w:p w14:paraId="4CB63A5C" w14:textId="77777777" w:rsidR="00297150" w:rsidRDefault="00000000">
            <w:pPr>
              <w:spacing w:after="0" w:line="252" w:lineRule="auto"/>
            </w:pPr>
            <w:proofErr w:type="spellStart"/>
            <w:r>
              <w:rPr>
                <w:rFonts w:hint="eastAsia"/>
              </w:rPr>
              <w:t>不允许</w:t>
            </w:r>
            <w:proofErr w:type="spellEnd"/>
          </w:p>
        </w:tc>
        <w:tc>
          <w:tcPr>
            <w:tcW w:w="1701" w:type="dxa"/>
            <w:vAlign w:val="center"/>
          </w:tcPr>
          <w:p w14:paraId="05E9A707" w14:textId="77777777" w:rsidR="00297150" w:rsidRDefault="00000000">
            <w:pPr>
              <w:spacing w:after="0" w:line="252" w:lineRule="auto"/>
            </w:pPr>
            <w:proofErr w:type="spellStart"/>
            <w:r>
              <w:rPr>
                <w:rFonts w:hint="eastAsia"/>
              </w:rPr>
              <w:t>允许</w:t>
            </w:r>
            <w:proofErr w:type="spellEnd"/>
          </w:p>
        </w:tc>
        <w:tc>
          <w:tcPr>
            <w:tcW w:w="2268" w:type="dxa"/>
            <w:vAlign w:val="center"/>
          </w:tcPr>
          <w:p w14:paraId="6FB97595" w14:textId="77777777" w:rsidR="00297150" w:rsidRDefault="00000000">
            <w:pPr>
              <w:spacing w:after="0" w:line="252" w:lineRule="auto"/>
            </w:pPr>
            <w:proofErr w:type="spellStart"/>
            <w:r>
              <w:rPr>
                <w:rFonts w:hint="eastAsia"/>
              </w:rPr>
              <w:t>允许</w:t>
            </w:r>
            <w:proofErr w:type="spellEnd"/>
          </w:p>
        </w:tc>
      </w:tr>
      <w:tr w:rsidR="00297150" w14:paraId="228A38E2" w14:textId="77777777">
        <w:trPr>
          <w:cantSplit/>
          <w:jc w:val="center"/>
        </w:trPr>
        <w:tc>
          <w:tcPr>
            <w:tcW w:w="2835" w:type="dxa"/>
            <w:vAlign w:val="center"/>
          </w:tcPr>
          <w:p w14:paraId="20EF9776" w14:textId="77777777" w:rsidR="00297150" w:rsidRDefault="00000000">
            <w:pPr>
              <w:spacing w:after="0" w:line="252" w:lineRule="auto"/>
            </w:pPr>
            <w:proofErr w:type="spellStart"/>
            <w:r>
              <w:rPr>
                <w:rFonts w:hint="eastAsia"/>
              </w:rPr>
              <w:t>发布救助信息</w:t>
            </w:r>
            <w:proofErr w:type="spellEnd"/>
          </w:p>
        </w:tc>
        <w:tc>
          <w:tcPr>
            <w:tcW w:w="1701" w:type="dxa"/>
            <w:vAlign w:val="center"/>
          </w:tcPr>
          <w:p w14:paraId="22924729" w14:textId="77777777" w:rsidR="00297150" w:rsidRDefault="00000000">
            <w:pPr>
              <w:spacing w:after="0" w:line="252" w:lineRule="auto"/>
            </w:pPr>
            <w:proofErr w:type="spellStart"/>
            <w:r>
              <w:rPr>
                <w:rFonts w:hint="eastAsia"/>
              </w:rPr>
              <w:t>不允许</w:t>
            </w:r>
            <w:proofErr w:type="spellEnd"/>
          </w:p>
        </w:tc>
        <w:tc>
          <w:tcPr>
            <w:tcW w:w="1701" w:type="dxa"/>
            <w:vAlign w:val="center"/>
          </w:tcPr>
          <w:p w14:paraId="60C0B9B2" w14:textId="77777777" w:rsidR="00297150" w:rsidRDefault="00000000">
            <w:pPr>
              <w:spacing w:after="0" w:line="252" w:lineRule="auto"/>
            </w:pPr>
            <w:proofErr w:type="spellStart"/>
            <w:r>
              <w:rPr>
                <w:rFonts w:hint="eastAsia"/>
              </w:rPr>
              <w:t>允许</w:t>
            </w:r>
            <w:proofErr w:type="spellEnd"/>
          </w:p>
        </w:tc>
        <w:tc>
          <w:tcPr>
            <w:tcW w:w="2268" w:type="dxa"/>
            <w:vAlign w:val="center"/>
          </w:tcPr>
          <w:p w14:paraId="5CA0DEA5" w14:textId="77777777" w:rsidR="00297150" w:rsidRDefault="00000000">
            <w:pPr>
              <w:spacing w:after="0" w:line="252" w:lineRule="auto"/>
            </w:pPr>
            <w:proofErr w:type="spellStart"/>
            <w:r>
              <w:rPr>
                <w:rFonts w:hint="eastAsia"/>
              </w:rPr>
              <w:t>允许</w:t>
            </w:r>
            <w:proofErr w:type="spellEnd"/>
          </w:p>
        </w:tc>
      </w:tr>
      <w:tr w:rsidR="00297150" w14:paraId="02E7304A" w14:textId="77777777">
        <w:trPr>
          <w:cantSplit/>
          <w:jc w:val="center"/>
        </w:trPr>
        <w:tc>
          <w:tcPr>
            <w:tcW w:w="2835" w:type="dxa"/>
            <w:vAlign w:val="center"/>
          </w:tcPr>
          <w:p w14:paraId="2BB500E2" w14:textId="77777777" w:rsidR="00297150" w:rsidRDefault="00000000">
            <w:pPr>
              <w:spacing w:after="0" w:line="252" w:lineRule="auto"/>
            </w:pPr>
            <w:proofErr w:type="spellStart"/>
            <w:r>
              <w:rPr>
                <w:rFonts w:hint="eastAsia"/>
              </w:rPr>
              <w:t>提交领养申请</w:t>
            </w:r>
            <w:proofErr w:type="spellEnd"/>
          </w:p>
        </w:tc>
        <w:tc>
          <w:tcPr>
            <w:tcW w:w="1701" w:type="dxa"/>
            <w:vAlign w:val="center"/>
          </w:tcPr>
          <w:p w14:paraId="59EF9C37" w14:textId="77777777" w:rsidR="00297150" w:rsidRDefault="00000000">
            <w:pPr>
              <w:spacing w:after="0" w:line="252" w:lineRule="auto"/>
            </w:pPr>
            <w:proofErr w:type="spellStart"/>
            <w:r>
              <w:rPr>
                <w:rFonts w:hint="eastAsia"/>
              </w:rPr>
              <w:t>不允许</w:t>
            </w:r>
            <w:proofErr w:type="spellEnd"/>
          </w:p>
        </w:tc>
        <w:tc>
          <w:tcPr>
            <w:tcW w:w="1701" w:type="dxa"/>
            <w:vAlign w:val="center"/>
          </w:tcPr>
          <w:p w14:paraId="5848DA12" w14:textId="77777777" w:rsidR="00297150" w:rsidRDefault="00000000">
            <w:pPr>
              <w:spacing w:after="0" w:line="252" w:lineRule="auto"/>
            </w:pPr>
            <w:proofErr w:type="spellStart"/>
            <w:r>
              <w:rPr>
                <w:rFonts w:hint="eastAsia"/>
              </w:rPr>
              <w:t>允许</w:t>
            </w:r>
            <w:proofErr w:type="spellEnd"/>
          </w:p>
        </w:tc>
        <w:tc>
          <w:tcPr>
            <w:tcW w:w="2268" w:type="dxa"/>
            <w:vAlign w:val="center"/>
          </w:tcPr>
          <w:p w14:paraId="7DE2DA8C" w14:textId="77777777" w:rsidR="00297150" w:rsidRDefault="00000000">
            <w:pPr>
              <w:spacing w:after="0" w:line="252" w:lineRule="auto"/>
              <w:rPr>
                <w:lang w:eastAsia="zh-CN"/>
              </w:rPr>
            </w:pPr>
            <w:r>
              <w:rPr>
                <w:rFonts w:hint="eastAsia"/>
                <w:lang w:eastAsia="zh-CN"/>
              </w:rPr>
              <w:t>不建议作为管理员操作</w:t>
            </w:r>
          </w:p>
        </w:tc>
      </w:tr>
      <w:tr w:rsidR="00297150" w14:paraId="667EBEDB" w14:textId="77777777">
        <w:trPr>
          <w:cantSplit/>
          <w:jc w:val="center"/>
        </w:trPr>
        <w:tc>
          <w:tcPr>
            <w:tcW w:w="2835" w:type="dxa"/>
            <w:vAlign w:val="center"/>
          </w:tcPr>
          <w:p w14:paraId="7A342B12" w14:textId="77777777" w:rsidR="00297150" w:rsidRDefault="00000000">
            <w:pPr>
              <w:spacing w:after="0" w:line="252" w:lineRule="auto"/>
            </w:pPr>
            <w:proofErr w:type="spellStart"/>
            <w:r>
              <w:rPr>
                <w:rFonts w:hint="eastAsia"/>
              </w:rPr>
              <w:t>查看个人中心</w:t>
            </w:r>
            <w:proofErr w:type="spellEnd"/>
          </w:p>
        </w:tc>
        <w:tc>
          <w:tcPr>
            <w:tcW w:w="1701" w:type="dxa"/>
            <w:vAlign w:val="center"/>
          </w:tcPr>
          <w:p w14:paraId="3E65477B" w14:textId="77777777" w:rsidR="00297150" w:rsidRDefault="00000000">
            <w:pPr>
              <w:spacing w:after="0" w:line="252" w:lineRule="auto"/>
            </w:pPr>
            <w:proofErr w:type="spellStart"/>
            <w:r>
              <w:rPr>
                <w:rFonts w:hint="eastAsia"/>
              </w:rPr>
              <w:t>不允许</w:t>
            </w:r>
            <w:proofErr w:type="spellEnd"/>
          </w:p>
        </w:tc>
        <w:tc>
          <w:tcPr>
            <w:tcW w:w="1701" w:type="dxa"/>
            <w:vAlign w:val="center"/>
          </w:tcPr>
          <w:p w14:paraId="4E74007E" w14:textId="77777777" w:rsidR="00297150" w:rsidRDefault="00000000">
            <w:pPr>
              <w:spacing w:after="0" w:line="252" w:lineRule="auto"/>
            </w:pPr>
            <w:proofErr w:type="spellStart"/>
            <w:r>
              <w:rPr>
                <w:rFonts w:hint="eastAsia"/>
              </w:rPr>
              <w:t>允许</w:t>
            </w:r>
            <w:proofErr w:type="spellEnd"/>
          </w:p>
        </w:tc>
        <w:tc>
          <w:tcPr>
            <w:tcW w:w="2268" w:type="dxa"/>
            <w:vAlign w:val="center"/>
          </w:tcPr>
          <w:p w14:paraId="5343AE33" w14:textId="77777777" w:rsidR="00297150" w:rsidRDefault="00000000">
            <w:pPr>
              <w:spacing w:after="0" w:line="252" w:lineRule="auto"/>
            </w:pPr>
            <w:proofErr w:type="spellStart"/>
            <w:r>
              <w:rPr>
                <w:rFonts w:hint="eastAsia"/>
              </w:rPr>
              <w:t>允许</w:t>
            </w:r>
            <w:proofErr w:type="spellEnd"/>
          </w:p>
        </w:tc>
      </w:tr>
      <w:tr w:rsidR="00297150" w14:paraId="5AEE8EEE" w14:textId="77777777">
        <w:trPr>
          <w:cantSplit/>
          <w:jc w:val="center"/>
        </w:trPr>
        <w:tc>
          <w:tcPr>
            <w:tcW w:w="2835" w:type="dxa"/>
            <w:vAlign w:val="center"/>
          </w:tcPr>
          <w:p w14:paraId="276CB9B7" w14:textId="77777777" w:rsidR="00297150" w:rsidRDefault="00000000">
            <w:pPr>
              <w:spacing w:after="0" w:line="252" w:lineRule="auto"/>
            </w:pPr>
            <w:proofErr w:type="spellStart"/>
            <w:r>
              <w:rPr>
                <w:rFonts w:hint="eastAsia"/>
              </w:rPr>
              <w:t>修改本人信息</w:t>
            </w:r>
            <w:proofErr w:type="spellEnd"/>
          </w:p>
        </w:tc>
        <w:tc>
          <w:tcPr>
            <w:tcW w:w="1701" w:type="dxa"/>
            <w:vAlign w:val="center"/>
          </w:tcPr>
          <w:p w14:paraId="111D7960" w14:textId="77777777" w:rsidR="00297150" w:rsidRDefault="00000000">
            <w:pPr>
              <w:spacing w:after="0" w:line="252" w:lineRule="auto"/>
            </w:pPr>
            <w:proofErr w:type="spellStart"/>
            <w:r>
              <w:rPr>
                <w:rFonts w:hint="eastAsia"/>
              </w:rPr>
              <w:t>不允许</w:t>
            </w:r>
            <w:proofErr w:type="spellEnd"/>
          </w:p>
        </w:tc>
        <w:tc>
          <w:tcPr>
            <w:tcW w:w="1701" w:type="dxa"/>
            <w:vAlign w:val="center"/>
          </w:tcPr>
          <w:p w14:paraId="32C60DD3" w14:textId="77777777" w:rsidR="00297150" w:rsidRDefault="00000000">
            <w:pPr>
              <w:spacing w:after="0" w:line="252" w:lineRule="auto"/>
            </w:pPr>
            <w:proofErr w:type="spellStart"/>
            <w:r>
              <w:rPr>
                <w:rFonts w:hint="eastAsia"/>
              </w:rPr>
              <w:t>允许</w:t>
            </w:r>
            <w:proofErr w:type="spellEnd"/>
          </w:p>
        </w:tc>
        <w:tc>
          <w:tcPr>
            <w:tcW w:w="2268" w:type="dxa"/>
            <w:vAlign w:val="center"/>
          </w:tcPr>
          <w:p w14:paraId="730D2919" w14:textId="77777777" w:rsidR="00297150" w:rsidRDefault="00000000">
            <w:pPr>
              <w:spacing w:after="0" w:line="252" w:lineRule="auto"/>
            </w:pPr>
            <w:proofErr w:type="spellStart"/>
            <w:r>
              <w:rPr>
                <w:rFonts w:hint="eastAsia"/>
              </w:rPr>
              <w:t>允许</w:t>
            </w:r>
            <w:proofErr w:type="spellEnd"/>
          </w:p>
        </w:tc>
      </w:tr>
      <w:tr w:rsidR="00297150" w14:paraId="72F6DAFC" w14:textId="77777777">
        <w:trPr>
          <w:cantSplit/>
          <w:jc w:val="center"/>
        </w:trPr>
        <w:tc>
          <w:tcPr>
            <w:tcW w:w="2835" w:type="dxa"/>
            <w:vAlign w:val="center"/>
          </w:tcPr>
          <w:p w14:paraId="0CEE1B34" w14:textId="77777777" w:rsidR="00297150" w:rsidRDefault="00000000">
            <w:pPr>
              <w:spacing w:after="0" w:line="252" w:lineRule="auto"/>
            </w:pPr>
            <w:proofErr w:type="spellStart"/>
            <w:r>
              <w:rPr>
                <w:rFonts w:hint="eastAsia"/>
              </w:rPr>
              <w:t>修改他人信息</w:t>
            </w:r>
            <w:proofErr w:type="spellEnd"/>
          </w:p>
        </w:tc>
        <w:tc>
          <w:tcPr>
            <w:tcW w:w="1701" w:type="dxa"/>
            <w:vAlign w:val="center"/>
          </w:tcPr>
          <w:p w14:paraId="25964C18" w14:textId="77777777" w:rsidR="00297150" w:rsidRDefault="00000000">
            <w:pPr>
              <w:spacing w:after="0" w:line="252" w:lineRule="auto"/>
            </w:pPr>
            <w:proofErr w:type="spellStart"/>
            <w:r>
              <w:rPr>
                <w:rFonts w:hint="eastAsia"/>
              </w:rPr>
              <w:t>不允许</w:t>
            </w:r>
            <w:proofErr w:type="spellEnd"/>
          </w:p>
        </w:tc>
        <w:tc>
          <w:tcPr>
            <w:tcW w:w="1701" w:type="dxa"/>
            <w:vAlign w:val="center"/>
          </w:tcPr>
          <w:p w14:paraId="11F20306" w14:textId="77777777" w:rsidR="00297150" w:rsidRDefault="00000000">
            <w:pPr>
              <w:spacing w:after="0" w:line="252" w:lineRule="auto"/>
            </w:pPr>
            <w:proofErr w:type="spellStart"/>
            <w:r>
              <w:rPr>
                <w:rFonts w:hint="eastAsia"/>
              </w:rPr>
              <w:t>不允许</w:t>
            </w:r>
            <w:proofErr w:type="spellEnd"/>
          </w:p>
        </w:tc>
        <w:tc>
          <w:tcPr>
            <w:tcW w:w="2268" w:type="dxa"/>
            <w:vAlign w:val="center"/>
          </w:tcPr>
          <w:p w14:paraId="0C6AA98A" w14:textId="77777777" w:rsidR="00297150" w:rsidRDefault="00000000">
            <w:pPr>
              <w:spacing w:after="0" w:line="252" w:lineRule="auto"/>
            </w:pPr>
            <w:proofErr w:type="spellStart"/>
            <w:r>
              <w:rPr>
                <w:rFonts w:hint="eastAsia"/>
              </w:rPr>
              <w:t>允许部分管理操作</w:t>
            </w:r>
            <w:proofErr w:type="spellEnd"/>
          </w:p>
        </w:tc>
      </w:tr>
      <w:tr w:rsidR="00297150" w14:paraId="166692AF" w14:textId="77777777">
        <w:trPr>
          <w:cantSplit/>
          <w:jc w:val="center"/>
        </w:trPr>
        <w:tc>
          <w:tcPr>
            <w:tcW w:w="2835" w:type="dxa"/>
            <w:vAlign w:val="center"/>
          </w:tcPr>
          <w:p w14:paraId="033BFD2C" w14:textId="77777777" w:rsidR="00297150" w:rsidRDefault="00000000">
            <w:pPr>
              <w:spacing w:after="0" w:line="252" w:lineRule="auto"/>
            </w:pPr>
            <w:proofErr w:type="spellStart"/>
            <w:r>
              <w:rPr>
                <w:rFonts w:hint="eastAsia"/>
              </w:rPr>
              <w:t>审核动物档案</w:t>
            </w:r>
            <w:proofErr w:type="spellEnd"/>
          </w:p>
        </w:tc>
        <w:tc>
          <w:tcPr>
            <w:tcW w:w="1701" w:type="dxa"/>
            <w:vAlign w:val="center"/>
          </w:tcPr>
          <w:p w14:paraId="2F6C2BC5" w14:textId="77777777" w:rsidR="00297150" w:rsidRDefault="00000000">
            <w:pPr>
              <w:spacing w:after="0" w:line="252" w:lineRule="auto"/>
            </w:pPr>
            <w:proofErr w:type="spellStart"/>
            <w:r>
              <w:rPr>
                <w:rFonts w:hint="eastAsia"/>
              </w:rPr>
              <w:t>不允许</w:t>
            </w:r>
            <w:proofErr w:type="spellEnd"/>
          </w:p>
        </w:tc>
        <w:tc>
          <w:tcPr>
            <w:tcW w:w="1701" w:type="dxa"/>
            <w:vAlign w:val="center"/>
          </w:tcPr>
          <w:p w14:paraId="63D7F38B" w14:textId="77777777" w:rsidR="00297150" w:rsidRDefault="00000000">
            <w:pPr>
              <w:spacing w:after="0" w:line="252" w:lineRule="auto"/>
            </w:pPr>
            <w:proofErr w:type="spellStart"/>
            <w:r>
              <w:rPr>
                <w:rFonts w:hint="eastAsia"/>
              </w:rPr>
              <w:t>不允许</w:t>
            </w:r>
            <w:proofErr w:type="spellEnd"/>
          </w:p>
        </w:tc>
        <w:tc>
          <w:tcPr>
            <w:tcW w:w="2268" w:type="dxa"/>
            <w:vAlign w:val="center"/>
          </w:tcPr>
          <w:p w14:paraId="6EA6F735" w14:textId="77777777" w:rsidR="00297150" w:rsidRDefault="00000000">
            <w:pPr>
              <w:spacing w:after="0" w:line="252" w:lineRule="auto"/>
            </w:pPr>
            <w:proofErr w:type="spellStart"/>
            <w:r>
              <w:rPr>
                <w:rFonts w:hint="eastAsia"/>
              </w:rPr>
              <w:t>允许</w:t>
            </w:r>
            <w:proofErr w:type="spellEnd"/>
          </w:p>
        </w:tc>
      </w:tr>
      <w:tr w:rsidR="00297150" w14:paraId="075C2C88" w14:textId="77777777">
        <w:trPr>
          <w:cantSplit/>
          <w:jc w:val="center"/>
        </w:trPr>
        <w:tc>
          <w:tcPr>
            <w:tcW w:w="2835" w:type="dxa"/>
            <w:vAlign w:val="center"/>
          </w:tcPr>
          <w:p w14:paraId="781602BC" w14:textId="77777777" w:rsidR="00297150" w:rsidRDefault="00000000">
            <w:pPr>
              <w:spacing w:after="0" w:line="252" w:lineRule="auto"/>
            </w:pPr>
            <w:proofErr w:type="spellStart"/>
            <w:r>
              <w:rPr>
                <w:rFonts w:hint="eastAsia"/>
              </w:rPr>
              <w:t>审核救助信息</w:t>
            </w:r>
            <w:proofErr w:type="spellEnd"/>
          </w:p>
        </w:tc>
        <w:tc>
          <w:tcPr>
            <w:tcW w:w="1701" w:type="dxa"/>
            <w:vAlign w:val="center"/>
          </w:tcPr>
          <w:p w14:paraId="7F73EB37" w14:textId="77777777" w:rsidR="00297150" w:rsidRDefault="00000000">
            <w:pPr>
              <w:spacing w:after="0" w:line="252" w:lineRule="auto"/>
            </w:pPr>
            <w:proofErr w:type="spellStart"/>
            <w:r>
              <w:rPr>
                <w:rFonts w:hint="eastAsia"/>
              </w:rPr>
              <w:t>不允许</w:t>
            </w:r>
            <w:proofErr w:type="spellEnd"/>
          </w:p>
        </w:tc>
        <w:tc>
          <w:tcPr>
            <w:tcW w:w="1701" w:type="dxa"/>
            <w:vAlign w:val="center"/>
          </w:tcPr>
          <w:p w14:paraId="1D13A62D" w14:textId="77777777" w:rsidR="00297150" w:rsidRDefault="00000000">
            <w:pPr>
              <w:spacing w:after="0" w:line="252" w:lineRule="auto"/>
            </w:pPr>
            <w:proofErr w:type="spellStart"/>
            <w:r>
              <w:rPr>
                <w:rFonts w:hint="eastAsia"/>
              </w:rPr>
              <w:t>不允许</w:t>
            </w:r>
            <w:proofErr w:type="spellEnd"/>
          </w:p>
        </w:tc>
        <w:tc>
          <w:tcPr>
            <w:tcW w:w="2268" w:type="dxa"/>
            <w:vAlign w:val="center"/>
          </w:tcPr>
          <w:p w14:paraId="15DAD64E" w14:textId="77777777" w:rsidR="00297150" w:rsidRDefault="00000000">
            <w:pPr>
              <w:spacing w:after="0" w:line="252" w:lineRule="auto"/>
            </w:pPr>
            <w:proofErr w:type="spellStart"/>
            <w:r>
              <w:rPr>
                <w:rFonts w:hint="eastAsia"/>
              </w:rPr>
              <w:t>允许</w:t>
            </w:r>
            <w:proofErr w:type="spellEnd"/>
          </w:p>
        </w:tc>
      </w:tr>
      <w:tr w:rsidR="00297150" w14:paraId="12FB6257" w14:textId="77777777">
        <w:trPr>
          <w:cantSplit/>
          <w:jc w:val="center"/>
        </w:trPr>
        <w:tc>
          <w:tcPr>
            <w:tcW w:w="2835" w:type="dxa"/>
            <w:vAlign w:val="center"/>
          </w:tcPr>
          <w:p w14:paraId="762507BD" w14:textId="77777777" w:rsidR="00297150" w:rsidRDefault="00000000">
            <w:pPr>
              <w:spacing w:after="0" w:line="252" w:lineRule="auto"/>
            </w:pPr>
            <w:proofErr w:type="spellStart"/>
            <w:r>
              <w:rPr>
                <w:rFonts w:hint="eastAsia"/>
              </w:rPr>
              <w:t>审核领养申请</w:t>
            </w:r>
            <w:proofErr w:type="spellEnd"/>
          </w:p>
        </w:tc>
        <w:tc>
          <w:tcPr>
            <w:tcW w:w="1701" w:type="dxa"/>
            <w:vAlign w:val="center"/>
          </w:tcPr>
          <w:p w14:paraId="05A6CF8E" w14:textId="77777777" w:rsidR="00297150" w:rsidRDefault="00000000">
            <w:pPr>
              <w:spacing w:after="0" w:line="252" w:lineRule="auto"/>
            </w:pPr>
            <w:proofErr w:type="spellStart"/>
            <w:r>
              <w:rPr>
                <w:rFonts w:hint="eastAsia"/>
              </w:rPr>
              <w:t>不允许</w:t>
            </w:r>
            <w:proofErr w:type="spellEnd"/>
          </w:p>
        </w:tc>
        <w:tc>
          <w:tcPr>
            <w:tcW w:w="1701" w:type="dxa"/>
            <w:vAlign w:val="center"/>
          </w:tcPr>
          <w:p w14:paraId="6B7531A8" w14:textId="77777777" w:rsidR="00297150" w:rsidRDefault="00000000">
            <w:pPr>
              <w:spacing w:after="0" w:line="252" w:lineRule="auto"/>
            </w:pPr>
            <w:proofErr w:type="spellStart"/>
            <w:r>
              <w:rPr>
                <w:rFonts w:hint="eastAsia"/>
              </w:rPr>
              <w:t>不允许</w:t>
            </w:r>
            <w:proofErr w:type="spellEnd"/>
          </w:p>
        </w:tc>
        <w:tc>
          <w:tcPr>
            <w:tcW w:w="2268" w:type="dxa"/>
            <w:vAlign w:val="center"/>
          </w:tcPr>
          <w:p w14:paraId="09FEE748" w14:textId="77777777" w:rsidR="00297150" w:rsidRDefault="00000000">
            <w:pPr>
              <w:spacing w:after="0" w:line="252" w:lineRule="auto"/>
            </w:pPr>
            <w:proofErr w:type="spellStart"/>
            <w:r>
              <w:rPr>
                <w:rFonts w:hint="eastAsia"/>
              </w:rPr>
              <w:t>允许</w:t>
            </w:r>
            <w:proofErr w:type="spellEnd"/>
          </w:p>
        </w:tc>
      </w:tr>
      <w:tr w:rsidR="00297150" w14:paraId="0F80D6D8" w14:textId="77777777">
        <w:trPr>
          <w:cantSplit/>
          <w:jc w:val="center"/>
        </w:trPr>
        <w:tc>
          <w:tcPr>
            <w:tcW w:w="2835" w:type="dxa"/>
            <w:vAlign w:val="center"/>
          </w:tcPr>
          <w:p w14:paraId="50F86B63" w14:textId="77777777" w:rsidR="00297150" w:rsidRDefault="00000000">
            <w:pPr>
              <w:spacing w:after="0" w:line="252" w:lineRule="auto"/>
            </w:pPr>
            <w:proofErr w:type="spellStart"/>
            <w:r>
              <w:rPr>
                <w:rFonts w:hint="eastAsia"/>
              </w:rPr>
              <w:t>发布公告</w:t>
            </w:r>
            <w:proofErr w:type="spellEnd"/>
          </w:p>
        </w:tc>
        <w:tc>
          <w:tcPr>
            <w:tcW w:w="1701" w:type="dxa"/>
            <w:vAlign w:val="center"/>
          </w:tcPr>
          <w:p w14:paraId="653C8F40" w14:textId="77777777" w:rsidR="00297150" w:rsidRDefault="00000000">
            <w:pPr>
              <w:spacing w:after="0" w:line="252" w:lineRule="auto"/>
            </w:pPr>
            <w:proofErr w:type="spellStart"/>
            <w:r>
              <w:rPr>
                <w:rFonts w:hint="eastAsia"/>
              </w:rPr>
              <w:t>不允许</w:t>
            </w:r>
            <w:proofErr w:type="spellEnd"/>
          </w:p>
        </w:tc>
        <w:tc>
          <w:tcPr>
            <w:tcW w:w="1701" w:type="dxa"/>
            <w:vAlign w:val="center"/>
          </w:tcPr>
          <w:p w14:paraId="5F5085BB" w14:textId="77777777" w:rsidR="00297150" w:rsidRDefault="00000000">
            <w:pPr>
              <w:spacing w:after="0" w:line="252" w:lineRule="auto"/>
            </w:pPr>
            <w:proofErr w:type="spellStart"/>
            <w:r>
              <w:rPr>
                <w:rFonts w:hint="eastAsia"/>
              </w:rPr>
              <w:t>不允许</w:t>
            </w:r>
            <w:proofErr w:type="spellEnd"/>
          </w:p>
        </w:tc>
        <w:tc>
          <w:tcPr>
            <w:tcW w:w="2268" w:type="dxa"/>
            <w:vAlign w:val="center"/>
          </w:tcPr>
          <w:p w14:paraId="2F273DF6" w14:textId="77777777" w:rsidR="00297150" w:rsidRDefault="00000000">
            <w:pPr>
              <w:spacing w:after="0" w:line="252" w:lineRule="auto"/>
            </w:pPr>
            <w:proofErr w:type="spellStart"/>
            <w:r>
              <w:rPr>
                <w:rFonts w:hint="eastAsia"/>
              </w:rPr>
              <w:t>允许</w:t>
            </w:r>
            <w:proofErr w:type="spellEnd"/>
          </w:p>
        </w:tc>
      </w:tr>
      <w:tr w:rsidR="00297150" w14:paraId="5B69C6EA" w14:textId="77777777">
        <w:trPr>
          <w:cantSplit/>
          <w:jc w:val="center"/>
        </w:trPr>
        <w:tc>
          <w:tcPr>
            <w:tcW w:w="2835" w:type="dxa"/>
            <w:vAlign w:val="center"/>
          </w:tcPr>
          <w:p w14:paraId="5CBED317" w14:textId="77777777" w:rsidR="00297150" w:rsidRDefault="00000000">
            <w:pPr>
              <w:spacing w:after="0" w:line="252" w:lineRule="auto"/>
            </w:pPr>
            <w:proofErr w:type="spellStart"/>
            <w:r>
              <w:rPr>
                <w:rFonts w:hint="eastAsia"/>
              </w:rPr>
              <w:t>查看统计数据</w:t>
            </w:r>
            <w:proofErr w:type="spellEnd"/>
          </w:p>
        </w:tc>
        <w:tc>
          <w:tcPr>
            <w:tcW w:w="1701" w:type="dxa"/>
            <w:vAlign w:val="center"/>
          </w:tcPr>
          <w:p w14:paraId="1FB50328" w14:textId="77777777" w:rsidR="00297150" w:rsidRDefault="00000000">
            <w:pPr>
              <w:spacing w:after="0" w:line="252" w:lineRule="auto"/>
            </w:pPr>
            <w:proofErr w:type="spellStart"/>
            <w:r>
              <w:rPr>
                <w:rFonts w:hint="eastAsia"/>
              </w:rPr>
              <w:t>不允许</w:t>
            </w:r>
            <w:proofErr w:type="spellEnd"/>
          </w:p>
        </w:tc>
        <w:tc>
          <w:tcPr>
            <w:tcW w:w="1701" w:type="dxa"/>
            <w:vAlign w:val="center"/>
          </w:tcPr>
          <w:p w14:paraId="7E46DB49" w14:textId="77777777" w:rsidR="00297150" w:rsidRDefault="00000000">
            <w:pPr>
              <w:spacing w:after="0" w:line="252" w:lineRule="auto"/>
            </w:pPr>
            <w:proofErr w:type="spellStart"/>
            <w:r>
              <w:rPr>
                <w:rFonts w:hint="eastAsia"/>
              </w:rPr>
              <w:t>不允许</w:t>
            </w:r>
            <w:proofErr w:type="spellEnd"/>
          </w:p>
        </w:tc>
        <w:tc>
          <w:tcPr>
            <w:tcW w:w="2268" w:type="dxa"/>
            <w:vAlign w:val="center"/>
          </w:tcPr>
          <w:p w14:paraId="7F5783D7" w14:textId="77777777" w:rsidR="00297150" w:rsidRDefault="00000000">
            <w:pPr>
              <w:spacing w:after="0" w:line="252" w:lineRule="auto"/>
            </w:pPr>
            <w:proofErr w:type="spellStart"/>
            <w:r>
              <w:rPr>
                <w:rFonts w:hint="eastAsia"/>
              </w:rPr>
              <w:t>允许</w:t>
            </w:r>
            <w:proofErr w:type="spellEnd"/>
          </w:p>
        </w:tc>
      </w:tr>
    </w:tbl>
    <w:p w14:paraId="0400E9EF" w14:textId="77777777" w:rsidR="00297150" w:rsidRDefault="00297150"/>
    <w:tbl>
      <w:tblPr>
        <w:tblStyle w:val="af4"/>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1247"/>
        <w:gridCol w:w="7370"/>
      </w:tblGrid>
      <w:tr w:rsidR="00297150" w14:paraId="6A6D6E11" w14:textId="77777777">
        <w:trPr>
          <w:cantSplit/>
          <w:jc w:val="center"/>
        </w:trPr>
        <w:tc>
          <w:tcPr>
            <w:tcW w:w="1247" w:type="dxa"/>
            <w:vAlign w:val="center"/>
          </w:tcPr>
          <w:p w14:paraId="321B3105" w14:textId="77777777" w:rsidR="00297150" w:rsidRDefault="00000000">
            <w:pPr>
              <w:spacing w:after="0" w:line="252" w:lineRule="auto"/>
            </w:pPr>
            <w:proofErr w:type="spellStart"/>
            <w:r>
              <w:rPr>
                <w:rFonts w:hint="eastAsia"/>
              </w:rPr>
              <w:t>编号</w:t>
            </w:r>
            <w:proofErr w:type="spellEnd"/>
          </w:p>
        </w:tc>
        <w:tc>
          <w:tcPr>
            <w:tcW w:w="7370" w:type="dxa"/>
            <w:vAlign w:val="center"/>
          </w:tcPr>
          <w:p w14:paraId="58345353" w14:textId="77777777" w:rsidR="00297150" w:rsidRDefault="00000000">
            <w:pPr>
              <w:spacing w:after="0" w:line="252" w:lineRule="auto"/>
            </w:pPr>
            <w:proofErr w:type="spellStart"/>
            <w:r>
              <w:rPr>
                <w:rFonts w:hint="eastAsia"/>
              </w:rPr>
              <w:t>要求</w:t>
            </w:r>
            <w:proofErr w:type="spellEnd"/>
          </w:p>
        </w:tc>
      </w:tr>
      <w:tr w:rsidR="00297150" w14:paraId="7350A8A7" w14:textId="77777777">
        <w:trPr>
          <w:cantSplit/>
          <w:jc w:val="center"/>
        </w:trPr>
        <w:tc>
          <w:tcPr>
            <w:tcW w:w="1247" w:type="dxa"/>
            <w:vAlign w:val="center"/>
          </w:tcPr>
          <w:p w14:paraId="032476FE" w14:textId="77777777" w:rsidR="00297150" w:rsidRDefault="00000000">
            <w:pPr>
              <w:spacing w:after="0" w:line="252" w:lineRule="auto"/>
            </w:pPr>
            <w:r>
              <w:rPr>
                <w:rFonts w:hint="eastAsia"/>
              </w:rPr>
              <w:t>AU-01</w:t>
            </w:r>
          </w:p>
        </w:tc>
        <w:tc>
          <w:tcPr>
            <w:tcW w:w="7370" w:type="dxa"/>
            <w:vAlign w:val="center"/>
          </w:tcPr>
          <w:p w14:paraId="28F5A892" w14:textId="77777777" w:rsidR="00297150" w:rsidRDefault="00000000">
            <w:pPr>
              <w:spacing w:after="0" w:line="252" w:lineRule="auto"/>
              <w:rPr>
                <w:lang w:eastAsia="zh-CN"/>
              </w:rPr>
            </w:pPr>
            <w:r>
              <w:rPr>
                <w:rFonts w:hint="eastAsia"/>
                <w:lang w:eastAsia="zh-CN"/>
              </w:rPr>
              <w:t>未登录用户访问发布、申请、个人中心等接口时，应拒绝访问。</w:t>
            </w:r>
          </w:p>
        </w:tc>
      </w:tr>
      <w:tr w:rsidR="00297150" w14:paraId="16920769" w14:textId="77777777">
        <w:trPr>
          <w:cantSplit/>
          <w:jc w:val="center"/>
        </w:trPr>
        <w:tc>
          <w:tcPr>
            <w:tcW w:w="1247" w:type="dxa"/>
            <w:vAlign w:val="center"/>
          </w:tcPr>
          <w:p w14:paraId="786307AD" w14:textId="77777777" w:rsidR="00297150" w:rsidRDefault="00000000">
            <w:pPr>
              <w:spacing w:after="0" w:line="252" w:lineRule="auto"/>
            </w:pPr>
            <w:r>
              <w:rPr>
                <w:rFonts w:hint="eastAsia"/>
              </w:rPr>
              <w:t>AU-02</w:t>
            </w:r>
          </w:p>
        </w:tc>
        <w:tc>
          <w:tcPr>
            <w:tcW w:w="7370" w:type="dxa"/>
            <w:vAlign w:val="center"/>
          </w:tcPr>
          <w:p w14:paraId="0A2A5F2D" w14:textId="77777777" w:rsidR="00297150" w:rsidRDefault="00000000">
            <w:pPr>
              <w:spacing w:after="0" w:line="252" w:lineRule="auto"/>
              <w:rPr>
                <w:lang w:eastAsia="zh-CN"/>
              </w:rPr>
            </w:pPr>
            <w:r>
              <w:rPr>
                <w:rFonts w:hint="eastAsia"/>
                <w:lang w:eastAsia="zh-CN"/>
              </w:rPr>
              <w:t>普通用户访问管理员后台接口时，应拒绝访问。</w:t>
            </w:r>
          </w:p>
        </w:tc>
      </w:tr>
      <w:tr w:rsidR="00297150" w14:paraId="2E228E15" w14:textId="77777777">
        <w:trPr>
          <w:cantSplit/>
          <w:jc w:val="center"/>
        </w:trPr>
        <w:tc>
          <w:tcPr>
            <w:tcW w:w="1247" w:type="dxa"/>
            <w:vAlign w:val="center"/>
          </w:tcPr>
          <w:p w14:paraId="7B32F440" w14:textId="77777777" w:rsidR="00297150" w:rsidRDefault="00000000">
            <w:pPr>
              <w:spacing w:after="0" w:line="252" w:lineRule="auto"/>
            </w:pPr>
            <w:r>
              <w:rPr>
                <w:rFonts w:hint="eastAsia"/>
              </w:rPr>
              <w:t>AU-03</w:t>
            </w:r>
          </w:p>
        </w:tc>
        <w:tc>
          <w:tcPr>
            <w:tcW w:w="7370" w:type="dxa"/>
            <w:vAlign w:val="center"/>
          </w:tcPr>
          <w:p w14:paraId="6CD1226D" w14:textId="77777777" w:rsidR="00297150" w:rsidRDefault="00000000">
            <w:pPr>
              <w:spacing w:after="0" w:line="252" w:lineRule="auto"/>
              <w:rPr>
                <w:lang w:eastAsia="zh-CN"/>
              </w:rPr>
            </w:pPr>
            <w:r>
              <w:rPr>
                <w:rFonts w:hint="eastAsia"/>
                <w:lang w:eastAsia="zh-CN"/>
              </w:rPr>
              <w:t>普通用户只能修改本人发布或提交的数据。</w:t>
            </w:r>
          </w:p>
        </w:tc>
      </w:tr>
      <w:tr w:rsidR="00297150" w14:paraId="7A4B413F" w14:textId="77777777">
        <w:trPr>
          <w:cantSplit/>
          <w:jc w:val="center"/>
        </w:trPr>
        <w:tc>
          <w:tcPr>
            <w:tcW w:w="1247" w:type="dxa"/>
            <w:vAlign w:val="center"/>
          </w:tcPr>
          <w:p w14:paraId="7EB1976A" w14:textId="77777777" w:rsidR="00297150" w:rsidRDefault="00000000">
            <w:pPr>
              <w:spacing w:after="0" w:line="252" w:lineRule="auto"/>
            </w:pPr>
            <w:r>
              <w:rPr>
                <w:rFonts w:hint="eastAsia"/>
              </w:rPr>
              <w:t>AU-04</w:t>
            </w:r>
          </w:p>
        </w:tc>
        <w:tc>
          <w:tcPr>
            <w:tcW w:w="7370" w:type="dxa"/>
            <w:vAlign w:val="center"/>
          </w:tcPr>
          <w:p w14:paraId="7E0AAAE6" w14:textId="77777777" w:rsidR="00297150" w:rsidRDefault="00000000">
            <w:pPr>
              <w:spacing w:after="0" w:line="252" w:lineRule="auto"/>
              <w:rPr>
                <w:lang w:eastAsia="zh-CN"/>
              </w:rPr>
            </w:pPr>
            <w:r>
              <w:rPr>
                <w:rFonts w:hint="eastAsia"/>
                <w:lang w:eastAsia="zh-CN"/>
              </w:rPr>
              <w:t>管理员可审核、下架、禁用和统计相关数据。</w:t>
            </w:r>
          </w:p>
        </w:tc>
      </w:tr>
      <w:tr w:rsidR="00297150" w14:paraId="69C38A6D" w14:textId="77777777">
        <w:trPr>
          <w:cantSplit/>
          <w:jc w:val="center"/>
        </w:trPr>
        <w:tc>
          <w:tcPr>
            <w:tcW w:w="1247" w:type="dxa"/>
            <w:vAlign w:val="center"/>
          </w:tcPr>
          <w:p w14:paraId="34130C4B" w14:textId="77777777" w:rsidR="00297150" w:rsidRDefault="00000000">
            <w:pPr>
              <w:spacing w:after="0" w:line="252" w:lineRule="auto"/>
            </w:pPr>
            <w:r>
              <w:rPr>
                <w:rFonts w:hint="eastAsia"/>
              </w:rPr>
              <w:t>AU-05</w:t>
            </w:r>
          </w:p>
        </w:tc>
        <w:tc>
          <w:tcPr>
            <w:tcW w:w="7370" w:type="dxa"/>
            <w:vAlign w:val="center"/>
          </w:tcPr>
          <w:p w14:paraId="59CB5D34" w14:textId="77777777" w:rsidR="00297150" w:rsidRDefault="00000000">
            <w:pPr>
              <w:spacing w:after="0" w:line="252" w:lineRule="auto"/>
              <w:rPr>
                <w:lang w:eastAsia="zh-CN"/>
              </w:rPr>
            </w:pPr>
            <w:r>
              <w:rPr>
                <w:rFonts w:hint="eastAsia"/>
                <w:lang w:eastAsia="zh-CN"/>
              </w:rPr>
              <w:t>用户被禁用后，不得继续登录和执行受保护操作。</w:t>
            </w:r>
          </w:p>
        </w:tc>
      </w:tr>
      <w:tr w:rsidR="00297150" w14:paraId="390575EA" w14:textId="77777777">
        <w:trPr>
          <w:cantSplit/>
          <w:jc w:val="center"/>
        </w:trPr>
        <w:tc>
          <w:tcPr>
            <w:tcW w:w="1247" w:type="dxa"/>
            <w:vAlign w:val="center"/>
          </w:tcPr>
          <w:p w14:paraId="0DA25F14" w14:textId="77777777" w:rsidR="00297150" w:rsidRDefault="00000000">
            <w:pPr>
              <w:spacing w:after="0" w:line="252" w:lineRule="auto"/>
            </w:pPr>
            <w:r>
              <w:rPr>
                <w:rFonts w:hint="eastAsia"/>
              </w:rPr>
              <w:t>AU-06</w:t>
            </w:r>
          </w:p>
        </w:tc>
        <w:tc>
          <w:tcPr>
            <w:tcW w:w="7370" w:type="dxa"/>
            <w:vAlign w:val="center"/>
          </w:tcPr>
          <w:p w14:paraId="29262FD3" w14:textId="77777777" w:rsidR="00297150" w:rsidRDefault="00000000">
            <w:pPr>
              <w:spacing w:after="0" w:line="252" w:lineRule="auto"/>
              <w:rPr>
                <w:lang w:eastAsia="zh-CN"/>
              </w:rPr>
            </w:pPr>
            <w:r>
              <w:rPr>
                <w:rFonts w:hint="eastAsia"/>
                <w:lang w:eastAsia="zh-CN"/>
              </w:rPr>
              <w:t xml:space="preserve">Token </w:t>
            </w:r>
            <w:r>
              <w:rPr>
                <w:rFonts w:hint="eastAsia"/>
                <w:lang w:eastAsia="zh-CN"/>
              </w:rPr>
              <w:t>或登录状态失效后，前端应跳转登录页或提示重新登录。</w:t>
            </w:r>
          </w:p>
        </w:tc>
      </w:tr>
    </w:tbl>
    <w:p w14:paraId="218957B1" w14:textId="77777777" w:rsidR="00297150" w:rsidRDefault="00297150">
      <w:pPr>
        <w:pStyle w:val="21"/>
        <w:spacing w:before="100" w:after="80"/>
        <w:rPr>
          <w:rFonts w:ascii="Times New Roman" w:eastAsia="宋体" w:hAnsi="Times New Roman" w:cs="Times New Roman"/>
          <w:lang w:eastAsia="zh-CN"/>
        </w:rPr>
      </w:pPr>
    </w:p>
    <w:p w14:paraId="2CF5F84B" w14:textId="77777777" w:rsidR="00297150" w:rsidRDefault="00000000">
      <w:pPr>
        <w:pStyle w:val="21"/>
        <w:spacing w:before="100" w:after="80"/>
        <w:rPr>
          <w:rFonts w:ascii="Times New Roman" w:eastAsia="宋体" w:hAnsi="Times New Roman" w:cs="Times New Roman"/>
          <w:lang w:eastAsia="zh-CN"/>
        </w:rPr>
      </w:pPr>
      <w:bookmarkStart w:id="44" w:name="sec_5_6_7"/>
      <w:r>
        <w:rPr>
          <w:rFonts w:ascii="Times New Roman" w:eastAsia="宋体" w:hAnsi="Times New Roman" w:cs="Times New Roman" w:hint="eastAsia"/>
          <w:lang w:eastAsia="zh-CN"/>
        </w:rPr>
        <w:t xml:space="preserve">5.6.7 </w:t>
      </w:r>
      <w:r>
        <w:rPr>
          <w:rFonts w:ascii="Times New Roman" w:eastAsia="宋体" w:hAnsi="Times New Roman" w:cs="Times New Roman" w:hint="eastAsia"/>
          <w:lang w:eastAsia="zh-CN"/>
        </w:rPr>
        <w:t>外部系统接口需求</w:t>
      </w:r>
      <w:bookmarkEnd w:id="44"/>
    </w:p>
    <w:p w14:paraId="73432AA9" w14:textId="77777777" w:rsidR="00297150" w:rsidRDefault="00000000">
      <w:pPr>
        <w:spacing w:after="80"/>
        <w:ind w:firstLine="420"/>
        <w:rPr>
          <w:lang w:eastAsia="zh-CN"/>
        </w:rPr>
      </w:pPr>
      <w:r>
        <w:rPr>
          <w:rFonts w:hint="eastAsia"/>
          <w:lang w:eastAsia="zh-CN"/>
        </w:rPr>
        <w:t>本系统作为课程设计项目，主要目标是完成流浪动物救助与领养管理的核心业务闭环，暂不接入复杂外部服务。</w:t>
      </w:r>
    </w:p>
    <w:tbl>
      <w:tblPr>
        <w:tblStyle w:val="af4"/>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2268"/>
        <w:gridCol w:w="1701"/>
        <w:gridCol w:w="5102"/>
      </w:tblGrid>
      <w:tr w:rsidR="00297150" w14:paraId="271740A7" w14:textId="77777777">
        <w:trPr>
          <w:cantSplit/>
          <w:jc w:val="center"/>
        </w:trPr>
        <w:tc>
          <w:tcPr>
            <w:tcW w:w="2268" w:type="dxa"/>
            <w:vAlign w:val="center"/>
          </w:tcPr>
          <w:p w14:paraId="72C8984B" w14:textId="77777777" w:rsidR="00297150" w:rsidRDefault="00000000">
            <w:pPr>
              <w:spacing w:after="0" w:line="252" w:lineRule="auto"/>
            </w:pPr>
            <w:proofErr w:type="spellStart"/>
            <w:r>
              <w:rPr>
                <w:rFonts w:hint="eastAsia"/>
              </w:rPr>
              <w:t>外部接口类型</w:t>
            </w:r>
            <w:proofErr w:type="spellEnd"/>
          </w:p>
        </w:tc>
        <w:tc>
          <w:tcPr>
            <w:tcW w:w="1701" w:type="dxa"/>
            <w:vAlign w:val="center"/>
          </w:tcPr>
          <w:p w14:paraId="14875BAD" w14:textId="77777777" w:rsidR="00297150" w:rsidRDefault="00000000">
            <w:pPr>
              <w:spacing w:after="0" w:line="252" w:lineRule="auto"/>
            </w:pPr>
            <w:proofErr w:type="spellStart"/>
            <w:r>
              <w:rPr>
                <w:rFonts w:hint="eastAsia"/>
              </w:rPr>
              <w:t>是否接入</w:t>
            </w:r>
            <w:proofErr w:type="spellEnd"/>
          </w:p>
        </w:tc>
        <w:tc>
          <w:tcPr>
            <w:tcW w:w="5102" w:type="dxa"/>
            <w:vAlign w:val="center"/>
          </w:tcPr>
          <w:p w14:paraId="27D4BB04" w14:textId="77777777" w:rsidR="00297150" w:rsidRDefault="00000000">
            <w:pPr>
              <w:spacing w:after="0" w:line="252" w:lineRule="auto"/>
            </w:pPr>
            <w:proofErr w:type="spellStart"/>
            <w:r>
              <w:rPr>
                <w:rFonts w:hint="eastAsia"/>
              </w:rPr>
              <w:t>说明</w:t>
            </w:r>
            <w:proofErr w:type="spellEnd"/>
          </w:p>
        </w:tc>
      </w:tr>
      <w:tr w:rsidR="00297150" w14:paraId="49BDFE40" w14:textId="77777777">
        <w:trPr>
          <w:cantSplit/>
          <w:jc w:val="center"/>
        </w:trPr>
        <w:tc>
          <w:tcPr>
            <w:tcW w:w="2268" w:type="dxa"/>
            <w:vAlign w:val="center"/>
          </w:tcPr>
          <w:p w14:paraId="421802FC" w14:textId="77777777" w:rsidR="00297150" w:rsidRDefault="00000000">
            <w:pPr>
              <w:spacing w:after="0" w:line="252" w:lineRule="auto"/>
            </w:pPr>
            <w:proofErr w:type="spellStart"/>
            <w:r>
              <w:rPr>
                <w:rFonts w:hint="eastAsia"/>
              </w:rPr>
              <w:t>支付接口</w:t>
            </w:r>
            <w:proofErr w:type="spellEnd"/>
          </w:p>
        </w:tc>
        <w:tc>
          <w:tcPr>
            <w:tcW w:w="1701" w:type="dxa"/>
            <w:vAlign w:val="center"/>
          </w:tcPr>
          <w:p w14:paraId="2E375FDB" w14:textId="77777777" w:rsidR="00297150" w:rsidRDefault="00000000">
            <w:pPr>
              <w:spacing w:after="0" w:line="252" w:lineRule="auto"/>
            </w:pPr>
            <w:proofErr w:type="spellStart"/>
            <w:r>
              <w:rPr>
                <w:rFonts w:hint="eastAsia"/>
              </w:rPr>
              <w:t>暂不接入</w:t>
            </w:r>
            <w:proofErr w:type="spellEnd"/>
          </w:p>
        </w:tc>
        <w:tc>
          <w:tcPr>
            <w:tcW w:w="5102" w:type="dxa"/>
            <w:vAlign w:val="center"/>
          </w:tcPr>
          <w:p w14:paraId="1D651406" w14:textId="77777777" w:rsidR="00297150" w:rsidRDefault="00000000">
            <w:pPr>
              <w:spacing w:after="0" w:line="252" w:lineRule="auto"/>
              <w:rPr>
                <w:lang w:eastAsia="zh-CN"/>
              </w:rPr>
            </w:pPr>
            <w:r>
              <w:rPr>
                <w:rFonts w:hint="eastAsia"/>
                <w:lang w:eastAsia="zh-CN"/>
              </w:rPr>
              <w:t>系统不涉及真实交易和资金流转。</w:t>
            </w:r>
          </w:p>
        </w:tc>
      </w:tr>
      <w:tr w:rsidR="00297150" w14:paraId="44D2D271" w14:textId="77777777">
        <w:trPr>
          <w:cantSplit/>
          <w:jc w:val="center"/>
        </w:trPr>
        <w:tc>
          <w:tcPr>
            <w:tcW w:w="2268" w:type="dxa"/>
            <w:vAlign w:val="center"/>
          </w:tcPr>
          <w:p w14:paraId="18CFAF73" w14:textId="77777777" w:rsidR="00297150" w:rsidRDefault="00000000">
            <w:pPr>
              <w:spacing w:after="0" w:line="252" w:lineRule="auto"/>
            </w:pPr>
            <w:proofErr w:type="spellStart"/>
            <w:r>
              <w:rPr>
                <w:rFonts w:hint="eastAsia"/>
              </w:rPr>
              <w:t>短信接口</w:t>
            </w:r>
            <w:proofErr w:type="spellEnd"/>
          </w:p>
        </w:tc>
        <w:tc>
          <w:tcPr>
            <w:tcW w:w="1701" w:type="dxa"/>
            <w:vAlign w:val="center"/>
          </w:tcPr>
          <w:p w14:paraId="728A8C37" w14:textId="77777777" w:rsidR="00297150" w:rsidRDefault="00000000">
            <w:pPr>
              <w:spacing w:after="0" w:line="252" w:lineRule="auto"/>
            </w:pPr>
            <w:proofErr w:type="spellStart"/>
            <w:r>
              <w:rPr>
                <w:rFonts w:hint="eastAsia"/>
              </w:rPr>
              <w:t>暂不接入</w:t>
            </w:r>
            <w:proofErr w:type="spellEnd"/>
          </w:p>
        </w:tc>
        <w:tc>
          <w:tcPr>
            <w:tcW w:w="5102" w:type="dxa"/>
            <w:vAlign w:val="center"/>
          </w:tcPr>
          <w:p w14:paraId="48321816" w14:textId="77777777" w:rsidR="00297150" w:rsidRDefault="00000000">
            <w:pPr>
              <w:spacing w:after="0" w:line="252" w:lineRule="auto"/>
              <w:rPr>
                <w:lang w:eastAsia="zh-CN"/>
              </w:rPr>
            </w:pPr>
            <w:r>
              <w:rPr>
                <w:rFonts w:hint="eastAsia"/>
                <w:lang w:eastAsia="zh-CN"/>
              </w:rPr>
              <w:t>注册和通知暂不使用短信验证码。</w:t>
            </w:r>
          </w:p>
        </w:tc>
      </w:tr>
      <w:tr w:rsidR="00297150" w14:paraId="555C3C81" w14:textId="77777777">
        <w:trPr>
          <w:cantSplit/>
          <w:jc w:val="center"/>
        </w:trPr>
        <w:tc>
          <w:tcPr>
            <w:tcW w:w="2268" w:type="dxa"/>
            <w:vAlign w:val="center"/>
          </w:tcPr>
          <w:p w14:paraId="66E019B5" w14:textId="77777777" w:rsidR="00297150" w:rsidRDefault="00000000">
            <w:pPr>
              <w:spacing w:after="0" w:line="252" w:lineRule="auto"/>
            </w:pPr>
            <w:proofErr w:type="spellStart"/>
            <w:r>
              <w:rPr>
                <w:rFonts w:hint="eastAsia"/>
              </w:rPr>
              <w:t>地图定位接口</w:t>
            </w:r>
            <w:proofErr w:type="spellEnd"/>
          </w:p>
        </w:tc>
        <w:tc>
          <w:tcPr>
            <w:tcW w:w="1701" w:type="dxa"/>
            <w:vAlign w:val="center"/>
          </w:tcPr>
          <w:p w14:paraId="3E471ABB" w14:textId="77777777" w:rsidR="00297150" w:rsidRDefault="00000000">
            <w:pPr>
              <w:spacing w:after="0" w:line="252" w:lineRule="auto"/>
            </w:pPr>
            <w:proofErr w:type="spellStart"/>
            <w:r>
              <w:rPr>
                <w:rFonts w:hint="eastAsia"/>
              </w:rPr>
              <w:t>暂不接入</w:t>
            </w:r>
            <w:proofErr w:type="spellEnd"/>
          </w:p>
        </w:tc>
        <w:tc>
          <w:tcPr>
            <w:tcW w:w="5102" w:type="dxa"/>
            <w:vAlign w:val="center"/>
          </w:tcPr>
          <w:p w14:paraId="48D959F1" w14:textId="77777777" w:rsidR="00297150" w:rsidRDefault="00000000">
            <w:pPr>
              <w:spacing w:after="0" w:line="252" w:lineRule="auto"/>
              <w:rPr>
                <w:lang w:eastAsia="zh-CN"/>
              </w:rPr>
            </w:pPr>
            <w:r>
              <w:rPr>
                <w:rFonts w:hint="eastAsia"/>
                <w:lang w:eastAsia="zh-CN"/>
              </w:rPr>
              <w:t>发现地点和救助地点通过文本录入。</w:t>
            </w:r>
          </w:p>
        </w:tc>
      </w:tr>
      <w:tr w:rsidR="00297150" w14:paraId="14B88E1D" w14:textId="77777777">
        <w:trPr>
          <w:cantSplit/>
          <w:jc w:val="center"/>
        </w:trPr>
        <w:tc>
          <w:tcPr>
            <w:tcW w:w="2268" w:type="dxa"/>
            <w:vAlign w:val="center"/>
          </w:tcPr>
          <w:p w14:paraId="4E8A056B" w14:textId="77777777" w:rsidR="00297150" w:rsidRDefault="00000000">
            <w:pPr>
              <w:spacing w:after="0" w:line="252" w:lineRule="auto"/>
            </w:pPr>
            <w:proofErr w:type="spellStart"/>
            <w:r>
              <w:rPr>
                <w:rFonts w:hint="eastAsia"/>
              </w:rPr>
              <w:t>第三方登录接口</w:t>
            </w:r>
            <w:proofErr w:type="spellEnd"/>
          </w:p>
        </w:tc>
        <w:tc>
          <w:tcPr>
            <w:tcW w:w="1701" w:type="dxa"/>
            <w:vAlign w:val="center"/>
          </w:tcPr>
          <w:p w14:paraId="1FFEAA92" w14:textId="77777777" w:rsidR="00297150" w:rsidRDefault="00000000">
            <w:pPr>
              <w:spacing w:after="0" w:line="252" w:lineRule="auto"/>
            </w:pPr>
            <w:proofErr w:type="spellStart"/>
            <w:r>
              <w:rPr>
                <w:rFonts w:hint="eastAsia"/>
              </w:rPr>
              <w:t>暂不接入</w:t>
            </w:r>
            <w:proofErr w:type="spellEnd"/>
          </w:p>
        </w:tc>
        <w:tc>
          <w:tcPr>
            <w:tcW w:w="5102" w:type="dxa"/>
            <w:vAlign w:val="center"/>
          </w:tcPr>
          <w:p w14:paraId="07E26E92" w14:textId="77777777" w:rsidR="00297150" w:rsidRDefault="00000000">
            <w:pPr>
              <w:spacing w:after="0" w:line="252" w:lineRule="auto"/>
              <w:rPr>
                <w:lang w:eastAsia="zh-CN"/>
              </w:rPr>
            </w:pPr>
            <w:r>
              <w:rPr>
                <w:rFonts w:hint="eastAsia"/>
                <w:lang w:eastAsia="zh-CN"/>
              </w:rPr>
              <w:t>仅支持系统账号密码登录。</w:t>
            </w:r>
          </w:p>
        </w:tc>
      </w:tr>
      <w:tr w:rsidR="00297150" w14:paraId="7B60E22C" w14:textId="77777777">
        <w:trPr>
          <w:cantSplit/>
          <w:jc w:val="center"/>
        </w:trPr>
        <w:tc>
          <w:tcPr>
            <w:tcW w:w="2268" w:type="dxa"/>
            <w:vAlign w:val="center"/>
          </w:tcPr>
          <w:p w14:paraId="0730B56C" w14:textId="77777777" w:rsidR="00297150" w:rsidRDefault="00000000">
            <w:pPr>
              <w:spacing w:after="0" w:line="252" w:lineRule="auto"/>
            </w:pPr>
            <w:proofErr w:type="spellStart"/>
            <w:r>
              <w:rPr>
                <w:rFonts w:hint="eastAsia"/>
              </w:rPr>
              <w:t>即时通讯接口</w:t>
            </w:r>
            <w:proofErr w:type="spellEnd"/>
          </w:p>
        </w:tc>
        <w:tc>
          <w:tcPr>
            <w:tcW w:w="1701" w:type="dxa"/>
            <w:vAlign w:val="center"/>
          </w:tcPr>
          <w:p w14:paraId="72AC9D43" w14:textId="77777777" w:rsidR="00297150" w:rsidRDefault="00000000">
            <w:pPr>
              <w:spacing w:after="0" w:line="252" w:lineRule="auto"/>
            </w:pPr>
            <w:proofErr w:type="spellStart"/>
            <w:r>
              <w:rPr>
                <w:rFonts w:hint="eastAsia"/>
              </w:rPr>
              <w:t>暂不接入</w:t>
            </w:r>
            <w:proofErr w:type="spellEnd"/>
          </w:p>
        </w:tc>
        <w:tc>
          <w:tcPr>
            <w:tcW w:w="5102" w:type="dxa"/>
            <w:vAlign w:val="center"/>
          </w:tcPr>
          <w:p w14:paraId="631A19E9" w14:textId="77777777" w:rsidR="00297150" w:rsidRDefault="00000000">
            <w:pPr>
              <w:spacing w:after="0" w:line="252" w:lineRule="auto"/>
              <w:rPr>
                <w:lang w:eastAsia="zh-CN"/>
              </w:rPr>
            </w:pPr>
            <w:r>
              <w:rPr>
                <w:rFonts w:hint="eastAsia"/>
                <w:lang w:eastAsia="zh-CN"/>
              </w:rPr>
              <w:t>用户联系通过联系方式字段实现。</w:t>
            </w:r>
          </w:p>
        </w:tc>
      </w:tr>
      <w:tr w:rsidR="00297150" w14:paraId="3CD52B84" w14:textId="77777777">
        <w:trPr>
          <w:cantSplit/>
          <w:jc w:val="center"/>
        </w:trPr>
        <w:tc>
          <w:tcPr>
            <w:tcW w:w="2268" w:type="dxa"/>
            <w:vAlign w:val="center"/>
          </w:tcPr>
          <w:p w14:paraId="4ED1ACB7" w14:textId="77777777" w:rsidR="00297150" w:rsidRDefault="00000000">
            <w:pPr>
              <w:spacing w:after="0" w:line="252" w:lineRule="auto"/>
            </w:pPr>
            <w:proofErr w:type="spellStart"/>
            <w:r>
              <w:rPr>
                <w:rFonts w:hint="eastAsia"/>
              </w:rPr>
              <w:lastRenderedPageBreak/>
              <w:t>医疗诊断接口</w:t>
            </w:r>
            <w:proofErr w:type="spellEnd"/>
          </w:p>
        </w:tc>
        <w:tc>
          <w:tcPr>
            <w:tcW w:w="1701" w:type="dxa"/>
            <w:vAlign w:val="center"/>
          </w:tcPr>
          <w:p w14:paraId="5CDBD6B3" w14:textId="77777777" w:rsidR="00297150" w:rsidRDefault="00000000">
            <w:pPr>
              <w:spacing w:after="0" w:line="252" w:lineRule="auto"/>
            </w:pPr>
            <w:proofErr w:type="spellStart"/>
            <w:r>
              <w:rPr>
                <w:rFonts w:hint="eastAsia"/>
              </w:rPr>
              <w:t>暂不接入</w:t>
            </w:r>
            <w:proofErr w:type="spellEnd"/>
          </w:p>
        </w:tc>
        <w:tc>
          <w:tcPr>
            <w:tcW w:w="5102" w:type="dxa"/>
            <w:vAlign w:val="center"/>
          </w:tcPr>
          <w:p w14:paraId="78C87248" w14:textId="77777777" w:rsidR="00297150" w:rsidRDefault="00000000">
            <w:pPr>
              <w:spacing w:after="0" w:line="252" w:lineRule="auto"/>
              <w:rPr>
                <w:lang w:eastAsia="zh-CN"/>
              </w:rPr>
            </w:pPr>
            <w:r>
              <w:rPr>
                <w:rFonts w:hint="eastAsia"/>
                <w:lang w:eastAsia="zh-CN"/>
              </w:rPr>
              <w:t>健康情况由用户文字描述，不做医学诊断。</w:t>
            </w:r>
          </w:p>
        </w:tc>
      </w:tr>
      <w:tr w:rsidR="00297150" w14:paraId="611E1C77" w14:textId="77777777">
        <w:trPr>
          <w:cantSplit/>
          <w:jc w:val="center"/>
        </w:trPr>
        <w:tc>
          <w:tcPr>
            <w:tcW w:w="2268" w:type="dxa"/>
            <w:vAlign w:val="center"/>
          </w:tcPr>
          <w:p w14:paraId="58F34E6E" w14:textId="77777777" w:rsidR="00297150" w:rsidRDefault="00000000">
            <w:pPr>
              <w:spacing w:after="0" w:line="252" w:lineRule="auto"/>
            </w:pPr>
            <w:proofErr w:type="spellStart"/>
            <w:r>
              <w:rPr>
                <w:rFonts w:hint="eastAsia"/>
              </w:rPr>
              <w:t>线下回访接口</w:t>
            </w:r>
            <w:proofErr w:type="spellEnd"/>
          </w:p>
        </w:tc>
        <w:tc>
          <w:tcPr>
            <w:tcW w:w="1701" w:type="dxa"/>
            <w:vAlign w:val="center"/>
          </w:tcPr>
          <w:p w14:paraId="0914A5E2" w14:textId="77777777" w:rsidR="00297150" w:rsidRDefault="00000000">
            <w:pPr>
              <w:spacing w:after="0" w:line="252" w:lineRule="auto"/>
            </w:pPr>
            <w:proofErr w:type="spellStart"/>
            <w:r>
              <w:rPr>
                <w:rFonts w:hint="eastAsia"/>
              </w:rPr>
              <w:t>暂不接入</w:t>
            </w:r>
            <w:proofErr w:type="spellEnd"/>
          </w:p>
        </w:tc>
        <w:tc>
          <w:tcPr>
            <w:tcW w:w="5102" w:type="dxa"/>
            <w:vAlign w:val="center"/>
          </w:tcPr>
          <w:p w14:paraId="782C935C" w14:textId="77777777" w:rsidR="00297150" w:rsidRDefault="00000000">
            <w:pPr>
              <w:spacing w:after="0" w:line="252" w:lineRule="auto"/>
              <w:rPr>
                <w:lang w:eastAsia="zh-CN"/>
              </w:rPr>
            </w:pPr>
            <w:r>
              <w:rPr>
                <w:rFonts w:hint="eastAsia"/>
                <w:lang w:eastAsia="zh-CN"/>
              </w:rPr>
              <w:t>领养成功后的长期回访不在本期范围内。</w:t>
            </w:r>
          </w:p>
        </w:tc>
      </w:tr>
    </w:tbl>
    <w:p w14:paraId="5B36FEBC" w14:textId="77777777" w:rsidR="00297150" w:rsidRDefault="00297150">
      <w:pPr>
        <w:rPr>
          <w:lang w:eastAsia="zh-CN"/>
        </w:rPr>
      </w:pPr>
    </w:p>
    <w:p w14:paraId="67D755A6" w14:textId="77777777" w:rsidR="00297150" w:rsidRDefault="00000000">
      <w:pPr>
        <w:spacing w:after="80"/>
        <w:ind w:firstLine="420"/>
        <w:rPr>
          <w:lang w:eastAsia="zh-CN"/>
        </w:rPr>
      </w:pPr>
      <w:r>
        <w:rPr>
          <w:rFonts w:hint="eastAsia"/>
          <w:lang w:eastAsia="zh-CN"/>
        </w:rPr>
        <w:t>如后续扩展系统，可在不影响核心业务流程的前提下增加短信通知、地图定位、第三方登录或回访管理接口。</w:t>
      </w:r>
    </w:p>
    <w:p w14:paraId="4AFDBBF6" w14:textId="77777777" w:rsidR="00297150" w:rsidRDefault="00000000">
      <w:pPr>
        <w:pStyle w:val="21"/>
        <w:spacing w:before="100" w:after="80"/>
        <w:rPr>
          <w:rFonts w:ascii="Times New Roman" w:eastAsia="宋体" w:hAnsi="Times New Roman" w:cs="Times New Roman"/>
          <w:lang w:eastAsia="zh-CN"/>
        </w:rPr>
      </w:pPr>
      <w:bookmarkStart w:id="45" w:name="sec_5_6_8"/>
      <w:r>
        <w:rPr>
          <w:rFonts w:ascii="Times New Roman" w:eastAsia="宋体" w:hAnsi="Times New Roman" w:cs="Times New Roman" w:hint="eastAsia"/>
          <w:lang w:eastAsia="zh-CN"/>
        </w:rPr>
        <w:t xml:space="preserve">5.6.8 </w:t>
      </w:r>
      <w:r>
        <w:rPr>
          <w:rFonts w:ascii="Times New Roman" w:eastAsia="宋体" w:hAnsi="Times New Roman" w:cs="Times New Roman" w:hint="eastAsia"/>
          <w:lang w:eastAsia="zh-CN"/>
        </w:rPr>
        <w:t>接口异常处理要求</w:t>
      </w:r>
      <w:bookmarkEnd w:id="45"/>
    </w:p>
    <w:p w14:paraId="0320B379" w14:textId="77777777" w:rsidR="00297150" w:rsidRDefault="00000000">
      <w:pPr>
        <w:spacing w:after="80"/>
        <w:ind w:firstLine="420"/>
        <w:rPr>
          <w:lang w:eastAsia="zh-CN"/>
        </w:rPr>
      </w:pPr>
      <w:r>
        <w:rPr>
          <w:rFonts w:hint="eastAsia"/>
          <w:lang w:eastAsia="zh-CN"/>
        </w:rPr>
        <w:t>系统接口应对常见异常情况进行统一处理，并向前端返回明确提示。</w:t>
      </w:r>
    </w:p>
    <w:tbl>
      <w:tblPr>
        <w:tblStyle w:val="af4"/>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1417"/>
        <w:gridCol w:w="2268"/>
        <w:gridCol w:w="2835"/>
        <w:gridCol w:w="2268"/>
      </w:tblGrid>
      <w:tr w:rsidR="00297150" w14:paraId="76CFFEF1" w14:textId="77777777">
        <w:trPr>
          <w:cantSplit/>
          <w:jc w:val="center"/>
        </w:trPr>
        <w:tc>
          <w:tcPr>
            <w:tcW w:w="1417" w:type="dxa"/>
            <w:vAlign w:val="center"/>
          </w:tcPr>
          <w:p w14:paraId="1891DA0A" w14:textId="77777777" w:rsidR="00297150" w:rsidRDefault="00000000">
            <w:pPr>
              <w:spacing w:after="0" w:line="252" w:lineRule="auto"/>
            </w:pPr>
            <w:proofErr w:type="spellStart"/>
            <w:r>
              <w:rPr>
                <w:rFonts w:hint="eastAsia"/>
              </w:rPr>
              <w:t>异常类型</w:t>
            </w:r>
            <w:proofErr w:type="spellEnd"/>
          </w:p>
        </w:tc>
        <w:tc>
          <w:tcPr>
            <w:tcW w:w="2268" w:type="dxa"/>
            <w:vAlign w:val="center"/>
          </w:tcPr>
          <w:p w14:paraId="2E666423" w14:textId="77777777" w:rsidR="00297150" w:rsidRDefault="00000000">
            <w:pPr>
              <w:spacing w:after="0" w:line="252" w:lineRule="auto"/>
            </w:pPr>
            <w:proofErr w:type="spellStart"/>
            <w:r>
              <w:rPr>
                <w:rFonts w:hint="eastAsia"/>
              </w:rPr>
              <w:t>触发场景</w:t>
            </w:r>
            <w:proofErr w:type="spellEnd"/>
          </w:p>
        </w:tc>
        <w:tc>
          <w:tcPr>
            <w:tcW w:w="2835" w:type="dxa"/>
            <w:vAlign w:val="center"/>
          </w:tcPr>
          <w:p w14:paraId="291C6D88" w14:textId="77777777" w:rsidR="00297150" w:rsidRDefault="00000000">
            <w:pPr>
              <w:spacing w:after="0" w:line="252" w:lineRule="auto"/>
            </w:pPr>
            <w:proofErr w:type="spellStart"/>
            <w:r>
              <w:rPr>
                <w:rFonts w:hint="eastAsia"/>
              </w:rPr>
              <w:t>处理要求</w:t>
            </w:r>
            <w:proofErr w:type="spellEnd"/>
          </w:p>
        </w:tc>
        <w:tc>
          <w:tcPr>
            <w:tcW w:w="2268" w:type="dxa"/>
            <w:vAlign w:val="center"/>
          </w:tcPr>
          <w:p w14:paraId="42A2B394" w14:textId="77777777" w:rsidR="00297150" w:rsidRDefault="00000000">
            <w:pPr>
              <w:spacing w:after="0" w:line="252" w:lineRule="auto"/>
            </w:pPr>
            <w:proofErr w:type="spellStart"/>
            <w:r>
              <w:rPr>
                <w:rFonts w:hint="eastAsia"/>
              </w:rPr>
              <w:t>前端提示示例</w:t>
            </w:r>
            <w:proofErr w:type="spellEnd"/>
          </w:p>
        </w:tc>
      </w:tr>
      <w:tr w:rsidR="00297150" w14:paraId="56DCFF42" w14:textId="77777777">
        <w:trPr>
          <w:cantSplit/>
          <w:jc w:val="center"/>
        </w:trPr>
        <w:tc>
          <w:tcPr>
            <w:tcW w:w="1417" w:type="dxa"/>
            <w:vAlign w:val="center"/>
          </w:tcPr>
          <w:p w14:paraId="24745D03" w14:textId="77777777" w:rsidR="00297150" w:rsidRDefault="00000000">
            <w:pPr>
              <w:spacing w:after="0" w:line="252" w:lineRule="auto"/>
            </w:pPr>
            <w:proofErr w:type="spellStart"/>
            <w:r>
              <w:rPr>
                <w:rFonts w:hint="eastAsia"/>
              </w:rPr>
              <w:t>参数缺失</w:t>
            </w:r>
            <w:proofErr w:type="spellEnd"/>
          </w:p>
        </w:tc>
        <w:tc>
          <w:tcPr>
            <w:tcW w:w="2268" w:type="dxa"/>
            <w:vAlign w:val="center"/>
          </w:tcPr>
          <w:p w14:paraId="1F210080" w14:textId="77777777" w:rsidR="00297150" w:rsidRDefault="00000000">
            <w:pPr>
              <w:spacing w:after="0" w:line="252" w:lineRule="auto"/>
            </w:pPr>
            <w:proofErr w:type="spellStart"/>
            <w:r>
              <w:rPr>
                <w:rFonts w:hint="eastAsia"/>
              </w:rPr>
              <w:t>必填字段为空</w:t>
            </w:r>
            <w:proofErr w:type="spellEnd"/>
          </w:p>
        </w:tc>
        <w:tc>
          <w:tcPr>
            <w:tcW w:w="2835" w:type="dxa"/>
            <w:vAlign w:val="center"/>
          </w:tcPr>
          <w:p w14:paraId="501D021F" w14:textId="77777777" w:rsidR="00297150" w:rsidRDefault="00000000">
            <w:pPr>
              <w:spacing w:after="0" w:line="252" w:lineRule="auto"/>
              <w:rPr>
                <w:lang w:eastAsia="zh-CN"/>
              </w:rPr>
            </w:pPr>
            <w:r>
              <w:rPr>
                <w:rFonts w:hint="eastAsia"/>
                <w:lang w:eastAsia="zh-CN"/>
              </w:rPr>
              <w:t>拒绝提交，指出缺失字段</w:t>
            </w:r>
          </w:p>
        </w:tc>
        <w:tc>
          <w:tcPr>
            <w:tcW w:w="2268" w:type="dxa"/>
            <w:vAlign w:val="center"/>
          </w:tcPr>
          <w:p w14:paraId="03E72E04" w14:textId="77777777" w:rsidR="00297150" w:rsidRDefault="00000000">
            <w:pPr>
              <w:spacing w:after="0" w:line="252" w:lineRule="auto"/>
            </w:pPr>
            <w:r>
              <w:rPr>
                <w:rFonts w:hint="eastAsia"/>
              </w:rPr>
              <w:t>“</w:t>
            </w:r>
            <w:proofErr w:type="spellStart"/>
            <w:r>
              <w:rPr>
                <w:rFonts w:hint="eastAsia"/>
              </w:rPr>
              <w:t>请填写必填信息</w:t>
            </w:r>
            <w:proofErr w:type="spellEnd"/>
            <w:r>
              <w:rPr>
                <w:rFonts w:hint="eastAsia"/>
              </w:rPr>
              <w:t>”</w:t>
            </w:r>
          </w:p>
        </w:tc>
      </w:tr>
      <w:tr w:rsidR="00297150" w14:paraId="265284CC" w14:textId="77777777">
        <w:trPr>
          <w:cantSplit/>
          <w:jc w:val="center"/>
        </w:trPr>
        <w:tc>
          <w:tcPr>
            <w:tcW w:w="1417" w:type="dxa"/>
            <w:vAlign w:val="center"/>
          </w:tcPr>
          <w:p w14:paraId="77395C77" w14:textId="77777777" w:rsidR="00297150" w:rsidRDefault="00000000">
            <w:pPr>
              <w:spacing w:after="0" w:line="252" w:lineRule="auto"/>
            </w:pPr>
            <w:proofErr w:type="spellStart"/>
            <w:r>
              <w:rPr>
                <w:rFonts w:hint="eastAsia"/>
              </w:rPr>
              <w:t>格式错误</w:t>
            </w:r>
            <w:proofErr w:type="spellEnd"/>
          </w:p>
        </w:tc>
        <w:tc>
          <w:tcPr>
            <w:tcW w:w="2268" w:type="dxa"/>
            <w:vAlign w:val="center"/>
          </w:tcPr>
          <w:p w14:paraId="6E9D4B19" w14:textId="77777777" w:rsidR="00297150" w:rsidRDefault="00000000">
            <w:pPr>
              <w:spacing w:after="0" w:line="252" w:lineRule="auto"/>
              <w:rPr>
                <w:lang w:eastAsia="zh-CN"/>
              </w:rPr>
            </w:pPr>
            <w:r>
              <w:rPr>
                <w:rFonts w:hint="eastAsia"/>
                <w:lang w:eastAsia="zh-CN"/>
              </w:rPr>
              <w:t>手机号、图片格式、状态值错误</w:t>
            </w:r>
          </w:p>
        </w:tc>
        <w:tc>
          <w:tcPr>
            <w:tcW w:w="2835" w:type="dxa"/>
            <w:vAlign w:val="center"/>
          </w:tcPr>
          <w:p w14:paraId="2356E051" w14:textId="77777777" w:rsidR="00297150" w:rsidRDefault="00000000">
            <w:pPr>
              <w:spacing w:after="0" w:line="252" w:lineRule="auto"/>
              <w:rPr>
                <w:lang w:eastAsia="zh-CN"/>
              </w:rPr>
            </w:pPr>
            <w:r>
              <w:rPr>
                <w:rFonts w:hint="eastAsia"/>
                <w:lang w:eastAsia="zh-CN"/>
              </w:rPr>
              <w:t>拒绝提交，提示格式要求</w:t>
            </w:r>
          </w:p>
        </w:tc>
        <w:tc>
          <w:tcPr>
            <w:tcW w:w="2268" w:type="dxa"/>
            <w:vAlign w:val="center"/>
          </w:tcPr>
          <w:p w14:paraId="56E83BFF" w14:textId="77777777" w:rsidR="00297150" w:rsidRDefault="00000000">
            <w:pPr>
              <w:spacing w:after="0" w:line="252" w:lineRule="auto"/>
              <w:rPr>
                <w:lang w:eastAsia="zh-CN"/>
              </w:rPr>
            </w:pPr>
            <w:r>
              <w:rPr>
                <w:rFonts w:hint="eastAsia"/>
                <w:lang w:eastAsia="zh-CN"/>
              </w:rPr>
              <w:t>“手机号格式不正确”</w:t>
            </w:r>
          </w:p>
        </w:tc>
      </w:tr>
      <w:tr w:rsidR="00297150" w14:paraId="20A21F4F" w14:textId="77777777">
        <w:trPr>
          <w:cantSplit/>
          <w:jc w:val="center"/>
        </w:trPr>
        <w:tc>
          <w:tcPr>
            <w:tcW w:w="1417" w:type="dxa"/>
            <w:vAlign w:val="center"/>
          </w:tcPr>
          <w:p w14:paraId="46BD53CF" w14:textId="77777777" w:rsidR="00297150" w:rsidRDefault="00000000">
            <w:pPr>
              <w:spacing w:after="0" w:line="252" w:lineRule="auto"/>
            </w:pPr>
            <w:proofErr w:type="spellStart"/>
            <w:r>
              <w:rPr>
                <w:rFonts w:hint="eastAsia"/>
              </w:rPr>
              <w:t>未登录</w:t>
            </w:r>
            <w:proofErr w:type="spellEnd"/>
          </w:p>
        </w:tc>
        <w:tc>
          <w:tcPr>
            <w:tcW w:w="2268" w:type="dxa"/>
            <w:vAlign w:val="center"/>
          </w:tcPr>
          <w:p w14:paraId="684513E6" w14:textId="77777777" w:rsidR="00297150" w:rsidRDefault="00000000">
            <w:pPr>
              <w:spacing w:after="0" w:line="252" w:lineRule="auto"/>
              <w:rPr>
                <w:lang w:eastAsia="zh-CN"/>
              </w:rPr>
            </w:pPr>
            <w:r>
              <w:rPr>
                <w:rFonts w:hint="eastAsia"/>
                <w:lang w:eastAsia="zh-CN"/>
              </w:rPr>
              <w:t>未登录访问受保护接口</w:t>
            </w:r>
          </w:p>
        </w:tc>
        <w:tc>
          <w:tcPr>
            <w:tcW w:w="2835" w:type="dxa"/>
            <w:vAlign w:val="center"/>
          </w:tcPr>
          <w:p w14:paraId="3D194761" w14:textId="77777777" w:rsidR="00297150" w:rsidRDefault="00000000">
            <w:pPr>
              <w:spacing w:after="0" w:line="252" w:lineRule="auto"/>
            </w:pPr>
            <w:proofErr w:type="spellStart"/>
            <w:r>
              <w:rPr>
                <w:rFonts w:hint="eastAsia"/>
              </w:rPr>
              <w:t>拒绝访问，要求登录</w:t>
            </w:r>
            <w:proofErr w:type="spellEnd"/>
          </w:p>
        </w:tc>
        <w:tc>
          <w:tcPr>
            <w:tcW w:w="2268" w:type="dxa"/>
            <w:vAlign w:val="center"/>
          </w:tcPr>
          <w:p w14:paraId="0DD43280" w14:textId="77777777" w:rsidR="00297150" w:rsidRDefault="00000000">
            <w:pPr>
              <w:spacing w:after="0" w:line="252" w:lineRule="auto"/>
            </w:pPr>
            <w:r>
              <w:rPr>
                <w:rFonts w:hint="eastAsia"/>
              </w:rPr>
              <w:t>“</w:t>
            </w:r>
            <w:proofErr w:type="spellStart"/>
            <w:r>
              <w:rPr>
                <w:rFonts w:hint="eastAsia"/>
              </w:rPr>
              <w:t>请先登录</w:t>
            </w:r>
            <w:proofErr w:type="spellEnd"/>
            <w:r>
              <w:rPr>
                <w:rFonts w:hint="eastAsia"/>
              </w:rPr>
              <w:t>”</w:t>
            </w:r>
          </w:p>
        </w:tc>
      </w:tr>
      <w:tr w:rsidR="00297150" w14:paraId="29281163" w14:textId="77777777">
        <w:trPr>
          <w:cantSplit/>
          <w:jc w:val="center"/>
        </w:trPr>
        <w:tc>
          <w:tcPr>
            <w:tcW w:w="1417" w:type="dxa"/>
            <w:vAlign w:val="center"/>
          </w:tcPr>
          <w:p w14:paraId="0697E621" w14:textId="77777777" w:rsidR="00297150" w:rsidRDefault="00000000">
            <w:pPr>
              <w:spacing w:after="0" w:line="252" w:lineRule="auto"/>
            </w:pPr>
            <w:proofErr w:type="spellStart"/>
            <w:r>
              <w:rPr>
                <w:rFonts w:hint="eastAsia"/>
              </w:rPr>
              <w:t>权限不足</w:t>
            </w:r>
            <w:proofErr w:type="spellEnd"/>
          </w:p>
        </w:tc>
        <w:tc>
          <w:tcPr>
            <w:tcW w:w="2268" w:type="dxa"/>
            <w:vAlign w:val="center"/>
          </w:tcPr>
          <w:p w14:paraId="0C643DF5" w14:textId="77777777" w:rsidR="00297150" w:rsidRDefault="00000000">
            <w:pPr>
              <w:spacing w:after="0" w:line="252" w:lineRule="auto"/>
              <w:rPr>
                <w:lang w:eastAsia="zh-CN"/>
              </w:rPr>
            </w:pPr>
            <w:r>
              <w:rPr>
                <w:rFonts w:hint="eastAsia"/>
                <w:lang w:eastAsia="zh-CN"/>
              </w:rPr>
              <w:t>普通用户访问管理员接口</w:t>
            </w:r>
          </w:p>
        </w:tc>
        <w:tc>
          <w:tcPr>
            <w:tcW w:w="2835" w:type="dxa"/>
            <w:vAlign w:val="center"/>
          </w:tcPr>
          <w:p w14:paraId="7CA99BCB" w14:textId="77777777" w:rsidR="00297150" w:rsidRDefault="00000000">
            <w:pPr>
              <w:spacing w:after="0" w:line="252" w:lineRule="auto"/>
            </w:pPr>
            <w:proofErr w:type="spellStart"/>
            <w:r>
              <w:rPr>
                <w:rFonts w:hint="eastAsia"/>
              </w:rPr>
              <w:t>拒绝访问</w:t>
            </w:r>
            <w:proofErr w:type="spellEnd"/>
          </w:p>
        </w:tc>
        <w:tc>
          <w:tcPr>
            <w:tcW w:w="2268" w:type="dxa"/>
            <w:vAlign w:val="center"/>
          </w:tcPr>
          <w:p w14:paraId="11CAB901" w14:textId="77777777" w:rsidR="00297150" w:rsidRDefault="00000000">
            <w:pPr>
              <w:spacing w:after="0" w:line="252" w:lineRule="auto"/>
              <w:rPr>
                <w:lang w:eastAsia="zh-CN"/>
              </w:rPr>
            </w:pPr>
            <w:r>
              <w:rPr>
                <w:rFonts w:hint="eastAsia"/>
                <w:lang w:eastAsia="zh-CN"/>
              </w:rPr>
              <w:t>“当前账号无权限操作”</w:t>
            </w:r>
          </w:p>
        </w:tc>
      </w:tr>
      <w:tr w:rsidR="00297150" w14:paraId="2EC7B504" w14:textId="77777777">
        <w:trPr>
          <w:cantSplit/>
          <w:jc w:val="center"/>
        </w:trPr>
        <w:tc>
          <w:tcPr>
            <w:tcW w:w="1417" w:type="dxa"/>
            <w:vAlign w:val="center"/>
          </w:tcPr>
          <w:p w14:paraId="012FDB62" w14:textId="77777777" w:rsidR="00297150" w:rsidRDefault="00000000">
            <w:pPr>
              <w:spacing w:after="0" w:line="252" w:lineRule="auto"/>
            </w:pPr>
            <w:proofErr w:type="spellStart"/>
            <w:r>
              <w:rPr>
                <w:rFonts w:hint="eastAsia"/>
              </w:rPr>
              <w:t>数据不存在</w:t>
            </w:r>
            <w:proofErr w:type="spellEnd"/>
          </w:p>
        </w:tc>
        <w:tc>
          <w:tcPr>
            <w:tcW w:w="2268" w:type="dxa"/>
            <w:vAlign w:val="center"/>
          </w:tcPr>
          <w:p w14:paraId="23FFFEF8" w14:textId="77777777" w:rsidR="00297150" w:rsidRDefault="00000000">
            <w:pPr>
              <w:spacing w:after="0" w:line="252" w:lineRule="auto"/>
              <w:rPr>
                <w:lang w:eastAsia="zh-CN"/>
              </w:rPr>
            </w:pPr>
            <w:r>
              <w:rPr>
                <w:rFonts w:hint="eastAsia"/>
                <w:lang w:eastAsia="zh-CN"/>
              </w:rPr>
              <w:t>查询已删除或不存在的数据</w:t>
            </w:r>
          </w:p>
        </w:tc>
        <w:tc>
          <w:tcPr>
            <w:tcW w:w="2835" w:type="dxa"/>
            <w:vAlign w:val="center"/>
          </w:tcPr>
          <w:p w14:paraId="2EE524B2" w14:textId="77777777" w:rsidR="00297150" w:rsidRDefault="00000000">
            <w:pPr>
              <w:spacing w:after="0" w:line="252" w:lineRule="auto"/>
            </w:pPr>
            <w:proofErr w:type="spellStart"/>
            <w:r>
              <w:rPr>
                <w:rFonts w:hint="eastAsia"/>
              </w:rPr>
              <w:t>返回数据不存在提示</w:t>
            </w:r>
            <w:proofErr w:type="spellEnd"/>
          </w:p>
        </w:tc>
        <w:tc>
          <w:tcPr>
            <w:tcW w:w="2268" w:type="dxa"/>
            <w:vAlign w:val="center"/>
          </w:tcPr>
          <w:p w14:paraId="27BD9346" w14:textId="77777777" w:rsidR="00297150" w:rsidRDefault="00000000">
            <w:pPr>
              <w:spacing w:after="0" w:line="252" w:lineRule="auto"/>
              <w:rPr>
                <w:lang w:eastAsia="zh-CN"/>
              </w:rPr>
            </w:pPr>
            <w:r>
              <w:rPr>
                <w:rFonts w:hint="eastAsia"/>
                <w:lang w:eastAsia="zh-CN"/>
              </w:rPr>
              <w:t>“数据不存在或已下架”</w:t>
            </w:r>
          </w:p>
        </w:tc>
      </w:tr>
      <w:tr w:rsidR="00297150" w14:paraId="0F6F4AFF" w14:textId="77777777">
        <w:trPr>
          <w:cantSplit/>
          <w:jc w:val="center"/>
        </w:trPr>
        <w:tc>
          <w:tcPr>
            <w:tcW w:w="1417" w:type="dxa"/>
            <w:vAlign w:val="center"/>
          </w:tcPr>
          <w:p w14:paraId="3E782EB6" w14:textId="77777777" w:rsidR="00297150" w:rsidRDefault="00000000">
            <w:pPr>
              <w:spacing w:after="0" w:line="252" w:lineRule="auto"/>
            </w:pPr>
            <w:proofErr w:type="spellStart"/>
            <w:r>
              <w:rPr>
                <w:rFonts w:hint="eastAsia"/>
              </w:rPr>
              <w:t>重复提交</w:t>
            </w:r>
            <w:proofErr w:type="spellEnd"/>
          </w:p>
        </w:tc>
        <w:tc>
          <w:tcPr>
            <w:tcW w:w="2268" w:type="dxa"/>
            <w:vAlign w:val="center"/>
          </w:tcPr>
          <w:p w14:paraId="23A4CC8E" w14:textId="77777777" w:rsidR="00297150" w:rsidRDefault="00000000">
            <w:pPr>
              <w:spacing w:after="0" w:line="252" w:lineRule="auto"/>
            </w:pPr>
            <w:proofErr w:type="spellStart"/>
            <w:r>
              <w:rPr>
                <w:rFonts w:hint="eastAsia"/>
              </w:rPr>
              <w:t>重复注册、重复申请</w:t>
            </w:r>
            <w:proofErr w:type="spellEnd"/>
          </w:p>
        </w:tc>
        <w:tc>
          <w:tcPr>
            <w:tcW w:w="2835" w:type="dxa"/>
            <w:vAlign w:val="center"/>
          </w:tcPr>
          <w:p w14:paraId="044829DF" w14:textId="77777777" w:rsidR="00297150" w:rsidRDefault="00000000">
            <w:pPr>
              <w:spacing w:after="0" w:line="252" w:lineRule="auto"/>
            </w:pPr>
            <w:proofErr w:type="spellStart"/>
            <w:r>
              <w:rPr>
                <w:rFonts w:hint="eastAsia"/>
              </w:rPr>
              <w:t>阻止重复操作</w:t>
            </w:r>
            <w:proofErr w:type="spellEnd"/>
          </w:p>
        </w:tc>
        <w:tc>
          <w:tcPr>
            <w:tcW w:w="2268" w:type="dxa"/>
            <w:vAlign w:val="center"/>
          </w:tcPr>
          <w:p w14:paraId="5F7B1206" w14:textId="77777777" w:rsidR="00297150" w:rsidRDefault="00000000">
            <w:pPr>
              <w:spacing w:after="0" w:line="252" w:lineRule="auto"/>
            </w:pPr>
            <w:r>
              <w:rPr>
                <w:rFonts w:hint="eastAsia"/>
              </w:rPr>
              <w:t>“</w:t>
            </w:r>
            <w:proofErr w:type="spellStart"/>
            <w:r>
              <w:rPr>
                <w:rFonts w:hint="eastAsia"/>
              </w:rPr>
              <w:t>请勿重复提交</w:t>
            </w:r>
            <w:proofErr w:type="spellEnd"/>
            <w:r>
              <w:rPr>
                <w:rFonts w:hint="eastAsia"/>
              </w:rPr>
              <w:t>”</w:t>
            </w:r>
          </w:p>
        </w:tc>
      </w:tr>
      <w:tr w:rsidR="00297150" w14:paraId="23568D6B" w14:textId="77777777">
        <w:trPr>
          <w:cantSplit/>
          <w:jc w:val="center"/>
        </w:trPr>
        <w:tc>
          <w:tcPr>
            <w:tcW w:w="1417" w:type="dxa"/>
            <w:vAlign w:val="center"/>
          </w:tcPr>
          <w:p w14:paraId="3B9CD1CF" w14:textId="77777777" w:rsidR="00297150" w:rsidRDefault="00000000">
            <w:pPr>
              <w:spacing w:after="0" w:line="252" w:lineRule="auto"/>
            </w:pPr>
            <w:proofErr w:type="spellStart"/>
            <w:r>
              <w:rPr>
                <w:rFonts w:hint="eastAsia"/>
              </w:rPr>
              <w:t>状态冲突</w:t>
            </w:r>
            <w:proofErr w:type="spellEnd"/>
          </w:p>
        </w:tc>
        <w:tc>
          <w:tcPr>
            <w:tcW w:w="2268" w:type="dxa"/>
            <w:vAlign w:val="center"/>
          </w:tcPr>
          <w:p w14:paraId="0A29BC62" w14:textId="77777777" w:rsidR="00297150" w:rsidRDefault="00000000">
            <w:pPr>
              <w:spacing w:after="0" w:line="252" w:lineRule="auto"/>
            </w:pPr>
            <w:proofErr w:type="spellStart"/>
            <w:r>
              <w:rPr>
                <w:rFonts w:hint="eastAsia"/>
              </w:rPr>
              <w:t>已领养动物再次申请</w:t>
            </w:r>
            <w:proofErr w:type="spellEnd"/>
          </w:p>
        </w:tc>
        <w:tc>
          <w:tcPr>
            <w:tcW w:w="2835" w:type="dxa"/>
            <w:vAlign w:val="center"/>
          </w:tcPr>
          <w:p w14:paraId="7E2CA855" w14:textId="77777777" w:rsidR="00297150" w:rsidRDefault="00000000">
            <w:pPr>
              <w:spacing w:after="0" w:line="252" w:lineRule="auto"/>
            </w:pPr>
            <w:proofErr w:type="spellStart"/>
            <w:r>
              <w:rPr>
                <w:rFonts w:hint="eastAsia"/>
              </w:rPr>
              <w:t>阻止操作</w:t>
            </w:r>
            <w:proofErr w:type="spellEnd"/>
          </w:p>
        </w:tc>
        <w:tc>
          <w:tcPr>
            <w:tcW w:w="2268" w:type="dxa"/>
            <w:vAlign w:val="center"/>
          </w:tcPr>
          <w:p w14:paraId="1242AF94" w14:textId="77777777" w:rsidR="00297150" w:rsidRDefault="00000000">
            <w:pPr>
              <w:spacing w:after="0" w:line="252" w:lineRule="auto"/>
              <w:rPr>
                <w:lang w:eastAsia="zh-CN"/>
              </w:rPr>
            </w:pPr>
            <w:r>
              <w:rPr>
                <w:rFonts w:hint="eastAsia"/>
                <w:lang w:eastAsia="zh-CN"/>
              </w:rPr>
              <w:t>“该动物当前不可申请领养”</w:t>
            </w:r>
          </w:p>
        </w:tc>
      </w:tr>
      <w:tr w:rsidR="00297150" w14:paraId="581EEAF7" w14:textId="77777777">
        <w:trPr>
          <w:cantSplit/>
          <w:jc w:val="center"/>
        </w:trPr>
        <w:tc>
          <w:tcPr>
            <w:tcW w:w="1417" w:type="dxa"/>
            <w:vAlign w:val="center"/>
          </w:tcPr>
          <w:p w14:paraId="4A7C14BE" w14:textId="77777777" w:rsidR="00297150" w:rsidRDefault="00000000">
            <w:pPr>
              <w:spacing w:after="0" w:line="252" w:lineRule="auto"/>
            </w:pPr>
            <w:proofErr w:type="spellStart"/>
            <w:r>
              <w:rPr>
                <w:rFonts w:hint="eastAsia"/>
              </w:rPr>
              <w:t>上传失败</w:t>
            </w:r>
            <w:proofErr w:type="spellEnd"/>
          </w:p>
        </w:tc>
        <w:tc>
          <w:tcPr>
            <w:tcW w:w="2268" w:type="dxa"/>
            <w:vAlign w:val="center"/>
          </w:tcPr>
          <w:p w14:paraId="153492D2" w14:textId="77777777" w:rsidR="00297150" w:rsidRDefault="00000000">
            <w:pPr>
              <w:spacing w:after="0" w:line="252" w:lineRule="auto"/>
              <w:rPr>
                <w:lang w:eastAsia="zh-CN"/>
              </w:rPr>
            </w:pPr>
            <w:r>
              <w:rPr>
                <w:rFonts w:hint="eastAsia"/>
                <w:lang w:eastAsia="zh-CN"/>
              </w:rPr>
              <w:t>文件过大或格式不支持</w:t>
            </w:r>
          </w:p>
        </w:tc>
        <w:tc>
          <w:tcPr>
            <w:tcW w:w="2835" w:type="dxa"/>
            <w:vAlign w:val="center"/>
          </w:tcPr>
          <w:p w14:paraId="1CF134F1" w14:textId="77777777" w:rsidR="00297150" w:rsidRDefault="00000000">
            <w:pPr>
              <w:spacing w:after="0" w:line="252" w:lineRule="auto"/>
            </w:pPr>
            <w:proofErr w:type="spellStart"/>
            <w:r>
              <w:rPr>
                <w:rFonts w:hint="eastAsia"/>
              </w:rPr>
              <w:t>拒绝上传，返回原因</w:t>
            </w:r>
            <w:proofErr w:type="spellEnd"/>
          </w:p>
        </w:tc>
        <w:tc>
          <w:tcPr>
            <w:tcW w:w="2268" w:type="dxa"/>
            <w:vAlign w:val="center"/>
          </w:tcPr>
          <w:p w14:paraId="6C88D34C" w14:textId="77777777" w:rsidR="00297150" w:rsidRDefault="00000000">
            <w:pPr>
              <w:spacing w:after="0" w:line="252" w:lineRule="auto"/>
              <w:rPr>
                <w:lang w:eastAsia="zh-CN"/>
              </w:rPr>
            </w:pPr>
            <w:r>
              <w:rPr>
                <w:rFonts w:hint="eastAsia"/>
                <w:lang w:eastAsia="zh-CN"/>
              </w:rPr>
              <w:t>“图片格式或大小不符合要求”</w:t>
            </w:r>
          </w:p>
        </w:tc>
      </w:tr>
      <w:tr w:rsidR="00297150" w14:paraId="42E932F0" w14:textId="77777777">
        <w:trPr>
          <w:cantSplit/>
          <w:jc w:val="center"/>
        </w:trPr>
        <w:tc>
          <w:tcPr>
            <w:tcW w:w="1417" w:type="dxa"/>
            <w:vAlign w:val="center"/>
          </w:tcPr>
          <w:p w14:paraId="3528F659" w14:textId="77777777" w:rsidR="00297150" w:rsidRDefault="00000000">
            <w:pPr>
              <w:spacing w:after="0" w:line="252" w:lineRule="auto"/>
            </w:pPr>
            <w:proofErr w:type="spellStart"/>
            <w:r>
              <w:rPr>
                <w:rFonts w:hint="eastAsia"/>
              </w:rPr>
              <w:t>服务器异常</w:t>
            </w:r>
            <w:proofErr w:type="spellEnd"/>
          </w:p>
        </w:tc>
        <w:tc>
          <w:tcPr>
            <w:tcW w:w="2268" w:type="dxa"/>
            <w:vAlign w:val="center"/>
          </w:tcPr>
          <w:p w14:paraId="7F7F8E64" w14:textId="77777777" w:rsidR="00297150" w:rsidRDefault="00000000">
            <w:pPr>
              <w:spacing w:after="0" w:line="252" w:lineRule="auto"/>
            </w:pPr>
            <w:proofErr w:type="spellStart"/>
            <w:r>
              <w:rPr>
                <w:rFonts w:hint="eastAsia"/>
              </w:rPr>
              <w:t>后端处理失败</w:t>
            </w:r>
            <w:proofErr w:type="spellEnd"/>
          </w:p>
        </w:tc>
        <w:tc>
          <w:tcPr>
            <w:tcW w:w="2835" w:type="dxa"/>
            <w:vAlign w:val="center"/>
          </w:tcPr>
          <w:p w14:paraId="5B869F44" w14:textId="77777777" w:rsidR="00297150" w:rsidRDefault="00000000">
            <w:pPr>
              <w:spacing w:after="0" w:line="252" w:lineRule="auto"/>
            </w:pPr>
            <w:proofErr w:type="spellStart"/>
            <w:r>
              <w:rPr>
                <w:rFonts w:hint="eastAsia"/>
              </w:rPr>
              <w:t>返回统一异常提示</w:t>
            </w:r>
            <w:proofErr w:type="spellEnd"/>
          </w:p>
        </w:tc>
        <w:tc>
          <w:tcPr>
            <w:tcW w:w="2268" w:type="dxa"/>
            <w:vAlign w:val="center"/>
          </w:tcPr>
          <w:p w14:paraId="5698E72B" w14:textId="77777777" w:rsidR="00297150" w:rsidRDefault="00000000">
            <w:pPr>
              <w:spacing w:after="0" w:line="252" w:lineRule="auto"/>
              <w:rPr>
                <w:lang w:eastAsia="zh-CN"/>
              </w:rPr>
            </w:pPr>
            <w:r>
              <w:rPr>
                <w:rFonts w:hint="eastAsia"/>
                <w:lang w:eastAsia="zh-CN"/>
              </w:rPr>
              <w:t>“系统异常，请稍后重试”</w:t>
            </w:r>
          </w:p>
        </w:tc>
      </w:tr>
    </w:tbl>
    <w:p w14:paraId="0754049F" w14:textId="77777777" w:rsidR="00297150" w:rsidRDefault="00297150">
      <w:pPr>
        <w:pStyle w:val="21"/>
        <w:spacing w:before="100" w:after="80"/>
        <w:rPr>
          <w:rFonts w:ascii="Times New Roman" w:eastAsia="宋体" w:hAnsi="Times New Roman" w:cs="Times New Roman"/>
          <w:lang w:eastAsia="zh-CN"/>
        </w:rPr>
      </w:pPr>
    </w:p>
    <w:p w14:paraId="3D41FCA9" w14:textId="77777777" w:rsidR="00297150" w:rsidRDefault="00000000">
      <w:pPr>
        <w:pStyle w:val="21"/>
        <w:spacing w:before="100" w:after="80"/>
        <w:rPr>
          <w:rFonts w:ascii="Times New Roman" w:eastAsia="宋体" w:hAnsi="Times New Roman" w:cs="Times New Roman"/>
        </w:rPr>
      </w:pPr>
      <w:bookmarkStart w:id="46" w:name="sec_5_6_9"/>
      <w:r>
        <w:rPr>
          <w:rFonts w:ascii="Times New Roman" w:eastAsia="宋体" w:hAnsi="Times New Roman" w:cs="Times New Roman" w:hint="eastAsia"/>
        </w:rPr>
        <w:t xml:space="preserve">5.6.9 </w:t>
      </w:r>
      <w:proofErr w:type="spellStart"/>
      <w:r>
        <w:rPr>
          <w:rFonts w:ascii="Times New Roman" w:eastAsia="宋体" w:hAnsi="Times New Roman" w:cs="Times New Roman" w:hint="eastAsia"/>
        </w:rPr>
        <w:t>接口数据一致性要求</w:t>
      </w:r>
      <w:bookmarkEnd w:id="46"/>
      <w:proofErr w:type="spellEnd"/>
    </w:p>
    <w:tbl>
      <w:tblPr>
        <w:tblStyle w:val="af4"/>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2835"/>
        <w:gridCol w:w="6236"/>
      </w:tblGrid>
      <w:tr w:rsidR="00297150" w14:paraId="42AFBFA5" w14:textId="77777777">
        <w:trPr>
          <w:cantSplit/>
          <w:jc w:val="center"/>
        </w:trPr>
        <w:tc>
          <w:tcPr>
            <w:tcW w:w="2835" w:type="dxa"/>
            <w:vAlign w:val="center"/>
          </w:tcPr>
          <w:p w14:paraId="2786C260" w14:textId="77777777" w:rsidR="00297150" w:rsidRDefault="00000000">
            <w:pPr>
              <w:spacing w:after="0" w:line="252" w:lineRule="auto"/>
            </w:pPr>
            <w:proofErr w:type="spellStart"/>
            <w:r>
              <w:rPr>
                <w:rFonts w:hint="eastAsia"/>
              </w:rPr>
              <w:t>场景</w:t>
            </w:r>
            <w:proofErr w:type="spellEnd"/>
          </w:p>
        </w:tc>
        <w:tc>
          <w:tcPr>
            <w:tcW w:w="6236" w:type="dxa"/>
            <w:vAlign w:val="center"/>
          </w:tcPr>
          <w:p w14:paraId="77DBB4B0" w14:textId="77777777" w:rsidR="00297150" w:rsidRDefault="00000000">
            <w:pPr>
              <w:spacing w:after="0" w:line="252" w:lineRule="auto"/>
            </w:pPr>
            <w:proofErr w:type="spellStart"/>
            <w:r>
              <w:rPr>
                <w:rFonts w:hint="eastAsia"/>
              </w:rPr>
              <w:t>一致性要求</w:t>
            </w:r>
            <w:proofErr w:type="spellEnd"/>
          </w:p>
        </w:tc>
      </w:tr>
      <w:tr w:rsidR="00297150" w14:paraId="76E7CE2D" w14:textId="77777777">
        <w:trPr>
          <w:cantSplit/>
          <w:jc w:val="center"/>
        </w:trPr>
        <w:tc>
          <w:tcPr>
            <w:tcW w:w="2835" w:type="dxa"/>
            <w:vAlign w:val="center"/>
          </w:tcPr>
          <w:p w14:paraId="6B57F295" w14:textId="77777777" w:rsidR="00297150" w:rsidRDefault="00000000">
            <w:pPr>
              <w:spacing w:after="0" w:line="252" w:lineRule="auto"/>
            </w:pPr>
            <w:proofErr w:type="spellStart"/>
            <w:r>
              <w:rPr>
                <w:rFonts w:hint="eastAsia"/>
              </w:rPr>
              <w:t>用户发布动物档案</w:t>
            </w:r>
            <w:proofErr w:type="spellEnd"/>
          </w:p>
        </w:tc>
        <w:tc>
          <w:tcPr>
            <w:tcW w:w="6236" w:type="dxa"/>
            <w:vAlign w:val="center"/>
          </w:tcPr>
          <w:p w14:paraId="28022F92" w14:textId="77777777" w:rsidR="00297150" w:rsidRDefault="00000000">
            <w:pPr>
              <w:spacing w:after="0" w:line="252" w:lineRule="auto"/>
              <w:rPr>
                <w:lang w:eastAsia="zh-CN"/>
              </w:rPr>
            </w:pPr>
            <w:r>
              <w:rPr>
                <w:rFonts w:hint="eastAsia"/>
                <w:lang w:eastAsia="zh-CN"/>
              </w:rPr>
              <w:t>动物档案保存成功后，状态必须为待审核。</w:t>
            </w:r>
          </w:p>
        </w:tc>
      </w:tr>
      <w:tr w:rsidR="00297150" w14:paraId="0B36098D" w14:textId="77777777">
        <w:trPr>
          <w:cantSplit/>
          <w:jc w:val="center"/>
        </w:trPr>
        <w:tc>
          <w:tcPr>
            <w:tcW w:w="2835" w:type="dxa"/>
            <w:vAlign w:val="center"/>
          </w:tcPr>
          <w:p w14:paraId="35DD81E5" w14:textId="77777777" w:rsidR="00297150" w:rsidRDefault="00000000">
            <w:pPr>
              <w:spacing w:after="0" w:line="252" w:lineRule="auto"/>
              <w:rPr>
                <w:lang w:eastAsia="zh-CN"/>
              </w:rPr>
            </w:pPr>
            <w:r>
              <w:rPr>
                <w:rFonts w:hint="eastAsia"/>
                <w:lang w:eastAsia="zh-CN"/>
              </w:rPr>
              <w:t>管理员审核动物档案通过</w:t>
            </w:r>
          </w:p>
        </w:tc>
        <w:tc>
          <w:tcPr>
            <w:tcW w:w="6236" w:type="dxa"/>
            <w:vAlign w:val="center"/>
          </w:tcPr>
          <w:p w14:paraId="0DCCF740" w14:textId="77777777" w:rsidR="00297150" w:rsidRDefault="00000000">
            <w:pPr>
              <w:spacing w:after="0" w:line="252" w:lineRule="auto"/>
              <w:rPr>
                <w:lang w:eastAsia="zh-CN"/>
              </w:rPr>
            </w:pPr>
            <w:r>
              <w:rPr>
                <w:rFonts w:hint="eastAsia"/>
                <w:lang w:eastAsia="zh-CN"/>
              </w:rPr>
              <w:t>动物档案状态应更新为待领养或待救助，并允许前台展示。</w:t>
            </w:r>
          </w:p>
        </w:tc>
      </w:tr>
      <w:tr w:rsidR="00297150" w14:paraId="5B36A293" w14:textId="77777777">
        <w:trPr>
          <w:cantSplit/>
          <w:jc w:val="center"/>
        </w:trPr>
        <w:tc>
          <w:tcPr>
            <w:tcW w:w="2835" w:type="dxa"/>
            <w:vAlign w:val="center"/>
          </w:tcPr>
          <w:p w14:paraId="33191BA6" w14:textId="77777777" w:rsidR="00297150" w:rsidRDefault="00000000">
            <w:pPr>
              <w:spacing w:after="0" w:line="252" w:lineRule="auto"/>
            </w:pPr>
            <w:proofErr w:type="spellStart"/>
            <w:r>
              <w:rPr>
                <w:rFonts w:hint="eastAsia"/>
              </w:rPr>
              <w:t>管理员驳回动物档案</w:t>
            </w:r>
            <w:proofErr w:type="spellEnd"/>
          </w:p>
        </w:tc>
        <w:tc>
          <w:tcPr>
            <w:tcW w:w="6236" w:type="dxa"/>
            <w:vAlign w:val="center"/>
          </w:tcPr>
          <w:p w14:paraId="65467656" w14:textId="77777777" w:rsidR="00297150" w:rsidRDefault="00000000">
            <w:pPr>
              <w:spacing w:after="0" w:line="252" w:lineRule="auto"/>
              <w:rPr>
                <w:lang w:eastAsia="zh-CN"/>
              </w:rPr>
            </w:pPr>
            <w:r>
              <w:rPr>
                <w:rFonts w:hint="eastAsia"/>
                <w:lang w:eastAsia="zh-CN"/>
              </w:rPr>
              <w:t>动物档案状态应更新为已驳回，并向发布者展示审核结果。</w:t>
            </w:r>
          </w:p>
        </w:tc>
      </w:tr>
      <w:tr w:rsidR="00297150" w14:paraId="5F84FF49" w14:textId="77777777">
        <w:trPr>
          <w:cantSplit/>
          <w:jc w:val="center"/>
        </w:trPr>
        <w:tc>
          <w:tcPr>
            <w:tcW w:w="2835" w:type="dxa"/>
            <w:vAlign w:val="center"/>
          </w:tcPr>
          <w:p w14:paraId="5A07B95E" w14:textId="77777777" w:rsidR="00297150" w:rsidRDefault="00000000">
            <w:pPr>
              <w:spacing w:after="0" w:line="252" w:lineRule="auto"/>
            </w:pPr>
            <w:proofErr w:type="spellStart"/>
            <w:r>
              <w:rPr>
                <w:rFonts w:hint="eastAsia"/>
              </w:rPr>
              <w:t>用户提交领养申请</w:t>
            </w:r>
            <w:proofErr w:type="spellEnd"/>
          </w:p>
        </w:tc>
        <w:tc>
          <w:tcPr>
            <w:tcW w:w="6236" w:type="dxa"/>
            <w:vAlign w:val="center"/>
          </w:tcPr>
          <w:p w14:paraId="755F2E6D" w14:textId="77777777" w:rsidR="00297150" w:rsidRDefault="00000000">
            <w:pPr>
              <w:spacing w:after="0" w:line="252" w:lineRule="auto"/>
              <w:rPr>
                <w:lang w:eastAsia="zh-CN"/>
              </w:rPr>
            </w:pPr>
            <w:r>
              <w:rPr>
                <w:rFonts w:hint="eastAsia"/>
                <w:lang w:eastAsia="zh-CN"/>
              </w:rPr>
              <w:t>申请记录应保存为待审核状态，用户个人中心可查询。</w:t>
            </w:r>
          </w:p>
        </w:tc>
      </w:tr>
      <w:tr w:rsidR="00297150" w14:paraId="542D4CBE" w14:textId="77777777">
        <w:trPr>
          <w:cantSplit/>
          <w:jc w:val="center"/>
        </w:trPr>
        <w:tc>
          <w:tcPr>
            <w:tcW w:w="2835" w:type="dxa"/>
            <w:vAlign w:val="center"/>
          </w:tcPr>
          <w:p w14:paraId="0C427EBF" w14:textId="77777777" w:rsidR="00297150" w:rsidRDefault="00000000">
            <w:pPr>
              <w:spacing w:after="0" w:line="252" w:lineRule="auto"/>
              <w:rPr>
                <w:lang w:eastAsia="zh-CN"/>
              </w:rPr>
            </w:pPr>
            <w:r>
              <w:rPr>
                <w:rFonts w:hint="eastAsia"/>
                <w:lang w:eastAsia="zh-CN"/>
              </w:rPr>
              <w:t>管理员审核领养申请通过</w:t>
            </w:r>
          </w:p>
        </w:tc>
        <w:tc>
          <w:tcPr>
            <w:tcW w:w="6236" w:type="dxa"/>
            <w:vAlign w:val="center"/>
          </w:tcPr>
          <w:p w14:paraId="6E051616" w14:textId="77777777" w:rsidR="00297150" w:rsidRDefault="00000000">
            <w:pPr>
              <w:spacing w:after="0" w:line="252" w:lineRule="auto"/>
              <w:rPr>
                <w:lang w:eastAsia="zh-CN"/>
              </w:rPr>
            </w:pPr>
            <w:r>
              <w:rPr>
                <w:rFonts w:hint="eastAsia"/>
                <w:lang w:eastAsia="zh-CN"/>
              </w:rPr>
              <w:t>申请状态应更新为已通过，同时动物状态应更新为已领养。</w:t>
            </w:r>
          </w:p>
        </w:tc>
      </w:tr>
      <w:tr w:rsidR="00297150" w14:paraId="3AA5CF5D" w14:textId="77777777">
        <w:trPr>
          <w:cantSplit/>
          <w:jc w:val="center"/>
        </w:trPr>
        <w:tc>
          <w:tcPr>
            <w:tcW w:w="2835" w:type="dxa"/>
            <w:vAlign w:val="center"/>
          </w:tcPr>
          <w:p w14:paraId="68E5ED83" w14:textId="77777777" w:rsidR="00297150" w:rsidRDefault="00000000">
            <w:pPr>
              <w:spacing w:after="0" w:line="252" w:lineRule="auto"/>
              <w:rPr>
                <w:lang w:eastAsia="zh-CN"/>
              </w:rPr>
            </w:pPr>
            <w:r>
              <w:rPr>
                <w:rFonts w:hint="eastAsia"/>
                <w:lang w:eastAsia="zh-CN"/>
              </w:rPr>
              <w:t>管理员审核领养申请驳回</w:t>
            </w:r>
          </w:p>
        </w:tc>
        <w:tc>
          <w:tcPr>
            <w:tcW w:w="6236" w:type="dxa"/>
            <w:vAlign w:val="center"/>
          </w:tcPr>
          <w:p w14:paraId="57D5A849" w14:textId="77777777" w:rsidR="00297150" w:rsidRDefault="00000000">
            <w:pPr>
              <w:spacing w:after="0" w:line="252" w:lineRule="auto"/>
              <w:rPr>
                <w:lang w:eastAsia="zh-CN"/>
              </w:rPr>
            </w:pPr>
            <w:r>
              <w:rPr>
                <w:rFonts w:hint="eastAsia"/>
                <w:lang w:eastAsia="zh-CN"/>
              </w:rPr>
              <w:t>申请状态应更新为已驳回，动物状态保持可领养。</w:t>
            </w:r>
          </w:p>
        </w:tc>
      </w:tr>
      <w:tr w:rsidR="00297150" w14:paraId="35A9AF4A" w14:textId="77777777">
        <w:trPr>
          <w:cantSplit/>
          <w:jc w:val="center"/>
        </w:trPr>
        <w:tc>
          <w:tcPr>
            <w:tcW w:w="2835" w:type="dxa"/>
            <w:vAlign w:val="center"/>
          </w:tcPr>
          <w:p w14:paraId="0610EA45" w14:textId="77777777" w:rsidR="00297150" w:rsidRDefault="00000000">
            <w:pPr>
              <w:spacing w:after="0" w:line="252" w:lineRule="auto"/>
            </w:pPr>
            <w:proofErr w:type="spellStart"/>
            <w:r>
              <w:rPr>
                <w:rFonts w:hint="eastAsia"/>
              </w:rPr>
              <w:t>救助信息状态更新</w:t>
            </w:r>
            <w:proofErr w:type="spellEnd"/>
          </w:p>
        </w:tc>
        <w:tc>
          <w:tcPr>
            <w:tcW w:w="6236" w:type="dxa"/>
            <w:vAlign w:val="center"/>
          </w:tcPr>
          <w:p w14:paraId="51F8177B" w14:textId="77777777" w:rsidR="00297150" w:rsidRDefault="00000000">
            <w:pPr>
              <w:spacing w:after="0" w:line="252" w:lineRule="auto"/>
              <w:rPr>
                <w:lang w:eastAsia="zh-CN"/>
              </w:rPr>
            </w:pPr>
            <w:r>
              <w:rPr>
                <w:rFonts w:hint="eastAsia"/>
                <w:lang w:eastAsia="zh-CN"/>
              </w:rPr>
              <w:t>救助列表和详情页中的状态应同步变化。</w:t>
            </w:r>
          </w:p>
        </w:tc>
      </w:tr>
      <w:tr w:rsidR="00297150" w14:paraId="7F7D4D0C" w14:textId="77777777">
        <w:trPr>
          <w:cantSplit/>
          <w:jc w:val="center"/>
        </w:trPr>
        <w:tc>
          <w:tcPr>
            <w:tcW w:w="2835" w:type="dxa"/>
            <w:vAlign w:val="center"/>
          </w:tcPr>
          <w:p w14:paraId="49B6690C" w14:textId="77777777" w:rsidR="00297150" w:rsidRDefault="00000000">
            <w:pPr>
              <w:spacing w:after="0" w:line="252" w:lineRule="auto"/>
            </w:pPr>
            <w:proofErr w:type="spellStart"/>
            <w:r>
              <w:rPr>
                <w:rFonts w:hint="eastAsia"/>
              </w:rPr>
              <w:t>公告下架</w:t>
            </w:r>
            <w:proofErr w:type="spellEnd"/>
          </w:p>
        </w:tc>
        <w:tc>
          <w:tcPr>
            <w:tcW w:w="6236" w:type="dxa"/>
            <w:vAlign w:val="center"/>
          </w:tcPr>
          <w:p w14:paraId="75E8CFEA" w14:textId="77777777" w:rsidR="00297150" w:rsidRDefault="00000000">
            <w:pPr>
              <w:spacing w:after="0" w:line="252" w:lineRule="auto"/>
              <w:rPr>
                <w:lang w:eastAsia="zh-CN"/>
              </w:rPr>
            </w:pPr>
            <w:r>
              <w:rPr>
                <w:rFonts w:hint="eastAsia"/>
                <w:lang w:eastAsia="zh-CN"/>
              </w:rPr>
              <w:t>公告不再对游客和普通用户展示。</w:t>
            </w:r>
          </w:p>
        </w:tc>
      </w:tr>
      <w:tr w:rsidR="00297150" w14:paraId="64E20257" w14:textId="77777777">
        <w:trPr>
          <w:cantSplit/>
          <w:jc w:val="center"/>
        </w:trPr>
        <w:tc>
          <w:tcPr>
            <w:tcW w:w="2835" w:type="dxa"/>
            <w:vAlign w:val="center"/>
          </w:tcPr>
          <w:p w14:paraId="0501CE1C" w14:textId="77777777" w:rsidR="00297150" w:rsidRDefault="00000000">
            <w:pPr>
              <w:spacing w:after="0" w:line="252" w:lineRule="auto"/>
            </w:pPr>
            <w:proofErr w:type="spellStart"/>
            <w:r>
              <w:rPr>
                <w:rFonts w:hint="eastAsia"/>
              </w:rPr>
              <w:t>用户被禁用</w:t>
            </w:r>
            <w:proofErr w:type="spellEnd"/>
          </w:p>
        </w:tc>
        <w:tc>
          <w:tcPr>
            <w:tcW w:w="6236" w:type="dxa"/>
            <w:vAlign w:val="center"/>
          </w:tcPr>
          <w:p w14:paraId="314CA851" w14:textId="77777777" w:rsidR="00297150" w:rsidRDefault="00000000">
            <w:pPr>
              <w:spacing w:after="0" w:line="252" w:lineRule="auto"/>
              <w:rPr>
                <w:lang w:eastAsia="zh-CN"/>
              </w:rPr>
            </w:pPr>
            <w:r>
              <w:rPr>
                <w:rFonts w:hint="eastAsia"/>
                <w:lang w:eastAsia="zh-CN"/>
              </w:rPr>
              <w:t>用户不得继续登录或执行受保护操作。</w:t>
            </w:r>
          </w:p>
        </w:tc>
      </w:tr>
    </w:tbl>
    <w:p w14:paraId="4D80B86B" w14:textId="77777777" w:rsidR="00297150" w:rsidRDefault="00297150">
      <w:pPr>
        <w:pStyle w:val="21"/>
        <w:spacing w:before="100" w:after="80"/>
        <w:rPr>
          <w:rFonts w:ascii="Times New Roman" w:eastAsia="宋体" w:hAnsi="Times New Roman" w:cs="Times New Roman"/>
          <w:lang w:eastAsia="zh-CN"/>
        </w:rPr>
      </w:pPr>
    </w:p>
    <w:p w14:paraId="5E2FC187" w14:textId="77777777" w:rsidR="00297150" w:rsidRDefault="00000000">
      <w:pPr>
        <w:pStyle w:val="21"/>
        <w:spacing w:before="100" w:after="80"/>
        <w:rPr>
          <w:rFonts w:ascii="Times New Roman" w:eastAsia="宋体" w:hAnsi="Times New Roman" w:cs="Times New Roman"/>
        </w:rPr>
      </w:pPr>
      <w:bookmarkStart w:id="47" w:name="sec_5_6_10"/>
      <w:r>
        <w:rPr>
          <w:rFonts w:ascii="Times New Roman" w:eastAsia="宋体" w:hAnsi="Times New Roman" w:cs="Times New Roman" w:hint="eastAsia"/>
        </w:rPr>
        <w:t xml:space="preserve">5.6.10 </w:t>
      </w:r>
      <w:proofErr w:type="spellStart"/>
      <w:r>
        <w:rPr>
          <w:rFonts w:ascii="Times New Roman" w:eastAsia="宋体" w:hAnsi="Times New Roman" w:cs="Times New Roman" w:hint="eastAsia"/>
        </w:rPr>
        <w:t>接口安全要求</w:t>
      </w:r>
      <w:bookmarkEnd w:id="47"/>
      <w:proofErr w:type="spellEnd"/>
    </w:p>
    <w:tbl>
      <w:tblPr>
        <w:tblStyle w:val="af4"/>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1191"/>
        <w:gridCol w:w="2381"/>
        <w:gridCol w:w="5216"/>
      </w:tblGrid>
      <w:tr w:rsidR="00297150" w14:paraId="565785DC" w14:textId="77777777">
        <w:trPr>
          <w:cantSplit/>
          <w:jc w:val="center"/>
        </w:trPr>
        <w:tc>
          <w:tcPr>
            <w:tcW w:w="1191" w:type="dxa"/>
            <w:vAlign w:val="center"/>
          </w:tcPr>
          <w:p w14:paraId="69203E05" w14:textId="77777777" w:rsidR="00297150" w:rsidRDefault="00000000">
            <w:pPr>
              <w:spacing w:after="60" w:line="300" w:lineRule="auto"/>
              <w:rPr>
                <w:lang w:eastAsia="zh-CN"/>
              </w:rPr>
            </w:pPr>
            <w:r>
              <w:rPr>
                <w:rFonts w:hint="eastAsia"/>
                <w:lang w:eastAsia="zh-CN"/>
              </w:rPr>
              <w:t>编号</w:t>
            </w:r>
          </w:p>
        </w:tc>
        <w:tc>
          <w:tcPr>
            <w:tcW w:w="2381" w:type="dxa"/>
            <w:vAlign w:val="center"/>
          </w:tcPr>
          <w:p w14:paraId="14F827D3" w14:textId="77777777" w:rsidR="00297150" w:rsidRDefault="00000000">
            <w:pPr>
              <w:spacing w:after="60" w:line="300" w:lineRule="auto"/>
              <w:rPr>
                <w:lang w:eastAsia="zh-CN"/>
              </w:rPr>
            </w:pPr>
            <w:r>
              <w:rPr>
                <w:rFonts w:hint="eastAsia"/>
                <w:lang w:eastAsia="zh-CN"/>
              </w:rPr>
              <w:t>安全要求</w:t>
            </w:r>
          </w:p>
        </w:tc>
        <w:tc>
          <w:tcPr>
            <w:tcW w:w="5216" w:type="dxa"/>
            <w:vAlign w:val="center"/>
          </w:tcPr>
          <w:p w14:paraId="0F1C939C" w14:textId="77777777" w:rsidR="00297150" w:rsidRDefault="00000000">
            <w:pPr>
              <w:spacing w:after="60" w:line="300" w:lineRule="auto"/>
              <w:rPr>
                <w:lang w:eastAsia="zh-CN"/>
              </w:rPr>
            </w:pPr>
            <w:r>
              <w:rPr>
                <w:rFonts w:hint="eastAsia"/>
                <w:lang w:eastAsia="zh-CN"/>
              </w:rPr>
              <w:t>说明</w:t>
            </w:r>
          </w:p>
        </w:tc>
      </w:tr>
      <w:tr w:rsidR="00297150" w14:paraId="0BE47091" w14:textId="77777777">
        <w:trPr>
          <w:cantSplit/>
          <w:jc w:val="center"/>
        </w:trPr>
        <w:tc>
          <w:tcPr>
            <w:tcW w:w="1191" w:type="dxa"/>
            <w:vAlign w:val="center"/>
          </w:tcPr>
          <w:p w14:paraId="76B73FFB" w14:textId="77777777" w:rsidR="00297150" w:rsidRDefault="00000000">
            <w:pPr>
              <w:spacing w:after="60" w:line="300" w:lineRule="auto"/>
              <w:rPr>
                <w:lang w:eastAsia="zh-CN"/>
              </w:rPr>
            </w:pPr>
            <w:r>
              <w:rPr>
                <w:rFonts w:hint="eastAsia"/>
                <w:lang w:eastAsia="zh-CN"/>
              </w:rPr>
              <w:t>IS-01</w:t>
            </w:r>
          </w:p>
        </w:tc>
        <w:tc>
          <w:tcPr>
            <w:tcW w:w="2381" w:type="dxa"/>
            <w:vAlign w:val="center"/>
          </w:tcPr>
          <w:p w14:paraId="6F1E7212" w14:textId="77777777" w:rsidR="00297150" w:rsidRDefault="00000000">
            <w:pPr>
              <w:spacing w:after="60" w:line="300" w:lineRule="auto"/>
              <w:rPr>
                <w:lang w:eastAsia="zh-CN"/>
              </w:rPr>
            </w:pPr>
            <w:r>
              <w:rPr>
                <w:rFonts w:hint="eastAsia"/>
                <w:lang w:eastAsia="zh-CN"/>
              </w:rPr>
              <w:t>密码加密存储</w:t>
            </w:r>
          </w:p>
        </w:tc>
        <w:tc>
          <w:tcPr>
            <w:tcW w:w="5216" w:type="dxa"/>
            <w:vAlign w:val="center"/>
          </w:tcPr>
          <w:p w14:paraId="7E0B2056" w14:textId="77777777" w:rsidR="00297150" w:rsidRDefault="00000000">
            <w:pPr>
              <w:spacing w:after="60" w:line="300" w:lineRule="auto"/>
              <w:rPr>
                <w:lang w:eastAsia="zh-CN"/>
              </w:rPr>
            </w:pPr>
            <w:r>
              <w:rPr>
                <w:rFonts w:hint="eastAsia"/>
                <w:lang w:eastAsia="zh-CN"/>
              </w:rPr>
              <w:t>用户密码不得明文保存。</w:t>
            </w:r>
          </w:p>
        </w:tc>
      </w:tr>
      <w:tr w:rsidR="00297150" w14:paraId="1AFECBFD" w14:textId="77777777">
        <w:trPr>
          <w:cantSplit/>
          <w:jc w:val="center"/>
        </w:trPr>
        <w:tc>
          <w:tcPr>
            <w:tcW w:w="1191" w:type="dxa"/>
            <w:vAlign w:val="center"/>
          </w:tcPr>
          <w:p w14:paraId="55BF1EC0" w14:textId="77777777" w:rsidR="00297150" w:rsidRDefault="00000000">
            <w:pPr>
              <w:spacing w:after="60" w:line="300" w:lineRule="auto"/>
              <w:rPr>
                <w:lang w:eastAsia="zh-CN"/>
              </w:rPr>
            </w:pPr>
            <w:r>
              <w:rPr>
                <w:rFonts w:hint="eastAsia"/>
                <w:lang w:eastAsia="zh-CN"/>
              </w:rPr>
              <w:t>IS-02</w:t>
            </w:r>
          </w:p>
        </w:tc>
        <w:tc>
          <w:tcPr>
            <w:tcW w:w="2381" w:type="dxa"/>
            <w:vAlign w:val="center"/>
          </w:tcPr>
          <w:p w14:paraId="200B8ECF" w14:textId="77777777" w:rsidR="00297150" w:rsidRDefault="00000000">
            <w:pPr>
              <w:spacing w:after="60" w:line="300" w:lineRule="auto"/>
              <w:rPr>
                <w:lang w:eastAsia="zh-CN"/>
              </w:rPr>
            </w:pPr>
            <w:r>
              <w:rPr>
                <w:rFonts w:hint="eastAsia"/>
                <w:lang w:eastAsia="zh-CN"/>
              </w:rPr>
              <w:t>登录状态校验</w:t>
            </w:r>
          </w:p>
        </w:tc>
        <w:tc>
          <w:tcPr>
            <w:tcW w:w="5216" w:type="dxa"/>
            <w:vAlign w:val="center"/>
          </w:tcPr>
          <w:p w14:paraId="7672539E" w14:textId="77777777" w:rsidR="00297150" w:rsidRDefault="00000000">
            <w:pPr>
              <w:spacing w:after="60" w:line="300" w:lineRule="auto"/>
              <w:rPr>
                <w:lang w:eastAsia="zh-CN"/>
              </w:rPr>
            </w:pPr>
            <w:r>
              <w:rPr>
                <w:rFonts w:hint="eastAsia"/>
                <w:lang w:eastAsia="zh-CN"/>
              </w:rPr>
              <w:t>需要权限的接口必须校验登录状态。</w:t>
            </w:r>
          </w:p>
        </w:tc>
      </w:tr>
      <w:tr w:rsidR="00297150" w14:paraId="07E916FE" w14:textId="77777777">
        <w:trPr>
          <w:cantSplit/>
          <w:jc w:val="center"/>
        </w:trPr>
        <w:tc>
          <w:tcPr>
            <w:tcW w:w="1191" w:type="dxa"/>
            <w:vAlign w:val="center"/>
          </w:tcPr>
          <w:p w14:paraId="3BE4587D" w14:textId="77777777" w:rsidR="00297150" w:rsidRDefault="00000000">
            <w:pPr>
              <w:spacing w:after="60" w:line="300" w:lineRule="auto"/>
              <w:rPr>
                <w:lang w:eastAsia="zh-CN"/>
              </w:rPr>
            </w:pPr>
            <w:r>
              <w:rPr>
                <w:rFonts w:hint="eastAsia"/>
                <w:lang w:eastAsia="zh-CN"/>
              </w:rPr>
              <w:t>IS-03</w:t>
            </w:r>
          </w:p>
        </w:tc>
        <w:tc>
          <w:tcPr>
            <w:tcW w:w="2381" w:type="dxa"/>
            <w:vAlign w:val="center"/>
          </w:tcPr>
          <w:p w14:paraId="42239A5D" w14:textId="77777777" w:rsidR="00297150" w:rsidRDefault="00000000">
            <w:pPr>
              <w:spacing w:after="60" w:line="300" w:lineRule="auto"/>
              <w:rPr>
                <w:lang w:eastAsia="zh-CN"/>
              </w:rPr>
            </w:pPr>
            <w:r>
              <w:rPr>
                <w:rFonts w:hint="eastAsia"/>
                <w:lang w:eastAsia="zh-CN"/>
              </w:rPr>
              <w:t>角色权限校验</w:t>
            </w:r>
          </w:p>
        </w:tc>
        <w:tc>
          <w:tcPr>
            <w:tcW w:w="5216" w:type="dxa"/>
            <w:vAlign w:val="center"/>
          </w:tcPr>
          <w:p w14:paraId="6AE5AB4A" w14:textId="77777777" w:rsidR="00297150" w:rsidRDefault="00000000">
            <w:pPr>
              <w:spacing w:after="60" w:line="300" w:lineRule="auto"/>
              <w:rPr>
                <w:lang w:eastAsia="zh-CN"/>
              </w:rPr>
            </w:pPr>
            <w:r>
              <w:rPr>
                <w:rFonts w:hint="eastAsia"/>
                <w:lang w:eastAsia="zh-CN"/>
              </w:rPr>
              <w:t>管理员接口必须校验管理员角色。</w:t>
            </w:r>
          </w:p>
        </w:tc>
      </w:tr>
      <w:tr w:rsidR="00297150" w14:paraId="097F2E87" w14:textId="77777777">
        <w:trPr>
          <w:cantSplit/>
          <w:jc w:val="center"/>
        </w:trPr>
        <w:tc>
          <w:tcPr>
            <w:tcW w:w="1191" w:type="dxa"/>
            <w:vAlign w:val="center"/>
          </w:tcPr>
          <w:p w14:paraId="1423D156" w14:textId="77777777" w:rsidR="00297150" w:rsidRDefault="00000000">
            <w:pPr>
              <w:spacing w:after="60" w:line="300" w:lineRule="auto"/>
              <w:rPr>
                <w:lang w:eastAsia="zh-CN"/>
              </w:rPr>
            </w:pPr>
            <w:r>
              <w:rPr>
                <w:rFonts w:hint="eastAsia"/>
                <w:lang w:eastAsia="zh-CN"/>
              </w:rPr>
              <w:t>IS-04</w:t>
            </w:r>
          </w:p>
        </w:tc>
        <w:tc>
          <w:tcPr>
            <w:tcW w:w="2381" w:type="dxa"/>
            <w:vAlign w:val="center"/>
          </w:tcPr>
          <w:p w14:paraId="3D229986" w14:textId="77777777" w:rsidR="00297150" w:rsidRDefault="00000000">
            <w:pPr>
              <w:spacing w:after="60" w:line="300" w:lineRule="auto"/>
              <w:rPr>
                <w:lang w:eastAsia="zh-CN"/>
              </w:rPr>
            </w:pPr>
            <w:r>
              <w:rPr>
                <w:rFonts w:hint="eastAsia"/>
                <w:lang w:eastAsia="zh-CN"/>
              </w:rPr>
              <w:t>数据归属校验</w:t>
            </w:r>
          </w:p>
        </w:tc>
        <w:tc>
          <w:tcPr>
            <w:tcW w:w="5216" w:type="dxa"/>
            <w:vAlign w:val="center"/>
          </w:tcPr>
          <w:p w14:paraId="736875E1" w14:textId="77777777" w:rsidR="00297150" w:rsidRDefault="00000000">
            <w:pPr>
              <w:spacing w:after="60" w:line="300" w:lineRule="auto"/>
              <w:rPr>
                <w:lang w:eastAsia="zh-CN"/>
              </w:rPr>
            </w:pPr>
            <w:r>
              <w:rPr>
                <w:rFonts w:hint="eastAsia"/>
                <w:lang w:eastAsia="zh-CN"/>
              </w:rPr>
              <w:t>普通用户只能操作本人数据。</w:t>
            </w:r>
          </w:p>
        </w:tc>
      </w:tr>
      <w:tr w:rsidR="00297150" w14:paraId="266B91E8" w14:textId="77777777">
        <w:trPr>
          <w:cantSplit/>
          <w:jc w:val="center"/>
        </w:trPr>
        <w:tc>
          <w:tcPr>
            <w:tcW w:w="1191" w:type="dxa"/>
            <w:vAlign w:val="center"/>
          </w:tcPr>
          <w:p w14:paraId="6F28B932" w14:textId="77777777" w:rsidR="00297150" w:rsidRDefault="00000000">
            <w:pPr>
              <w:spacing w:after="60" w:line="300" w:lineRule="auto"/>
              <w:rPr>
                <w:lang w:eastAsia="zh-CN"/>
              </w:rPr>
            </w:pPr>
            <w:r>
              <w:rPr>
                <w:rFonts w:hint="eastAsia"/>
                <w:lang w:eastAsia="zh-CN"/>
              </w:rPr>
              <w:t>IS-05</w:t>
            </w:r>
          </w:p>
        </w:tc>
        <w:tc>
          <w:tcPr>
            <w:tcW w:w="2381" w:type="dxa"/>
            <w:vAlign w:val="center"/>
          </w:tcPr>
          <w:p w14:paraId="0855B04C" w14:textId="77777777" w:rsidR="00297150" w:rsidRDefault="00000000">
            <w:pPr>
              <w:spacing w:after="60" w:line="300" w:lineRule="auto"/>
              <w:rPr>
                <w:lang w:eastAsia="zh-CN"/>
              </w:rPr>
            </w:pPr>
            <w:r>
              <w:rPr>
                <w:rFonts w:hint="eastAsia"/>
                <w:lang w:eastAsia="zh-CN"/>
              </w:rPr>
              <w:t>输入合法性校验</w:t>
            </w:r>
          </w:p>
        </w:tc>
        <w:tc>
          <w:tcPr>
            <w:tcW w:w="5216" w:type="dxa"/>
            <w:vAlign w:val="center"/>
          </w:tcPr>
          <w:p w14:paraId="5A591445" w14:textId="77777777" w:rsidR="00297150" w:rsidRDefault="00000000">
            <w:pPr>
              <w:spacing w:after="60" w:line="300" w:lineRule="auto"/>
              <w:rPr>
                <w:lang w:eastAsia="zh-CN"/>
              </w:rPr>
            </w:pPr>
            <w:r>
              <w:rPr>
                <w:rFonts w:hint="eastAsia"/>
                <w:lang w:eastAsia="zh-CN"/>
              </w:rPr>
              <w:t>防止空数据、非法数据和明显恶意内容。</w:t>
            </w:r>
          </w:p>
        </w:tc>
      </w:tr>
      <w:tr w:rsidR="00297150" w14:paraId="103DABE9" w14:textId="77777777">
        <w:trPr>
          <w:cantSplit/>
          <w:jc w:val="center"/>
        </w:trPr>
        <w:tc>
          <w:tcPr>
            <w:tcW w:w="1191" w:type="dxa"/>
            <w:vAlign w:val="center"/>
          </w:tcPr>
          <w:p w14:paraId="07C927E8" w14:textId="77777777" w:rsidR="00297150" w:rsidRDefault="00000000">
            <w:pPr>
              <w:spacing w:after="60" w:line="300" w:lineRule="auto"/>
              <w:rPr>
                <w:lang w:eastAsia="zh-CN"/>
              </w:rPr>
            </w:pPr>
            <w:r>
              <w:rPr>
                <w:rFonts w:hint="eastAsia"/>
                <w:lang w:eastAsia="zh-CN"/>
              </w:rPr>
              <w:t>IS-06</w:t>
            </w:r>
          </w:p>
        </w:tc>
        <w:tc>
          <w:tcPr>
            <w:tcW w:w="2381" w:type="dxa"/>
            <w:vAlign w:val="center"/>
          </w:tcPr>
          <w:p w14:paraId="4B0CB2B7" w14:textId="77777777" w:rsidR="00297150" w:rsidRDefault="00000000">
            <w:pPr>
              <w:spacing w:after="60" w:line="300" w:lineRule="auto"/>
              <w:rPr>
                <w:lang w:eastAsia="zh-CN"/>
              </w:rPr>
            </w:pPr>
            <w:r>
              <w:rPr>
                <w:rFonts w:hint="eastAsia"/>
                <w:lang w:eastAsia="zh-CN"/>
              </w:rPr>
              <w:t>文件上传校验</w:t>
            </w:r>
          </w:p>
        </w:tc>
        <w:tc>
          <w:tcPr>
            <w:tcW w:w="5216" w:type="dxa"/>
            <w:vAlign w:val="center"/>
          </w:tcPr>
          <w:p w14:paraId="4131029A" w14:textId="77777777" w:rsidR="00297150" w:rsidRDefault="00000000">
            <w:pPr>
              <w:spacing w:after="60" w:line="300" w:lineRule="auto"/>
              <w:rPr>
                <w:lang w:eastAsia="zh-CN"/>
              </w:rPr>
            </w:pPr>
            <w:r>
              <w:rPr>
                <w:rFonts w:hint="eastAsia"/>
                <w:lang w:eastAsia="zh-CN"/>
              </w:rPr>
              <w:t>防止上</w:t>
            </w:r>
            <w:proofErr w:type="gramStart"/>
            <w:r>
              <w:rPr>
                <w:rFonts w:hint="eastAsia"/>
                <w:lang w:eastAsia="zh-CN"/>
              </w:rPr>
              <w:t>传非法</w:t>
            </w:r>
            <w:proofErr w:type="gramEnd"/>
            <w:r>
              <w:rPr>
                <w:rFonts w:hint="eastAsia"/>
                <w:lang w:eastAsia="zh-CN"/>
              </w:rPr>
              <w:t>文件。</w:t>
            </w:r>
          </w:p>
        </w:tc>
      </w:tr>
      <w:tr w:rsidR="00297150" w14:paraId="535A6E17" w14:textId="77777777">
        <w:trPr>
          <w:cantSplit/>
          <w:jc w:val="center"/>
        </w:trPr>
        <w:tc>
          <w:tcPr>
            <w:tcW w:w="1191" w:type="dxa"/>
            <w:vAlign w:val="center"/>
          </w:tcPr>
          <w:p w14:paraId="28F8B495" w14:textId="77777777" w:rsidR="00297150" w:rsidRDefault="00000000">
            <w:pPr>
              <w:spacing w:after="60" w:line="300" w:lineRule="auto"/>
              <w:rPr>
                <w:lang w:eastAsia="zh-CN"/>
              </w:rPr>
            </w:pPr>
            <w:r>
              <w:rPr>
                <w:rFonts w:hint="eastAsia"/>
                <w:lang w:eastAsia="zh-CN"/>
              </w:rPr>
              <w:t>IS-07</w:t>
            </w:r>
          </w:p>
        </w:tc>
        <w:tc>
          <w:tcPr>
            <w:tcW w:w="2381" w:type="dxa"/>
            <w:vAlign w:val="center"/>
          </w:tcPr>
          <w:p w14:paraId="68346EAD" w14:textId="77777777" w:rsidR="00297150" w:rsidRDefault="00000000">
            <w:pPr>
              <w:spacing w:after="60" w:line="300" w:lineRule="auto"/>
              <w:rPr>
                <w:lang w:eastAsia="zh-CN"/>
              </w:rPr>
            </w:pPr>
            <w:r>
              <w:rPr>
                <w:rFonts w:hint="eastAsia"/>
                <w:lang w:eastAsia="zh-CN"/>
              </w:rPr>
              <w:t>敏感信息保护</w:t>
            </w:r>
          </w:p>
        </w:tc>
        <w:tc>
          <w:tcPr>
            <w:tcW w:w="5216" w:type="dxa"/>
            <w:vAlign w:val="center"/>
          </w:tcPr>
          <w:p w14:paraId="3E86C5AE" w14:textId="77777777" w:rsidR="00297150" w:rsidRDefault="00000000">
            <w:pPr>
              <w:spacing w:after="60" w:line="300" w:lineRule="auto"/>
              <w:rPr>
                <w:lang w:eastAsia="zh-CN"/>
              </w:rPr>
            </w:pPr>
            <w:r>
              <w:rPr>
                <w:rFonts w:hint="eastAsia"/>
                <w:lang w:eastAsia="zh-CN"/>
              </w:rPr>
              <w:t>联系方式等信息不应在非必要页面过度公开。</w:t>
            </w:r>
          </w:p>
        </w:tc>
      </w:tr>
      <w:tr w:rsidR="00297150" w14:paraId="123940B8" w14:textId="77777777">
        <w:trPr>
          <w:cantSplit/>
          <w:jc w:val="center"/>
        </w:trPr>
        <w:tc>
          <w:tcPr>
            <w:tcW w:w="1191" w:type="dxa"/>
            <w:vAlign w:val="center"/>
          </w:tcPr>
          <w:p w14:paraId="4F3E45F1" w14:textId="77777777" w:rsidR="00297150" w:rsidRDefault="00000000">
            <w:pPr>
              <w:spacing w:after="60" w:line="300" w:lineRule="auto"/>
              <w:rPr>
                <w:lang w:eastAsia="zh-CN"/>
              </w:rPr>
            </w:pPr>
            <w:r>
              <w:rPr>
                <w:rFonts w:hint="eastAsia"/>
                <w:lang w:eastAsia="zh-CN"/>
              </w:rPr>
              <w:t>IS-08</w:t>
            </w:r>
          </w:p>
        </w:tc>
        <w:tc>
          <w:tcPr>
            <w:tcW w:w="2381" w:type="dxa"/>
            <w:vAlign w:val="center"/>
          </w:tcPr>
          <w:p w14:paraId="230E035F" w14:textId="77777777" w:rsidR="00297150" w:rsidRDefault="00000000">
            <w:pPr>
              <w:spacing w:after="60" w:line="300" w:lineRule="auto"/>
              <w:rPr>
                <w:lang w:eastAsia="zh-CN"/>
              </w:rPr>
            </w:pPr>
            <w:r>
              <w:rPr>
                <w:rFonts w:hint="eastAsia"/>
                <w:lang w:eastAsia="zh-CN"/>
              </w:rPr>
              <w:t>审核操作留痕</w:t>
            </w:r>
          </w:p>
        </w:tc>
        <w:tc>
          <w:tcPr>
            <w:tcW w:w="5216" w:type="dxa"/>
            <w:vAlign w:val="center"/>
          </w:tcPr>
          <w:p w14:paraId="6BA41EAA" w14:textId="77777777" w:rsidR="00297150" w:rsidRDefault="00000000">
            <w:pPr>
              <w:spacing w:after="60" w:line="300" w:lineRule="auto"/>
              <w:rPr>
                <w:lang w:eastAsia="zh-CN"/>
              </w:rPr>
            </w:pPr>
            <w:r>
              <w:rPr>
                <w:rFonts w:hint="eastAsia"/>
                <w:lang w:eastAsia="zh-CN"/>
              </w:rPr>
              <w:t>管理员审核操作应记录审核日志。</w:t>
            </w:r>
          </w:p>
        </w:tc>
      </w:tr>
      <w:tr w:rsidR="00297150" w14:paraId="5B217011" w14:textId="77777777">
        <w:trPr>
          <w:cantSplit/>
          <w:jc w:val="center"/>
        </w:trPr>
        <w:tc>
          <w:tcPr>
            <w:tcW w:w="1191" w:type="dxa"/>
            <w:vAlign w:val="center"/>
          </w:tcPr>
          <w:p w14:paraId="3974881E" w14:textId="77777777" w:rsidR="00297150" w:rsidRDefault="00000000">
            <w:pPr>
              <w:spacing w:after="60" w:line="300" w:lineRule="auto"/>
              <w:rPr>
                <w:lang w:eastAsia="zh-CN"/>
              </w:rPr>
            </w:pPr>
            <w:r>
              <w:rPr>
                <w:rFonts w:hint="eastAsia"/>
                <w:lang w:eastAsia="zh-CN"/>
              </w:rPr>
              <w:t>IS-09</w:t>
            </w:r>
          </w:p>
        </w:tc>
        <w:tc>
          <w:tcPr>
            <w:tcW w:w="2381" w:type="dxa"/>
            <w:vAlign w:val="center"/>
          </w:tcPr>
          <w:p w14:paraId="4696C65B" w14:textId="77777777" w:rsidR="00297150" w:rsidRDefault="00000000">
            <w:pPr>
              <w:spacing w:after="60" w:line="300" w:lineRule="auto"/>
              <w:rPr>
                <w:lang w:eastAsia="zh-CN"/>
              </w:rPr>
            </w:pPr>
            <w:r>
              <w:rPr>
                <w:rFonts w:hint="eastAsia"/>
                <w:lang w:eastAsia="zh-CN"/>
              </w:rPr>
              <w:t>防止重复提交</w:t>
            </w:r>
          </w:p>
        </w:tc>
        <w:tc>
          <w:tcPr>
            <w:tcW w:w="5216" w:type="dxa"/>
            <w:vAlign w:val="center"/>
          </w:tcPr>
          <w:p w14:paraId="21447AA2" w14:textId="77777777" w:rsidR="00297150" w:rsidRDefault="00000000">
            <w:pPr>
              <w:spacing w:after="60" w:line="300" w:lineRule="auto"/>
              <w:rPr>
                <w:lang w:eastAsia="zh-CN"/>
              </w:rPr>
            </w:pPr>
            <w:r>
              <w:rPr>
                <w:rFonts w:hint="eastAsia"/>
                <w:lang w:eastAsia="zh-CN"/>
              </w:rPr>
              <w:t>注册、申请、审核等操作应避免重复提交。</w:t>
            </w:r>
          </w:p>
        </w:tc>
      </w:tr>
      <w:tr w:rsidR="00297150" w14:paraId="5A6AB649" w14:textId="77777777">
        <w:trPr>
          <w:cantSplit/>
          <w:jc w:val="center"/>
        </w:trPr>
        <w:tc>
          <w:tcPr>
            <w:tcW w:w="1191" w:type="dxa"/>
            <w:vAlign w:val="center"/>
          </w:tcPr>
          <w:p w14:paraId="2CD52680" w14:textId="77777777" w:rsidR="00297150" w:rsidRDefault="00000000">
            <w:pPr>
              <w:spacing w:after="60" w:line="300" w:lineRule="auto"/>
              <w:rPr>
                <w:lang w:eastAsia="zh-CN"/>
              </w:rPr>
            </w:pPr>
            <w:r>
              <w:rPr>
                <w:rFonts w:hint="eastAsia"/>
                <w:lang w:eastAsia="zh-CN"/>
              </w:rPr>
              <w:t>IS-10</w:t>
            </w:r>
          </w:p>
        </w:tc>
        <w:tc>
          <w:tcPr>
            <w:tcW w:w="2381" w:type="dxa"/>
            <w:vAlign w:val="center"/>
          </w:tcPr>
          <w:p w14:paraId="0832CCAD" w14:textId="77777777" w:rsidR="00297150" w:rsidRDefault="00000000">
            <w:pPr>
              <w:spacing w:after="60" w:line="300" w:lineRule="auto"/>
              <w:rPr>
                <w:lang w:eastAsia="zh-CN"/>
              </w:rPr>
            </w:pPr>
            <w:r>
              <w:rPr>
                <w:rFonts w:hint="eastAsia"/>
                <w:lang w:eastAsia="zh-CN"/>
              </w:rPr>
              <w:t>异常信息控制</w:t>
            </w:r>
          </w:p>
        </w:tc>
        <w:tc>
          <w:tcPr>
            <w:tcW w:w="5216" w:type="dxa"/>
            <w:vAlign w:val="center"/>
          </w:tcPr>
          <w:p w14:paraId="1FE2C9F6" w14:textId="77777777" w:rsidR="00297150" w:rsidRDefault="00000000">
            <w:pPr>
              <w:spacing w:after="60" w:line="300" w:lineRule="auto"/>
              <w:rPr>
                <w:lang w:eastAsia="zh-CN"/>
              </w:rPr>
            </w:pPr>
            <w:r>
              <w:rPr>
                <w:rFonts w:hint="eastAsia"/>
                <w:lang w:eastAsia="zh-CN"/>
              </w:rPr>
              <w:t>系统异常时不应向前端暴露数据库或代码错误细节。</w:t>
            </w:r>
          </w:p>
        </w:tc>
      </w:tr>
    </w:tbl>
    <w:p w14:paraId="4ADFF924" w14:textId="77777777" w:rsidR="00297150" w:rsidRDefault="00297150">
      <w:pPr>
        <w:rPr>
          <w:lang w:eastAsia="zh-CN"/>
        </w:rPr>
      </w:pPr>
    </w:p>
    <w:p w14:paraId="0D65C621" w14:textId="77777777" w:rsidR="00297150" w:rsidRDefault="00297150">
      <w:pPr>
        <w:pStyle w:val="21"/>
        <w:spacing w:before="100" w:after="80"/>
        <w:rPr>
          <w:rFonts w:ascii="Times New Roman" w:eastAsia="宋体" w:hAnsi="Times New Roman" w:cs="Times New Roman"/>
          <w:lang w:eastAsia="zh-CN"/>
        </w:rPr>
      </w:pPr>
    </w:p>
    <w:p w14:paraId="146E909F" w14:textId="77777777" w:rsidR="00297150" w:rsidRDefault="00000000">
      <w:pPr>
        <w:pStyle w:val="21"/>
        <w:spacing w:before="100" w:after="80"/>
        <w:rPr>
          <w:rFonts w:ascii="Times New Roman" w:eastAsia="宋体" w:hAnsi="Times New Roman" w:cs="Times New Roman"/>
          <w:lang w:eastAsia="zh-CN"/>
        </w:rPr>
      </w:pPr>
      <w:bookmarkStart w:id="48" w:name="sec_5_7"/>
      <w:r>
        <w:rPr>
          <w:rFonts w:ascii="Times New Roman" w:eastAsia="宋体" w:hAnsi="Times New Roman" w:cs="Times New Roman"/>
          <w:lang w:eastAsia="zh-CN"/>
        </w:rPr>
        <w:t>5.</w:t>
      </w:r>
      <w:r>
        <w:rPr>
          <w:rFonts w:ascii="Times New Roman" w:eastAsia="宋体" w:hAnsi="Times New Roman" w:cs="Times New Roman" w:hint="eastAsia"/>
          <w:lang w:eastAsia="zh-CN"/>
        </w:rPr>
        <w:t>7</w:t>
      </w:r>
      <w:r>
        <w:rPr>
          <w:rFonts w:ascii="Times New Roman" w:eastAsia="宋体" w:hAnsi="Times New Roman" w:cs="Times New Roman"/>
          <w:lang w:eastAsia="zh-CN"/>
        </w:rPr>
        <w:t xml:space="preserve"> </w:t>
      </w:r>
      <w:r>
        <w:rPr>
          <w:rFonts w:ascii="Times New Roman" w:eastAsia="宋体" w:hAnsi="Times New Roman" w:cs="Times New Roman"/>
          <w:lang w:eastAsia="zh-CN"/>
        </w:rPr>
        <w:t>设计约束</w:t>
      </w:r>
      <w:bookmarkEnd w:id="48"/>
    </w:p>
    <w:p w14:paraId="70AED2D0" w14:textId="77777777" w:rsidR="00297150" w:rsidRDefault="00000000">
      <w:pPr>
        <w:spacing w:after="60" w:line="300" w:lineRule="auto"/>
        <w:rPr>
          <w:lang w:eastAsia="zh-CN"/>
        </w:rPr>
      </w:pPr>
      <w:r>
        <w:rPr>
          <w:lang w:eastAsia="zh-CN"/>
        </w:rPr>
        <w:t>本系统作为课程设计项目，设计和实现应遵循以下约束：</w:t>
      </w:r>
    </w:p>
    <w:p w14:paraId="7DDA7875" w14:textId="77777777" w:rsidR="00297150" w:rsidRDefault="00000000">
      <w:pPr>
        <w:spacing w:after="60" w:line="300" w:lineRule="auto"/>
        <w:rPr>
          <w:lang w:eastAsia="zh-CN"/>
        </w:rPr>
      </w:pPr>
      <w:r>
        <w:rPr>
          <w:rFonts w:hint="eastAsia"/>
          <w:lang w:eastAsia="zh-CN"/>
        </w:rPr>
        <w:t>1.</w:t>
      </w:r>
      <w:r>
        <w:rPr>
          <w:lang w:eastAsia="zh-CN"/>
        </w:rPr>
        <w:t>系统采用</w:t>
      </w:r>
      <w:r>
        <w:rPr>
          <w:lang w:eastAsia="zh-CN"/>
        </w:rPr>
        <w:t xml:space="preserve"> Web </w:t>
      </w:r>
      <w:r>
        <w:rPr>
          <w:lang w:eastAsia="zh-CN"/>
        </w:rPr>
        <w:t>形式，不开发独立移动</w:t>
      </w:r>
      <w:r>
        <w:rPr>
          <w:lang w:eastAsia="zh-CN"/>
        </w:rPr>
        <w:t xml:space="preserve"> App</w:t>
      </w:r>
      <w:r>
        <w:rPr>
          <w:lang w:eastAsia="zh-CN"/>
        </w:rPr>
        <w:t>。</w:t>
      </w:r>
    </w:p>
    <w:p w14:paraId="414C2D4B" w14:textId="77777777" w:rsidR="00297150" w:rsidRDefault="00000000">
      <w:pPr>
        <w:spacing w:after="60" w:line="300" w:lineRule="auto"/>
        <w:rPr>
          <w:lang w:eastAsia="zh-CN"/>
        </w:rPr>
      </w:pPr>
      <w:r>
        <w:rPr>
          <w:rFonts w:hint="eastAsia"/>
          <w:lang w:eastAsia="zh-CN"/>
        </w:rPr>
        <w:t>2.</w:t>
      </w:r>
      <w:r>
        <w:rPr>
          <w:lang w:eastAsia="zh-CN"/>
        </w:rPr>
        <w:t>系统优先实现核心业务闭环，不实现支付、即时通讯、复杂推荐和线下回访管理。</w:t>
      </w:r>
    </w:p>
    <w:p w14:paraId="22727BC7" w14:textId="77777777" w:rsidR="00297150" w:rsidRDefault="00000000">
      <w:pPr>
        <w:spacing w:after="60" w:line="300" w:lineRule="auto"/>
        <w:rPr>
          <w:lang w:eastAsia="zh-CN"/>
        </w:rPr>
      </w:pPr>
      <w:r>
        <w:rPr>
          <w:rFonts w:hint="eastAsia"/>
          <w:lang w:eastAsia="zh-CN"/>
        </w:rPr>
        <w:t>3.</w:t>
      </w:r>
      <w:r>
        <w:rPr>
          <w:lang w:eastAsia="zh-CN"/>
        </w:rPr>
        <w:t>系统前后端接口、数据库字段和状态流转应保持一致，便于后续设计和测试。</w:t>
      </w:r>
    </w:p>
    <w:p w14:paraId="1D03397E" w14:textId="77777777" w:rsidR="00297150" w:rsidRDefault="00000000">
      <w:pPr>
        <w:spacing w:after="60" w:line="300" w:lineRule="auto"/>
        <w:rPr>
          <w:lang w:eastAsia="zh-CN"/>
        </w:rPr>
      </w:pPr>
      <w:r>
        <w:rPr>
          <w:rFonts w:hint="eastAsia"/>
          <w:lang w:eastAsia="zh-CN"/>
        </w:rPr>
        <w:t>4.</w:t>
      </w:r>
      <w:r>
        <w:rPr>
          <w:lang w:eastAsia="zh-CN"/>
        </w:rPr>
        <w:t>增强功能不应影响核心功能的完成。</w:t>
      </w:r>
    </w:p>
    <w:p w14:paraId="1FC15318" w14:textId="77777777" w:rsidR="00297150" w:rsidRDefault="00297150">
      <w:pPr>
        <w:pStyle w:val="1"/>
        <w:spacing w:before="160" w:after="80"/>
        <w:rPr>
          <w:rFonts w:ascii="Times New Roman" w:eastAsia="宋体" w:hAnsi="Times New Roman" w:cs="Times New Roman"/>
          <w:sz w:val="30"/>
          <w:lang w:eastAsia="zh-CN"/>
        </w:rPr>
      </w:pPr>
    </w:p>
    <w:p w14:paraId="569D7BA9" w14:textId="77777777" w:rsidR="00297150" w:rsidRDefault="00000000">
      <w:pPr>
        <w:pStyle w:val="1"/>
        <w:spacing w:before="160" w:after="80"/>
        <w:rPr>
          <w:lang w:eastAsia="zh-CN"/>
        </w:rPr>
      </w:pPr>
      <w:bookmarkStart w:id="49" w:name="sec_6"/>
      <w:r>
        <w:rPr>
          <w:rFonts w:ascii="Times New Roman" w:eastAsia="宋体" w:hAnsi="Times New Roman" w:cs="Times New Roman"/>
          <w:sz w:val="30"/>
          <w:lang w:eastAsia="zh-CN"/>
        </w:rPr>
        <w:t xml:space="preserve">6 </w:t>
      </w:r>
      <w:r>
        <w:rPr>
          <w:rFonts w:ascii="Times New Roman" w:eastAsia="宋体" w:hAnsi="Times New Roman" w:cs="Times New Roman"/>
          <w:sz w:val="30"/>
          <w:lang w:eastAsia="zh-CN"/>
        </w:rPr>
        <w:t>软件原型与需求模型附录</w:t>
      </w:r>
      <w:bookmarkEnd w:id="49"/>
    </w:p>
    <w:p w14:paraId="729DE838" w14:textId="77777777" w:rsidR="00297150" w:rsidRDefault="00000000">
      <w:pPr>
        <w:pStyle w:val="21"/>
        <w:spacing w:before="100" w:after="80"/>
        <w:rPr>
          <w:lang w:eastAsia="zh-CN"/>
        </w:rPr>
      </w:pPr>
      <w:bookmarkStart w:id="50" w:name="sec_6_1"/>
      <w:r>
        <w:rPr>
          <w:rFonts w:ascii="Times New Roman" w:eastAsia="宋体" w:hAnsi="Times New Roman" w:cs="Times New Roman"/>
          <w:lang w:eastAsia="zh-CN"/>
        </w:rPr>
        <w:t xml:space="preserve">6.1 </w:t>
      </w:r>
      <w:r>
        <w:rPr>
          <w:rFonts w:ascii="Times New Roman" w:eastAsia="宋体" w:hAnsi="Times New Roman" w:cs="Times New Roman"/>
          <w:lang w:eastAsia="zh-CN"/>
        </w:rPr>
        <w:t>软件原型</w:t>
      </w:r>
      <w:bookmarkEnd w:id="50"/>
    </w:p>
    <w:p w14:paraId="2EE2A6C7" w14:textId="77777777" w:rsidR="00297150" w:rsidRDefault="00000000">
      <w:pPr>
        <w:spacing w:after="60" w:line="300" w:lineRule="auto"/>
        <w:rPr>
          <w:lang w:eastAsia="zh-CN"/>
        </w:rPr>
      </w:pPr>
      <w:r>
        <w:rPr>
          <w:lang w:eastAsia="zh-CN"/>
        </w:rPr>
        <w:t>本节用于放置系统主要页面原型。每个页面包括页面名称、面向用户、主要功能和原型图。</w:t>
      </w:r>
    </w:p>
    <w:tbl>
      <w:tblPr>
        <w:tblStyle w:val="af4"/>
        <w:tblW w:w="0" w:type="auto"/>
        <w:jc w:val="center"/>
        <w:tblLook w:val="04A0" w:firstRow="1" w:lastRow="0" w:firstColumn="1" w:lastColumn="0" w:noHBand="0" w:noVBand="1"/>
      </w:tblPr>
      <w:tblGrid>
        <w:gridCol w:w="1134"/>
        <w:gridCol w:w="1701"/>
        <w:gridCol w:w="1701"/>
        <w:gridCol w:w="3969"/>
      </w:tblGrid>
      <w:tr w:rsidR="00297150" w14:paraId="5594118E" w14:textId="77777777">
        <w:trPr>
          <w:jc w:val="center"/>
        </w:trPr>
        <w:tc>
          <w:tcPr>
            <w:tcW w:w="1134"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824F2A4" w14:textId="77777777" w:rsidR="00297150" w:rsidRDefault="00000000">
            <w:pPr>
              <w:spacing w:after="60" w:line="300" w:lineRule="auto"/>
              <w:jc w:val="center"/>
            </w:pPr>
            <w:proofErr w:type="spellStart"/>
            <w:r>
              <w:rPr>
                <w:b/>
              </w:rPr>
              <w:t>原型编号</w:t>
            </w:r>
            <w:proofErr w:type="spellEnd"/>
          </w:p>
        </w:tc>
        <w:tc>
          <w:tcPr>
            <w:tcW w:w="170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C7D48F5" w14:textId="77777777" w:rsidR="00297150" w:rsidRDefault="00000000">
            <w:pPr>
              <w:spacing w:after="60" w:line="300" w:lineRule="auto"/>
              <w:jc w:val="center"/>
            </w:pPr>
            <w:proofErr w:type="spellStart"/>
            <w:r>
              <w:rPr>
                <w:b/>
              </w:rPr>
              <w:t>页面名称</w:t>
            </w:r>
            <w:proofErr w:type="spellEnd"/>
          </w:p>
        </w:tc>
        <w:tc>
          <w:tcPr>
            <w:tcW w:w="170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D64AE80" w14:textId="77777777" w:rsidR="00297150" w:rsidRDefault="00000000">
            <w:pPr>
              <w:spacing w:after="60" w:line="300" w:lineRule="auto"/>
              <w:jc w:val="center"/>
            </w:pPr>
            <w:proofErr w:type="spellStart"/>
            <w:r>
              <w:rPr>
                <w:b/>
              </w:rPr>
              <w:t>面向用户</w:t>
            </w:r>
            <w:proofErr w:type="spellEnd"/>
          </w:p>
        </w:tc>
        <w:tc>
          <w:tcPr>
            <w:tcW w:w="3969"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A8759FD" w14:textId="77777777" w:rsidR="00297150" w:rsidRDefault="00000000">
            <w:pPr>
              <w:spacing w:after="60" w:line="300" w:lineRule="auto"/>
              <w:jc w:val="center"/>
            </w:pPr>
            <w:proofErr w:type="spellStart"/>
            <w:r>
              <w:rPr>
                <w:b/>
              </w:rPr>
              <w:t>主要内容</w:t>
            </w:r>
            <w:proofErr w:type="spellEnd"/>
          </w:p>
        </w:tc>
      </w:tr>
      <w:tr w:rsidR="00297150" w14:paraId="45CAC7BC" w14:textId="77777777">
        <w:trPr>
          <w:jc w:val="center"/>
        </w:trPr>
        <w:tc>
          <w:tcPr>
            <w:tcW w:w="1134" w:type="dxa"/>
            <w:tcBorders>
              <w:top w:val="single" w:sz="8" w:space="0" w:color="000000"/>
              <w:left w:val="single" w:sz="8" w:space="0" w:color="000000"/>
              <w:bottom w:val="single" w:sz="8" w:space="0" w:color="000000"/>
              <w:right w:val="single" w:sz="8" w:space="0" w:color="000000"/>
            </w:tcBorders>
            <w:vAlign w:val="center"/>
          </w:tcPr>
          <w:p w14:paraId="2C725BD7" w14:textId="77777777" w:rsidR="00297150" w:rsidRDefault="00000000">
            <w:pPr>
              <w:spacing w:after="60" w:line="300" w:lineRule="auto"/>
            </w:pPr>
            <w:r>
              <w:t>UI-01</w:t>
            </w:r>
          </w:p>
        </w:tc>
        <w:tc>
          <w:tcPr>
            <w:tcW w:w="1701" w:type="dxa"/>
            <w:tcBorders>
              <w:top w:val="single" w:sz="8" w:space="0" w:color="000000"/>
              <w:left w:val="single" w:sz="8" w:space="0" w:color="000000"/>
              <w:bottom w:val="single" w:sz="8" w:space="0" w:color="000000"/>
              <w:right w:val="single" w:sz="8" w:space="0" w:color="000000"/>
            </w:tcBorders>
            <w:vAlign w:val="center"/>
          </w:tcPr>
          <w:p w14:paraId="3A3A061F" w14:textId="77777777" w:rsidR="00297150" w:rsidRDefault="00000000">
            <w:pPr>
              <w:spacing w:after="60" w:line="300" w:lineRule="auto"/>
            </w:pPr>
            <w:proofErr w:type="spellStart"/>
            <w:r>
              <w:t>首页</w:t>
            </w:r>
            <w:proofErr w:type="spellEnd"/>
          </w:p>
        </w:tc>
        <w:tc>
          <w:tcPr>
            <w:tcW w:w="1701" w:type="dxa"/>
            <w:tcBorders>
              <w:top w:val="single" w:sz="8" w:space="0" w:color="000000"/>
              <w:left w:val="single" w:sz="8" w:space="0" w:color="000000"/>
              <w:bottom w:val="single" w:sz="8" w:space="0" w:color="000000"/>
              <w:right w:val="single" w:sz="8" w:space="0" w:color="000000"/>
            </w:tcBorders>
            <w:vAlign w:val="center"/>
          </w:tcPr>
          <w:p w14:paraId="5F09A3E2" w14:textId="77777777" w:rsidR="00297150" w:rsidRDefault="00000000">
            <w:pPr>
              <w:spacing w:after="60" w:line="300" w:lineRule="auto"/>
            </w:pPr>
            <w:proofErr w:type="spellStart"/>
            <w:r>
              <w:t>游客、普通用户</w:t>
            </w:r>
            <w:proofErr w:type="spellEnd"/>
          </w:p>
        </w:tc>
        <w:tc>
          <w:tcPr>
            <w:tcW w:w="3969" w:type="dxa"/>
            <w:tcBorders>
              <w:top w:val="single" w:sz="8" w:space="0" w:color="000000"/>
              <w:left w:val="single" w:sz="8" w:space="0" w:color="000000"/>
              <w:bottom w:val="single" w:sz="8" w:space="0" w:color="000000"/>
              <w:right w:val="single" w:sz="8" w:space="0" w:color="000000"/>
            </w:tcBorders>
            <w:vAlign w:val="center"/>
          </w:tcPr>
          <w:p w14:paraId="0FE10007" w14:textId="77777777" w:rsidR="00297150" w:rsidRDefault="00000000">
            <w:pPr>
              <w:spacing w:after="60" w:line="300" w:lineRule="auto"/>
              <w:rPr>
                <w:lang w:eastAsia="zh-CN"/>
              </w:rPr>
            </w:pPr>
            <w:r>
              <w:rPr>
                <w:lang w:eastAsia="zh-CN"/>
              </w:rPr>
              <w:t>系统简介、最新动物、最新救助、公告入口、登录注册入口。</w:t>
            </w:r>
          </w:p>
        </w:tc>
      </w:tr>
      <w:tr w:rsidR="00297150" w14:paraId="489E5126" w14:textId="77777777">
        <w:trPr>
          <w:jc w:val="center"/>
        </w:trPr>
        <w:tc>
          <w:tcPr>
            <w:tcW w:w="1134" w:type="dxa"/>
            <w:tcBorders>
              <w:top w:val="single" w:sz="8" w:space="0" w:color="000000"/>
              <w:left w:val="single" w:sz="8" w:space="0" w:color="000000"/>
              <w:bottom w:val="single" w:sz="8" w:space="0" w:color="000000"/>
              <w:right w:val="single" w:sz="8" w:space="0" w:color="000000"/>
            </w:tcBorders>
            <w:vAlign w:val="center"/>
          </w:tcPr>
          <w:p w14:paraId="0F5D642C" w14:textId="77777777" w:rsidR="00297150" w:rsidRDefault="00000000">
            <w:pPr>
              <w:spacing w:after="60" w:line="300" w:lineRule="auto"/>
            </w:pPr>
            <w:r>
              <w:t>UI-02</w:t>
            </w:r>
          </w:p>
        </w:tc>
        <w:tc>
          <w:tcPr>
            <w:tcW w:w="1701" w:type="dxa"/>
            <w:tcBorders>
              <w:top w:val="single" w:sz="8" w:space="0" w:color="000000"/>
              <w:left w:val="single" w:sz="8" w:space="0" w:color="000000"/>
              <w:bottom w:val="single" w:sz="8" w:space="0" w:color="000000"/>
              <w:right w:val="single" w:sz="8" w:space="0" w:color="000000"/>
            </w:tcBorders>
            <w:vAlign w:val="center"/>
          </w:tcPr>
          <w:p w14:paraId="0CD89C8B" w14:textId="77777777" w:rsidR="00297150" w:rsidRDefault="00000000">
            <w:pPr>
              <w:spacing w:after="60" w:line="300" w:lineRule="auto"/>
            </w:pPr>
            <w:proofErr w:type="spellStart"/>
            <w:r>
              <w:t>登录</w:t>
            </w:r>
            <w:proofErr w:type="spellEnd"/>
            <w:r>
              <w:t>/</w:t>
            </w:r>
            <w:proofErr w:type="spellStart"/>
            <w:r>
              <w:t>注册页</w:t>
            </w:r>
            <w:proofErr w:type="spellEnd"/>
          </w:p>
        </w:tc>
        <w:tc>
          <w:tcPr>
            <w:tcW w:w="1701" w:type="dxa"/>
            <w:tcBorders>
              <w:top w:val="single" w:sz="8" w:space="0" w:color="000000"/>
              <w:left w:val="single" w:sz="8" w:space="0" w:color="000000"/>
              <w:bottom w:val="single" w:sz="8" w:space="0" w:color="000000"/>
              <w:right w:val="single" w:sz="8" w:space="0" w:color="000000"/>
            </w:tcBorders>
            <w:vAlign w:val="center"/>
          </w:tcPr>
          <w:p w14:paraId="6CFA2895" w14:textId="77777777" w:rsidR="00297150" w:rsidRDefault="00000000">
            <w:pPr>
              <w:spacing w:after="60" w:line="300" w:lineRule="auto"/>
              <w:rPr>
                <w:lang w:eastAsia="zh-CN"/>
              </w:rPr>
            </w:pPr>
            <w:r>
              <w:rPr>
                <w:lang w:eastAsia="zh-CN"/>
              </w:rPr>
              <w:t>游客、普通用户、管理员</w:t>
            </w:r>
          </w:p>
        </w:tc>
        <w:tc>
          <w:tcPr>
            <w:tcW w:w="3969" w:type="dxa"/>
            <w:tcBorders>
              <w:top w:val="single" w:sz="8" w:space="0" w:color="000000"/>
              <w:left w:val="single" w:sz="8" w:space="0" w:color="000000"/>
              <w:bottom w:val="single" w:sz="8" w:space="0" w:color="000000"/>
              <w:right w:val="single" w:sz="8" w:space="0" w:color="000000"/>
            </w:tcBorders>
            <w:vAlign w:val="center"/>
          </w:tcPr>
          <w:p w14:paraId="53F3BCC9" w14:textId="77777777" w:rsidR="00297150" w:rsidRDefault="00000000">
            <w:pPr>
              <w:spacing w:after="60" w:line="300" w:lineRule="auto"/>
              <w:rPr>
                <w:lang w:eastAsia="zh-CN"/>
              </w:rPr>
            </w:pPr>
            <w:r>
              <w:rPr>
                <w:lang w:eastAsia="zh-CN"/>
              </w:rPr>
              <w:t>账号登录、用户注册、错误提示。</w:t>
            </w:r>
          </w:p>
        </w:tc>
      </w:tr>
      <w:tr w:rsidR="00297150" w14:paraId="4BC48B39" w14:textId="77777777">
        <w:trPr>
          <w:jc w:val="center"/>
        </w:trPr>
        <w:tc>
          <w:tcPr>
            <w:tcW w:w="1134" w:type="dxa"/>
            <w:tcBorders>
              <w:top w:val="single" w:sz="8" w:space="0" w:color="000000"/>
              <w:left w:val="single" w:sz="8" w:space="0" w:color="000000"/>
              <w:bottom w:val="single" w:sz="8" w:space="0" w:color="000000"/>
              <w:right w:val="single" w:sz="8" w:space="0" w:color="000000"/>
            </w:tcBorders>
            <w:vAlign w:val="center"/>
          </w:tcPr>
          <w:p w14:paraId="7C9BE862" w14:textId="77777777" w:rsidR="00297150" w:rsidRDefault="00000000">
            <w:pPr>
              <w:spacing w:after="60" w:line="300" w:lineRule="auto"/>
            </w:pPr>
            <w:r>
              <w:lastRenderedPageBreak/>
              <w:t>UI-03</w:t>
            </w:r>
          </w:p>
        </w:tc>
        <w:tc>
          <w:tcPr>
            <w:tcW w:w="1701" w:type="dxa"/>
            <w:tcBorders>
              <w:top w:val="single" w:sz="8" w:space="0" w:color="000000"/>
              <w:left w:val="single" w:sz="8" w:space="0" w:color="000000"/>
              <w:bottom w:val="single" w:sz="8" w:space="0" w:color="000000"/>
              <w:right w:val="single" w:sz="8" w:space="0" w:color="000000"/>
            </w:tcBorders>
            <w:vAlign w:val="center"/>
          </w:tcPr>
          <w:p w14:paraId="042EDFAE" w14:textId="77777777" w:rsidR="00297150" w:rsidRDefault="00000000">
            <w:pPr>
              <w:spacing w:after="60" w:line="300" w:lineRule="auto"/>
            </w:pPr>
            <w:proofErr w:type="spellStart"/>
            <w:r>
              <w:t>动物列表页</w:t>
            </w:r>
            <w:proofErr w:type="spellEnd"/>
          </w:p>
        </w:tc>
        <w:tc>
          <w:tcPr>
            <w:tcW w:w="1701" w:type="dxa"/>
            <w:tcBorders>
              <w:top w:val="single" w:sz="8" w:space="0" w:color="000000"/>
              <w:left w:val="single" w:sz="8" w:space="0" w:color="000000"/>
              <w:bottom w:val="single" w:sz="8" w:space="0" w:color="000000"/>
              <w:right w:val="single" w:sz="8" w:space="0" w:color="000000"/>
            </w:tcBorders>
            <w:vAlign w:val="center"/>
          </w:tcPr>
          <w:p w14:paraId="1547D53B" w14:textId="77777777" w:rsidR="00297150" w:rsidRDefault="00000000">
            <w:pPr>
              <w:spacing w:after="60" w:line="300" w:lineRule="auto"/>
            </w:pPr>
            <w:proofErr w:type="spellStart"/>
            <w:r>
              <w:t>游客、普通用户</w:t>
            </w:r>
            <w:proofErr w:type="spellEnd"/>
          </w:p>
        </w:tc>
        <w:tc>
          <w:tcPr>
            <w:tcW w:w="3969" w:type="dxa"/>
            <w:tcBorders>
              <w:top w:val="single" w:sz="8" w:space="0" w:color="000000"/>
              <w:left w:val="single" w:sz="8" w:space="0" w:color="000000"/>
              <w:bottom w:val="single" w:sz="8" w:space="0" w:color="000000"/>
              <w:right w:val="single" w:sz="8" w:space="0" w:color="000000"/>
            </w:tcBorders>
            <w:vAlign w:val="center"/>
          </w:tcPr>
          <w:p w14:paraId="7FCBE2B1" w14:textId="77777777" w:rsidR="00297150" w:rsidRDefault="00000000">
            <w:pPr>
              <w:spacing w:after="60" w:line="300" w:lineRule="auto"/>
              <w:rPr>
                <w:lang w:eastAsia="zh-CN"/>
              </w:rPr>
            </w:pPr>
            <w:r>
              <w:rPr>
                <w:lang w:eastAsia="zh-CN"/>
              </w:rPr>
              <w:t>动物卡片、筛选条件、关键词搜索、分页。</w:t>
            </w:r>
          </w:p>
        </w:tc>
      </w:tr>
      <w:tr w:rsidR="00297150" w14:paraId="7622C63D" w14:textId="77777777">
        <w:trPr>
          <w:jc w:val="center"/>
        </w:trPr>
        <w:tc>
          <w:tcPr>
            <w:tcW w:w="1134" w:type="dxa"/>
            <w:tcBorders>
              <w:top w:val="single" w:sz="8" w:space="0" w:color="000000"/>
              <w:left w:val="single" w:sz="8" w:space="0" w:color="000000"/>
              <w:bottom w:val="single" w:sz="8" w:space="0" w:color="000000"/>
              <w:right w:val="single" w:sz="8" w:space="0" w:color="000000"/>
            </w:tcBorders>
            <w:vAlign w:val="center"/>
          </w:tcPr>
          <w:p w14:paraId="4E1DEB57" w14:textId="77777777" w:rsidR="00297150" w:rsidRDefault="00000000">
            <w:pPr>
              <w:spacing w:after="60" w:line="300" w:lineRule="auto"/>
            </w:pPr>
            <w:r>
              <w:t>UI-04</w:t>
            </w:r>
          </w:p>
        </w:tc>
        <w:tc>
          <w:tcPr>
            <w:tcW w:w="1701" w:type="dxa"/>
            <w:tcBorders>
              <w:top w:val="single" w:sz="8" w:space="0" w:color="000000"/>
              <w:left w:val="single" w:sz="8" w:space="0" w:color="000000"/>
              <w:bottom w:val="single" w:sz="8" w:space="0" w:color="000000"/>
              <w:right w:val="single" w:sz="8" w:space="0" w:color="000000"/>
            </w:tcBorders>
            <w:vAlign w:val="center"/>
          </w:tcPr>
          <w:p w14:paraId="6CDA3614" w14:textId="77777777" w:rsidR="00297150" w:rsidRDefault="00000000">
            <w:pPr>
              <w:spacing w:after="60" w:line="300" w:lineRule="auto"/>
            </w:pPr>
            <w:proofErr w:type="spellStart"/>
            <w:r>
              <w:t>动物详情页</w:t>
            </w:r>
            <w:proofErr w:type="spellEnd"/>
          </w:p>
        </w:tc>
        <w:tc>
          <w:tcPr>
            <w:tcW w:w="1701" w:type="dxa"/>
            <w:tcBorders>
              <w:top w:val="single" w:sz="8" w:space="0" w:color="000000"/>
              <w:left w:val="single" w:sz="8" w:space="0" w:color="000000"/>
              <w:bottom w:val="single" w:sz="8" w:space="0" w:color="000000"/>
              <w:right w:val="single" w:sz="8" w:space="0" w:color="000000"/>
            </w:tcBorders>
            <w:vAlign w:val="center"/>
          </w:tcPr>
          <w:p w14:paraId="0A59966E" w14:textId="77777777" w:rsidR="00297150" w:rsidRDefault="00000000">
            <w:pPr>
              <w:spacing w:after="60" w:line="300" w:lineRule="auto"/>
            </w:pPr>
            <w:proofErr w:type="spellStart"/>
            <w:r>
              <w:t>游客、普通用户</w:t>
            </w:r>
            <w:proofErr w:type="spellEnd"/>
          </w:p>
        </w:tc>
        <w:tc>
          <w:tcPr>
            <w:tcW w:w="3969" w:type="dxa"/>
            <w:tcBorders>
              <w:top w:val="single" w:sz="8" w:space="0" w:color="000000"/>
              <w:left w:val="single" w:sz="8" w:space="0" w:color="000000"/>
              <w:bottom w:val="single" w:sz="8" w:space="0" w:color="000000"/>
              <w:right w:val="single" w:sz="8" w:space="0" w:color="000000"/>
            </w:tcBorders>
            <w:vAlign w:val="center"/>
          </w:tcPr>
          <w:p w14:paraId="29ECA280" w14:textId="77777777" w:rsidR="00297150" w:rsidRDefault="00000000">
            <w:pPr>
              <w:spacing w:after="60" w:line="300" w:lineRule="auto"/>
              <w:rPr>
                <w:lang w:eastAsia="zh-CN"/>
              </w:rPr>
            </w:pPr>
            <w:r>
              <w:rPr>
                <w:lang w:eastAsia="zh-CN"/>
              </w:rPr>
              <w:t>动物详情、图片、状态、发布人信息、领养申请入口。</w:t>
            </w:r>
          </w:p>
        </w:tc>
      </w:tr>
      <w:tr w:rsidR="00297150" w14:paraId="3D81B1D6" w14:textId="77777777">
        <w:trPr>
          <w:jc w:val="center"/>
        </w:trPr>
        <w:tc>
          <w:tcPr>
            <w:tcW w:w="1134" w:type="dxa"/>
            <w:tcBorders>
              <w:top w:val="single" w:sz="8" w:space="0" w:color="000000"/>
              <w:left w:val="single" w:sz="8" w:space="0" w:color="000000"/>
              <w:bottom w:val="single" w:sz="8" w:space="0" w:color="000000"/>
              <w:right w:val="single" w:sz="8" w:space="0" w:color="000000"/>
            </w:tcBorders>
            <w:vAlign w:val="center"/>
          </w:tcPr>
          <w:p w14:paraId="2F1C05C7" w14:textId="77777777" w:rsidR="00297150" w:rsidRDefault="00000000">
            <w:pPr>
              <w:spacing w:after="60" w:line="300" w:lineRule="auto"/>
            </w:pPr>
            <w:r>
              <w:t>UI-05</w:t>
            </w:r>
          </w:p>
        </w:tc>
        <w:tc>
          <w:tcPr>
            <w:tcW w:w="1701" w:type="dxa"/>
            <w:tcBorders>
              <w:top w:val="single" w:sz="8" w:space="0" w:color="000000"/>
              <w:left w:val="single" w:sz="8" w:space="0" w:color="000000"/>
              <w:bottom w:val="single" w:sz="8" w:space="0" w:color="000000"/>
              <w:right w:val="single" w:sz="8" w:space="0" w:color="000000"/>
            </w:tcBorders>
            <w:vAlign w:val="center"/>
          </w:tcPr>
          <w:p w14:paraId="61166142" w14:textId="77777777" w:rsidR="00297150" w:rsidRDefault="00000000">
            <w:pPr>
              <w:spacing w:after="60" w:line="300" w:lineRule="auto"/>
            </w:pPr>
            <w:proofErr w:type="spellStart"/>
            <w:r>
              <w:t>救助信息页</w:t>
            </w:r>
            <w:proofErr w:type="spellEnd"/>
          </w:p>
        </w:tc>
        <w:tc>
          <w:tcPr>
            <w:tcW w:w="1701" w:type="dxa"/>
            <w:tcBorders>
              <w:top w:val="single" w:sz="8" w:space="0" w:color="000000"/>
              <w:left w:val="single" w:sz="8" w:space="0" w:color="000000"/>
              <w:bottom w:val="single" w:sz="8" w:space="0" w:color="000000"/>
              <w:right w:val="single" w:sz="8" w:space="0" w:color="000000"/>
            </w:tcBorders>
            <w:vAlign w:val="center"/>
          </w:tcPr>
          <w:p w14:paraId="329E0322" w14:textId="77777777" w:rsidR="00297150" w:rsidRDefault="00000000">
            <w:pPr>
              <w:spacing w:after="60" w:line="300" w:lineRule="auto"/>
            </w:pPr>
            <w:proofErr w:type="spellStart"/>
            <w:r>
              <w:t>游客、普通用户</w:t>
            </w:r>
            <w:proofErr w:type="spellEnd"/>
          </w:p>
        </w:tc>
        <w:tc>
          <w:tcPr>
            <w:tcW w:w="3969" w:type="dxa"/>
            <w:tcBorders>
              <w:top w:val="single" w:sz="8" w:space="0" w:color="000000"/>
              <w:left w:val="single" w:sz="8" w:space="0" w:color="000000"/>
              <w:bottom w:val="single" w:sz="8" w:space="0" w:color="000000"/>
              <w:right w:val="single" w:sz="8" w:space="0" w:color="000000"/>
            </w:tcBorders>
            <w:vAlign w:val="center"/>
          </w:tcPr>
          <w:p w14:paraId="72EB073D" w14:textId="77777777" w:rsidR="00297150" w:rsidRDefault="00000000">
            <w:pPr>
              <w:spacing w:after="60" w:line="300" w:lineRule="auto"/>
              <w:rPr>
                <w:lang w:eastAsia="zh-CN"/>
              </w:rPr>
            </w:pPr>
            <w:r>
              <w:rPr>
                <w:lang w:eastAsia="zh-CN"/>
              </w:rPr>
              <w:t>救助列表、救助详情、发布入口。</w:t>
            </w:r>
          </w:p>
        </w:tc>
      </w:tr>
      <w:tr w:rsidR="00297150" w14:paraId="2E983A04" w14:textId="77777777">
        <w:trPr>
          <w:jc w:val="center"/>
        </w:trPr>
        <w:tc>
          <w:tcPr>
            <w:tcW w:w="1134" w:type="dxa"/>
            <w:tcBorders>
              <w:top w:val="single" w:sz="8" w:space="0" w:color="000000"/>
              <w:left w:val="single" w:sz="8" w:space="0" w:color="000000"/>
              <w:bottom w:val="single" w:sz="8" w:space="0" w:color="000000"/>
              <w:right w:val="single" w:sz="8" w:space="0" w:color="000000"/>
            </w:tcBorders>
            <w:vAlign w:val="center"/>
          </w:tcPr>
          <w:p w14:paraId="33903031" w14:textId="77777777" w:rsidR="00297150" w:rsidRDefault="00000000">
            <w:pPr>
              <w:spacing w:after="60" w:line="300" w:lineRule="auto"/>
            </w:pPr>
            <w:r>
              <w:t>UI-06</w:t>
            </w:r>
          </w:p>
        </w:tc>
        <w:tc>
          <w:tcPr>
            <w:tcW w:w="1701" w:type="dxa"/>
            <w:tcBorders>
              <w:top w:val="single" w:sz="8" w:space="0" w:color="000000"/>
              <w:left w:val="single" w:sz="8" w:space="0" w:color="000000"/>
              <w:bottom w:val="single" w:sz="8" w:space="0" w:color="000000"/>
              <w:right w:val="single" w:sz="8" w:space="0" w:color="000000"/>
            </w:tcBorders>
            <w:vAlign w:val="center"/>
          </w:tcPr>
          <w:p w14:paraId="3D958C49" w14:textId="77777777" w:rsidR="00297150" w:rsidRDefault="00000000">
            <w:pPr>
              <w:spacing w:after="60" w:line="300" w:lineRule="auto"/>
            </w:pPr>
            <w:proofErr w:type="spellStart"/>
            <w:r>
              <w:t>领养申请页</w:t>
            </w:r>
            <w:proofErr w:type="spellEnd"/>
          </w:p>
        </w:tc>
        <w:tc>
          <w:tcPr>
            <w:tcW w:w="1701" w:type="dxa"/>
            <w:tcBorders>
              <w:top w:val="single" w:sz="8" w:space="0" w:color="000000"/>
              <w:left w:val="single" w:sz="8" w:space="0" w:color="000000"/>
              <w:bottom w:val="single" w:sz="8" w:space="0" w:color="000000"/>
              <w:right w:val="single" w:sz="8" w:space="0" w:color="000000"/>
            </w:tcBorders>
            <w:vAlign w:val="center"/>
          </w:tcPr>
          <w:p w14:paraId="2D33A71C" w14:textId="77777777" w:rsidR="00297150" w:rsidRDefault="00000000">
            <w:pPr>
              <w:spacing w:after="60" w:line="300" w:lineRule="auto"/>
            </w:pPr>
            <w:proofErr w:type="spellStart"/>
            <w:r>
              <w:t>普通用户</w:t>
            </w:r>
            <w:proofErr w:type="spellEnd"/>
          </w:p>
        </w:tc>
        <w:tc>
          <w:tcPr>
            <w:tcW w:w="3969" w:type="dxa"/>
            <w:tcBorders>
              <w:top w:val="single" w:sz="8" w:space="0" w:color="000000"/>
              <w:left w:val="single" w:sz="8" w:space="0" w:color="000000"/>
              <w:bottom w:val="single" w:sz="8" w:space="0" w:color="000000"/>
              <w:right w:val="single" w:sz="8" w:space="0" w:color="000000"/>
            </w:tcBorders>
            <w:vAlign w:val="center"/>
          </w:tcPr>
          <w:p w14:paraId="319EA7CD" w14:textId="77777777" w:rsidR="00297150" w:rsidRDefault="00000000">
            <w:pPr>
              <w:spacing w:after="60" w:line="300" w:lineRule="auto"/>
              <w:rPr>
                <w:lang w:eastAsia="zh-CN"/>
              </w:rPr>
            </w:pPr>
            <w:r>
              <w:rPr>
                <w:lang w:eastAsia="zh-CN"/>
              </w:rPr>
              <w:t>申请表单、提交按钮、校验提示。</w:t>
            </w:r>
          </w:p>
        </w:tc>
      </w:tr>
      <w:tr w:rsidR="00297150" w14:paraId="581FF82F" w14:textId="77777777">
        <w:trPr>
          <w:jc w:val="center"/>
        </w:trPr>
        <w:tc>
          <w:tcPr>
            <w:tcW w:w="1134" w:type="dxa"/>
            <w:tcBorders>
              <w:top w:val="single" w:sz="8" w:space="0" w:color="000000"/>
              <w:left w:val="single" w:sz="8" w:space="0" w:color="000000"/>
              <w:bottom w:val="single" w:sz="8" w:space="0" w:color="000000"/>
              <w:right w:val="single" w:sz="8" w:space="0" w:color="000000"/>
            </w:tcBorders>
            <w:vAlign w:val="center"/>
          </w:tcPr>
          <w:p w14:paraId="20F67D6D" w14:textId="77777777" w:rsidR="00297150" w:rsidRDefault="00000000">
            <w:pPr>
              <w:spacing w:after="60" w:line="300" w:lineRule="auto"/>
            </w:pPr>
            <w:r>
              <w:t>UI-07</w:t>
            </w:r>
          </w:p>
        </w:tc>
        <w:tc>
          <w:tcPr>
            <w:tcW w:w="1701" w:type="dxa"/>
            <w:tcBorders>
              <w:top w:val="single" w:sz="8" w:space="0" w:color="000000"/>
              <w:left w:val="single" w:sz="8" w:space="0" w:color="000000"/>
              <w:bottom w:val="single" w:sz="8" w:space="0" w:color="000000"/>
              <w:right w:val="single" w:sz="8" w:space="0" w:color="000000"/>
            </w:tcBorders>
            <w:vAlign w:val="center"/>
          </w:tcPr>
          <w:p w14:paraId="2B368D80" w14:textId="77777777" w:rsidR="00297150" w:rsidRDefault="00000000">
            <w:pPr>
              <w:spacing w:after="60" w:line="300" w:lineRule="auto"/>
            </w:pPr>
            <w:proofErr w:type="spellStart"/>
            <w:r>
              <w:t>个人中心</w:t>
            </w:r>
            <w:proofErr w:type="spellEnd"/>
          </w:p>
        </w:tc>
        <w:tc>
          <w:tcPr>
            <w:tcW w:w="1701" w:type="dxa"/>
            <w:tcBorders>
              <w:top w:val="single" w:sz="8" w:space="0" w:color="000000"/>
              <w:left w:val="single" w:sz="8" w:space="0" w:color="000000"/>
              <w:bottom w:val="single" w:sz="8" w:space="0" w:color="000000"/>
              <w:right w:val="single" w:sz="8" w:space="0" w:color="000000"/>
            </w:tcBorders>
            <w:vAlign w:val="center"/>
          </w:tcPr>
          <w:p w14:paraId="66DF253D" w14:textId="77777777" w:rsidR="00297150" w:rsidRDefault="00000000">
            <w:pPr>
              <w:spacing w:after="60" w:line="300" w:lineRule="auto"/>
            </w:pPr>
            <w:proofErr w:type="spellStart"/>
            <w:r>
              <w:t>普通用户</w:t>
            </w:r>
            <w:proofErr w:type="spellEnd"/>
          </w:p>
        </w:tc>
        <w:tc>
          <w:tcPr>
            <w:tcW w:w="3969" w:type="dxa"/>
            <w:tcBorders>
              <w:top w:val="single" w:sz="8" w:space="0" w:color="000000"/>
              <w:left w:val="single" w:sz="8" w:space="0" w:color="000000"/>
              <w:bottom w:val="single" w:sz="8" w:space="0" w:color="000000"/>
              <w:right w:val="single" w:sz="8" w:space="0" w:color="000000"/>
            </w:tcBorders>
            <w:vAlign w:val="center"/>
          </w:tcPr>
          <w:p w14:paraId="19A488C7" w14:textId="77777777" w:rsidR="00297150" w:rsidRDefault="00000000">
            <w:pPr>
              <w:spacing w:after="60" w:line="300" w:lineRule="auto"/>
              <w:rPr>
                <w:lang w:eastAsia="zh-CN"/>
              </w:rPr>
            </w:pPr>
            <w:r>
              <w:rPr>
                <w:lang w:eastAsia="zh-CN"/>
              </w:rPr>
              <w:t>个人信息、发布记录、申请进度。</w:t>
            </w:r>
          </w:p>
        </w:tc>
      </w:tr>
      <w:tr w:rsidR="00297150" w14:paraId="55F41461" w14:textId="77777777">
        <w:trPr>
          <w:jc w:val="center"/>
        </w:trPr>
        <w:tc>
          <w:tcPr>
            <w:tcW w:w="1134" w:type="dxa"/>
            <w:tcBorders>
              <w:top w:val="single" w:sz="8" w:space="0" w:color="000000"/>
              <w:left w:val="single" w:sz="8" w:space="0" w:color="000000"/>
              <w:bottom w:val="single" w:sz="8" w:space="0" w:color="000000"/>
              <w:right w:val="single" w:sz="8" w:space="0" w:color="000000"/>
            </w:tcBorders>
            <w:vAlign w:val="center"/>
          </w:tcPr>
          <w:p w14:paraId="5D80FE43" w14:textId="77777777" w:rsidR="00297150" w:rsidRDefault="00000000">
            <w:pPr>
              <w:spacing w:after="60" w:line="300" w:lineRule="auto"/>
            </w:pPr>
            <w:r>
              <w:t>UI-08</w:t>
            </w:r>
          </w:p>
        </w:tc>
        <w:tc>
          <w:tcPr>
            <w:tcW w:w="1701" w:type="dxa"/>
            <w:tcBorders>
              <w:top w:val="single" w:sz="8" w:space="0" w:color="000000"/>
              <w:left w:val="single" w:sz="8" w:space="0" w:color="000000"/>
              <w:bottom w:val="single" w:sz="8" w:space="0" w:color="000000"/>
              <w:right w:val="single" w:sz="8" w:space="0" w:color="000000"/>
            </w:tcBorders>
            <w:vAlign w:val="center"/>
          </w:tcPr>
          <w:p w14:paraId="38A72C5A" w14:textId="77777777" w:rsidR="00297150" w:rsidRDefault="00000000">
            <w:pPr>
              <w:spacing w:after="60" w:line="300" w:lineRule="auto"/>
            </w:pPr>
            <w:proofErr w:type="spellStart"/>
            <w:r>
              <w:t>管理员后台</w:t>
            </w:r>
            <w:proofErr w:type="spellEnd"/>
          </w:p>
        </w:tc>
        <w:tc>
          <w:tcPr>
            <w:tcW w:w="1701" w:type="dxa"/>
            <w:tcBorders>
              <w:top w:val="single" w:sz="8" w:space="0" w:color="000000"/>
              <w:left w:val="single" w:sz="8" w:space="0" w:color="000000"/>
              <w:bottom w:val="single" w:sz="8" w:space="0" w:color="000000"/>
              <w:right w:val="single" w:sz="8" w:space="0" w:color="000000"/>
            </w:tcBorders>
            <w:vAlign w:val="center"/>
          </w:tcPr>
          <w:p w14:paraId="005D54A3" w14:textId="77777777" w:rsidR="00297150" w:rsidRDefault="00000000">
            <w:pPr>
              <w:spacing w:after="60" w:line="300" w:lineRule="auto"/>
            </w:pPr>
            <w:proofErr w:type="spellStart"/>
            <w:r>
              <w:t>管理员</w:t>
            </w:r>
            <w:proofErr w:type="spellEnd"/>
          </w:p>
        </w:tc>
        <w:tc>
          <w:tcPr>
            <w:tcW w:w="3969" w:type="dxa"/>
            <w:tcBorders>
              <w:top w:val="single" w:sz="8" w:space="0" w:color="000000"/>
              <w:left w:val="single" w:sz="8" w:space="0" w:color="000000"/>
              <w:bottom w:val="single" w:sz="8" w:space="0" w:color="000000"/>
              <w:right w:val="single" w:sz="8" w:space="0" w:color="000000"/>
            </w:tcBorders>
            <w:vAlign w:val="center"/>
          </w:tcPr>
          <w:p w14:paraId="17849FD3" w14:textId="77777777" w:rsidR="00297150" w:rsidRDefault="00000000">
            <w:pPr>
              <w:spacing w:after="60" w:line="300" w:lineRule="auto"/>
              <w:rPr>
                <w:lang w:eastAsia="zh-CN"/>
              </w:rPr>
            </w:pPr>
            <w:r>
              <w:rPr>
                <w:lang w:eastAsia="zh-CN"/>
              </w:rPr>
              <w:t>待审核列表、用户管理、公告管理、统计展示。</w:t>
            </w:r>
          </w:p>
        </w:tc>
      </w:tr>
    </w:tbl>
    <w:p w14:paraId="0FBEB453" w14:textId="77777777" w:rsidR="00297150" w:rsidRDefault="00000000">
      <w:pPr>
        <w:jc w:val="center"/>
        <w:rPr>
          <w:lang w:eastAsia="zh-CN"/>
        </w:rPr>
      </w:pPr>
      <w:r>
        <w:rPr>
          <w:rFonts w:hint="eastAsia"/>
          <w:noProof/>
          <w:lang w:eastAsia="zh-CN"/>
        </w:rPr>
        <w:drawing>
          <wp:inline distT="0" distB="0" distL="114300" distR="114300" wp14:anchorId="03B4D86F" wp14:editId="4BDFC901">
            <wp:extent cx="2625090" cy="1687830"/>
            <wp:effectExtent l="0" t="0" r="3810" b="1270"/>
            <wp:docPr id="4" name="图片 4" descr="UI-01_home_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UI-01_home_v2"/>
                    <pic:cNvPicPr>
                      <a:picLocks noChangeAspect="1"/>
                    </pic:cNvPicPr>
                  </pic:nvPicPr>
                  <pic:blipFill>
                    <a:blip r:embed="rId21"/>
                    <a:stretch>
                      <a:fillRect/>
                    </a:stretch>
                  </pic:blipFill>
                  <pic:spPr>
                    <a:xfrm>
                      <a:off x="0" y="0"/>
                      <a:ext cx="2625090" cy="1687830"/>
                    </a:xfrm>
                    <a:prstGeom prst="rect">
                      <a:avLst/>
                    </a:prstGeom>
                  </pic:spPr>
                </pic:pic>
              </a:graphicData>
            </a:graphic>
          </wp:inline>
        </w:drawing>
      </w:r>
      <w:r>
        <w:rPr>
          <w:rFonts w:hint="eastAsia"/>
          <w:noProof/>
          <w:lang w:eastAsia="zh-CN"/>
        </w:rPr>
        <w:drawing>
          <wp:inline distT="0" distB="0" distL="114300" distR="114300" wp14:anchorId="632F0B6B" wp14:editId="1ED602D5">
            <wp:extent cx="2563495" cy="1648460"/>
            <wp:effectExtent l="0" t="0" r="1905" b="2540"/>
            <wp:docPr id="5" name="图片 5" descr="UI-02_login_register_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UI-02_login_register_v2"/>
                    <pic:cNvPicPr>
                      <a:picLocks noChangeAspect="1"/>
                    </pic:cNvPicPr>
                  </pic:nvPicPr>
                  <pic:blipFill>
                    <a:blip r:embed="rId22"/>
                    <a:stretch>
                      <a:fillRect/>
                    </a:stretch>
                  </pic:blipFill>
                  <pic:spPr>
                    <a:xfrm>
                      <a:off x="0" y="0"/>
                      <a:ext cx="2563495" cy="1648460"/>
                    </a:xfrm>
                    <a:prstGeom prst="rect">
                      <a:avLst/>
                    </a:prstGeom>
                  </pic:spPr>
                </pic:pic>
              </a:graphicData>
            </a:graphic>
          </wp:inline>
        </w:drawing>
      </w:r>
    </w:p>
    <w:p w14:paraId="22188D1A" w14:textId="77777777" w:rsidR="00297150" w:rsidRDefault="00000000">
      <w:pPr>
        <w:spacing w:after="60" w:line="300" w:lineRule="auto"/>
        <w:jc w:val="center"/>
        <w:rPr>
          <w:lang w:eastAsia="zh-CN"/>
        </w:rPr>
      </w:pPr>
      <w:r>
        <w:rPr>
          <w:lang w:eastAsia="zh-CN"/>
        </w:rPr>
        <w:t>图</w:t>
      </w:r>
      <w:r>
        <w:rPr>
          <w:lang w:eastAsia="zh-CN"/>
        </w:rPr>
        <w:t xml:space="preserve">6-1 </w:t>
      </w:r>
      <w:r>
        <w:rPr>
          <w:lang w:eastAsia="zh-CN"/>
        </w:rPr>
        <w:t>首页与登录</w:t>
      </w:r>
      <w:r>
        <w:rPr>
          <w:lang w:eastAsia="zh-CN"/>
        </w:rPr>
        <w:t>/</w:t>
      </w:r>
      <w:r>
        <w:rPr>
          <w:lang w:eastAsia="zh-CN"/>
        </w:rPr>
        <w:t>注册页原型图</w:t>
      </w:r>
    </w:p>
    <w:p w14:paraId="22E9D3B9" w14:textId="77777777" w:rsidR="00297150" w:rsidRDefault="00000000">
      <w:pPr>
        <w:pStyle w:val="21"/>
        <w:spacing w:before="100" w:after="80"/>
        <w:rPr>
          <w:rFonts w:ascii="Times New Roman" w:eastAsia="宋体" w:hAnsi="Times New Roman" w:cs="Times New Roman"/>
          <w:lang w:eastAsia="zh-CN"/>
        </w:rPr>
      </w:pPr>
      <w:r>
        <w:rPr>
          <w:rFonts w:ascii="Times New Roman" w:eastAsia="宋体" w:hAnsi="Times New Roman" w:cs="Times New Roman" w:hint="eastAsia"/>
          <w:noProof/>
          <w:lang w:eastAsia="zh-CN"/>
        </w:rPr>
        <w:drawing>
          <wp:inline distT="0" distB="0" distL="114300" distR="114300" wp14:anchorId="13375BA1" wp14:editId="4DC2F672">
            <wp:extent cx="2929890" cy="1884045"/>
            <wp:effectExtent l="0" t="0" r="3810" b="8255"/>
            <wp:docPr id="6" name="图片 6" descr="UI-03_animal_list_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UI-03_animal_list_v2"/>
                    <pic:cNvPicPr>
                      <a:picLocks noChangeAspect="1"/>
                    </pic:cNvPicPr>
                  </pic:nvPicPr>
                  <pic:blipFill>
                    <a:blip r:embed="rId23"/>
                    <a:stretch>
                      <a:fillRect/>
                    </a:stretch>
                  </pic:blipFill>
                  <pic:spPr>
                    <a:xfrm>
                      <a:off x="0" y="0"/>
                      <a:ext cx="2929890" cy="1884045"/>
                    </a:xfrm>
                    <a:prstGeom prst="rect">
                      <a:avLst/>
                    </a:prstGeom>
                  </pic:spPr>
                </pic:pic>
              </a:graphicData>
            </a:graphic>
          </wp:inline>
        </w:drawing>
      </w:r>
      <w:r>
        <w:rPr>
          <w:rFonts w:ascii="Times New Roman" w:eastAsia="宋体" w:hAnsi="Times New Roman" w:cs="Times New Roman" w:hint="eastAsia"/>
          <w:noProof/>
          <w:lang w:eastAsia="zh-CN"/>
        </w:rPr>
        <w:drawing>
          <wp:inline distT="0" distB="0" distL="114300" distR="114300" wp14:anchorId="4B754DC7" wp14:editId="6E35A761">
            <wp:extent cx="2781935" cy="1713865"/>
            <wp:effectExtent l="0" t="0" r="12065" b="635"/>
            <wp:docPr id="7" name="图片 7" descr="UI-04_animal_detail_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UI-04_animal_detail_v2"/>
                    <pic:cNvPicPr>
                      <a:picLocks noChangeAspect="1"/>
                    </pic:cNvPicPr>
                  </pic:nvPicPr>
                  <pic:blipFill>
                    <a:blip r:embed="rId24"/>
                    <a:stretch>
                      <a:fillRect/>
                    </a:stretch>
                  </pic:blipFill>
                  <pic:spPr>
                    <a:xfrm>
                      <a:off x="0" y="0"/>
                      <a:ext cx="2781935" cy="1713865"/>
                    </a:xfrm>
                    <a:prstGeom prst="rect">
                      <a:avLst/>
                    </a:prstGeom>
                  </pic:spPr>
                </pic:pic>
              </a:graphicData>
            </a:graphic>
          </wp:inline>
        </w:drawing>
      </w:r>
    </w:p>
    <w:p w14:paraId="7F6C194D" w14:textId="77777777" w:rsidR="00297150" w:rsidRDefault="00000000">
      <w:pPr>
        <w:spacing w:after="60" w:line="300" w:lineRule="auto"/>
        <w:jc w:val="center"/>
        <w:rPr>
          <w:lang w:eastAsia="zh-CN"/>
        </w:rPr>
      </w:pPr>
      <w:r>
        <w:rPr>
          <w:lang w:eastAsia="zh-CN"/>
        </w:rPr>
        <w:t>图</w:t>
      </w:r>
      <w:r>
        <w:rPr>
          <w:lang w:eastAsia="zh-CN"/>
        </w:rPr>
        <w:t xml:space="preserve">6-2 </w:t>
      </w:r>
      <w:r>
        <w:rPr>
          <w:lang w:eastAsia="zh-CN"/>
        </w:rPr>
        <w:t>动物列表页与动物详情页原型图</w:t>
      </w:r>
    </w:p>
    <w:p w14:paraId="7113888B" w14:textId="77777777" w:rsidR="00297150" w:rsidRDefault="00000000">
      <w:pPr>
        <w:pStyle w:val="21"/>
        <w:spacing w:before="100" w:after="80"/>
        <w:rPr>
          <w:rFonts w:ascii="Times New Roman" w:eastAsia="宋体" w:hAnsi="Times New Roman" w:cs="Times New Roman"/>
          <w:lang w:eastAsia="zh-CN"/>
        </w:rPr>
      </w:pPr>
      <w:r>
        <w:rPr>
          <w:rFonts w:ascii="Times New Roman" w:eastAsia="宋体" w:hAnsi="Times New Roman" w:cs="Times New Roman" w:hint="eastAsia"/>
          <w:noProof/>
          <w:lang w:eastAsia="zh-CN"/>
        </w:rPr>
        <w:lastRenderedPageBreak/>
        <w:drawing>
          <wp:inline distT="0" distB="0" distL="114300" distR="114300" wp14:anchorId="1B631725" wp14:editId="437BB74A">
            <wp:extent cx="2947670" cy="1895475"/>
            <wp:effectExtent l="0" t="0" r="11430" b="9525"/>
            <wp:docPr id="8" name="图片 8" descr="UI-05_rescue_info_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UI-05_rescue_info_v2"/>
                    <pic:cNvPicPr>
                      <a:picLocks noChangeAspect="1"/>
                    </pic:cNvPicPr>
                  </pic:nvPicPr>
                  <pic:blipFill>
                    <a:blip r:embed="rId25"/>
                    <a:stretch>
                      <a:fillRect/>
                    </a:stretch>
                  </pic:blipFill>
                  <pic:spPr>
                    <a:xfrm>
                      <a:off x="0" y="0"/>
                      <a:ext cx="2947670" cy="1895475"/>
                    </a:xfrm>
                    <a:prstGeom prst="rect">
                      <a:avLst/>
                    </a:prstGeom>
                  </pic:spPr>
                </pic:pic>
              </a:graphicData>
            </a:graphic>
          </wp:inline>
        </w:drawing>
      </w:r>
      <w:r>
        <w:rPr>
          <w:rFonts w:ascii="Times New Roman" w:eastAsia="宋体" w:hAnsi="Times New Roman" w:cs="Times New Roman" w:hint="eastAsia"/>
          <w:noProof/>
          <w:lang w:eastAsia="zh-CN"/>
        </w:rPr>
        <w:drawing>
          <wp:inline distT="0" distB="0" distL="114300" distR="114300" wp14:anchorId="7C336B58" wp14:editId="5BAA0A86">
            <wp:extent cx="2860675" cy="1839595"/>
            <wp:effectExtent l="0" t="0" r="9525" b="1905"/>
            <wp:docPr id="9" name="图片 9" descr="UI-06_adoption_application_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UI-06_adoption_application_v2"/>
                    <pic:cNvPicPr>
                      <a:picLocks noChangeAspect="1"/>
                    </pic:cNvPicPr>
                  </pic:nvPicPr>
                  <pic:blipFill>
                    <a:blip r:embed="rId26"/>
                    <a:stretch>
                      <a:fillRect/>
                    </a:stretch>
                  </pic:blipFill>
                  <pic:spPr>
                    <a:xfrm>
                      <a:off x="0" y="0"/>
                      <a:ext cx="2860675" cy="1839595"/>
                    </a:xfrm>
                    <a:prstGeom prst="rect">
                      <a:avLst/>
                    </a:prstGeom>
                  </pic:spPr>
                </pic:pic>
              </a:graphicData>
            </a:graphic>
          </wp:inline>
        </w:drawing>
      </w:r>
    </w:p>
    <w:p w14:paraId="156A3A27" w14:textId="77777777" w:rsidR="00297150" w:rsidRDefault="00000000">
      <w:pPr>
        <w:spacing w:after="60" w:line="300" w:lineRule="auto"/>
        <w:jc w:val="center"/>
        <w:rPr>
          <w:lang w:eastAsia="zh-CN"/>
        </w:rPr>
      </w:pPr>
      <w:r>
        <w:rPr>
          <w:lang w:eastAsia="zh-CN"/>
        </w:rPr>
        <w:t>图</w:t>
      </w:r>
      <w:r>
        <w:rPr>
          <w:lang w:eastAsia="zh-CN"/>
        </w:rPr>
        <w:t xml:space="preserve">6-3 </w:t>
      </w:r>
      <w:r>
        <w:rPr>
          <w:lang w:eastAsia="zh-CN"/>
        </w:rPr>
        <w:t>救助信息页与领养申请页原型图</w:t>
      </w:r>
    </w:p>
    <w:p w14:paraId="2745B52C" w14:textId="77777777" w:rsidR="00297150" w:rsidRDefault="00000000">
      <w:pPr>
        <w:pStyle w:val="21"/>
        <w:spacing w:before="100" w:after="80"/>
        <w:rPr>
          <w:rFonts w:ascii="Times New Roman" w:eastAsia="宋体" w:hAnsi="Times New Roman" w:cs="Times New Roman"/>
        </w:rPr>
      </w:pPr>
      <w:r>
        <w:rPr>
          <w:rFonts w:ascii="Times New Roman" w:eastAsia="宋体" w:hAnsi="Times New Roman" w:cs="Times New Roman" w:hint="eastAsia"/>
          <w:noProof/>
          <w:lang w:eastAsia="zh-CN"/>
        </w:rPr>
        <w:drawing>
          <wp:inline distT="0" distB="0" distL="114300" distR="114300" wp14:anchorId="2562A4C0" wp14:editId="54572D12">
            <wp:extent cx="2987675" cy="1920875"/>
            <wp:effectExtent l="0" t="0" r="9525" b="9525"/>
            <wp:docPr id="12" name="图片 12" descr="UI-07_profile_center_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UI-07_profile_center_v2"/>
                    <pic:cNvPicPr>
                      <a:picLocks noChangeAspect="1"/>
                    </pic:cNvPicPr>
                  </pic:nvPicPr>
                  <pic:blipFill>
                    <a:blip r:embed="rId27"/>
                    <a:stretch>
                      <a:fillRect/>
                    </a:stretch>
                  </pic:blipFill>
                  <pic:spPr>
                    <a:xfrm>
                      <a:off x="0" y="0"/>
                      <a:ext cx="2987675" cy="1920875"/>
                    </a:xfrm>
                    <a:prstGeom prst="rect">
                      <a:avLst/>
                    </a:prstGeom>
                  </pic:spPr>
                </pic:pic>
              </a:graphicData>
            </a:graphic>
          </wp:inline>
        </w:drawing>
      </w:r>
      <w:r>
        <w:rPr>
          <w:rFonts w:ascii="Times New Roman" w:eastAsia="宋体" w:hAnsi="Times New Roman" w:cs="Times New Roman" w:hint="eastAsia"/>
          <w:noProof/>
          <w:lang w:eastAsia="zh-CN"/>
        </w:rPr>
        <w:drawing>
          <wp:inline distT="0" distB="0" distL="114300" distR="114300" wp14:anchorId="2F68E4C8" wp14:editId="661D8CF1">
            <wp:extent cx="2839085" cy="1670050"/>
            <wp:effectExtent l="0" t="0" r="5715" b="6350"/>
            <wp:docPr id="11" name="图片 11" descr="UI-08_admin_dashboard_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UI-08_admin_dashboard_v2"/>
                    <pic:cNvPicPr>
                      <a:picLocks noChangeAspect="1"/>
                    </pic:cNvPicPr>
                  </pic:nvPicPr>
                  <pic:blipFill>
                    <a:blip r:embed="rId28"/>
                    <a:stretch>
                      <a:fillRect/>
                    </a:stretch>
                  </pic:blipFill>
                  <pic:spPr>
                    <a:xfrm>
                      <a:off x="0" y="0"/>
                      <a:ext cx="2839085" cy="1670050"/>
                    </a:xfrm>
                    <a:prstGeom prst="rect">
                      <a:avLst/>
                    </a:prstGeom>
                  </pic:spPr>
                </pic:pic>
              </a:graphicData>
            </a:graphic>
          </wp:inline>
        </w:drawing>
      </w:r>
    </w:p>
    <w:p w14:paraId="38442C01" w14:textId="77777777" w:rsidR="00297150" w:rsidRDefault="00000000">
      <w:pPr>
        <w:spacing w:after="60" w:line="300" w:lineRule="auto"/>
        <w:jc w:val="center"/>
        <w:rPr>
          <w:lang w:eastAsia="zh-CN"/>
        </w:rPr>
      </w:pPr>
      <w:r>
        <w:rPr>
          <w:lang w:eastAsia="zh-CN"/>
        </w:rPr>
        <w:t>图</w:t>
      </w:r>
      <w:r>
        <w:rPr>
          <w:lang w:eastAsia="zh-CN"/>
        </w:rPr>
        <w:t xml:space="preserve">6-4 </w:t>
      </w:r>
      <w:r>
        <w:rPr>
          <w:lang w:eastAsia="zh-CN"/>
        </w:rPr>
        <w:t>个人中心与管理员后台原型图</w:t>
      </w:r>
    </w:p>
    <w:p w14:paraId="2A590618" w14:textId="77777777" w:rsidR="00297150" w:rsidRDefault="00000000">
      <w:pPr>
        <w:pStyle w:val="21"/>
        <w:spacing w:before="100" w:after="80"/>
        <w:rPr>
          <w:rFonts w:ascii="Times New Roman" w:eastAsia="宋体" w:hAnsi="Times New Roman" w:cs="Times New Roman"/>
          <w:lang w:eastAsia="zh-CN"/>
        </w:rPr>
      </w:pPr>
      <w:bookmarkStart w:id="51" w:name="sec_6_2"/>
      <w:r>
        <w:rPr>
          <w:rFonts w:ascii="Times New Roman" w:eastAsia="宋体" w:hAnsi="Times New Roman" w:cs="Times New Roman"/>
          <w:lang w:eastAsia="zh-CN"/>
        </w:rPr>
        <w:t xml:space="preserve">6.2 </w:t>
      </w:r>
      <w:r>
        <w:rPr>
          <w:rFonts w:ascii="Times New Roman" w:eastAsia="宋体" w:hAnsi="Times New Roman" w:cs="Times New Roman"/>
          <w:lang w:eastAsia="zh-CN"/>
        </w:rPr>
        <w:t>业务流程模型</w:t>
      </w:r>
      <w:bookmarkEnd w:id="51"/>
    </w:p>
    <w:p w14:paraId="344B977E" w14:textId="77777777" w:rsidR="00297150" w:rsidRDefault="00000000">
      <w:pPr>
        <w:ind w:firstLine="720"/>
        <w:rPr>
          <w:lang w:eastAsia="zh-CN"/>
        </w:rPr>
      </w:pPr>
      <w:r>
        <w:rPr>
          <w:rFonts w:hint="eastAsia"/>
          <w:lang w:eastAsia="zh-CN"/>
        </w:rPr>
        <w:t>归途系统总体业务流程以用户浏览、信息提交、系统校验、管理员审核和结果反馈为主线。游客可以浏览公开动物信息、救助信息和公告；普通用户或救助信息发布者在登录后可以发布动物档案、发布救助信息或提交领养申请。系统对提交数据进行校验并保存为待审核状态，管理员在后台统一审核相关内容。审核通过后，系统将信息公开展示或更新领养申请状态；审核驳回时，系统保存驳回原因并反馈给用户，如下图所示：</w:t>
      </w:r>
    </w:p>
    <w:p w14:paraId="52FF8F45" w14:textId="77777777" w:rsidR="00297150" w:rsidRDefault="00000000">
      <w:pPr>
        <w:spacing w:after="60" w:line="300" w:lineRule="auto"/>
        <w:jc w:val="center"/>
      </w:pPr>
      <w:r>
        <w:rPr>
          <w:rFonts w:ascii="宋体" w:hAnsi="宋体" w:cs="宋体"/>
          <w:noProof/>
          <w:sz w:val="24"/>
          <w:szCs w:val="24"/>
        </w:rPr>
        <w:lastRenderedPageBreak/>
        <w:drawing>
          <wp:inline distT="0" distB="0" distL="114300" distR="114300" wp14:anchorId="16B4F3E9" wp14:editId="36FDFCE0">
            <wp:extent cx="3517265" cy="7737475"/>
            <wp:effectExtent l="0" t="0" r="635" b="9525"/>
            <wp:docPr id="13"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 descr="IMG_256"/>
                    <pic:cNvPicPr>
                      <a:picLocks noChangeAspect="1"/>
                    </pic:cNvPicPr>
                  </pic:nvPicPr>
                  <pic:blipFill>
                    <a:blip r:embed="rId29"/>
                    <a:stretch>
                      <a:fillRect/>
                    </a:stretch>
                  </pic:blipFill>
                  <pic:spPr>
                    <a:xfrm>
                      <a:off x="0" y="0"/>
                      <a:ext cx="3517265" cy="7737475"/>
                    </a:xfrm>
                    <a:prstGeom prst="rect">
                      <a:avLst/>
                    </a:prstGeom>
                    <a:noFill/>
                    <a:ln w="9525">
                      <a:noFill/>
                    </a:ln>
                  </pic:spPr>
                </pic:pic>
              </a:graphicData>
            </a:graphic>
          </wp:inline>
        </w:drawing>
      </w:r>
    </w:p>
    <w:p w14:paraId="31282362" w14:textId="77777777" w:rsidR="00297150" w:rsidRDefault="00000000">
      <w:pPr>
        <w:spacing w:after="60" w:line="300" w:lineRule="auto"/>
        <w:jc w:val="center"/>
        <w:rPr>
          <w:lang w:eastAsia="zh-CN"/>
        </w:rPr>
      </w:pPr>
      <w:r>
        <w:rPr>
          <w:lang w:eastAsia="zh-CN"/>
        </w:rPr>
        <w:t>图</w:t>
      </w:r>
      <w:r>
        <w:rPr>
          <w:lang w:eastAsia="zh-CN"/>
        </w:rPr>
        <w:t xml:space="preserve">6-5 </w:t>
      </w:r>
      <w:r>
        <w:rPr>
          <w:lang w:eastAsia="zh-CN"/>
        </w:rPr>
        <w:t>归途系统总体业务流程图</w:t>
      </w:r>
    </w:p>
    <w:p w14:paraId="6BE22DDB" w14:textId="77777777" w:rsidR="00297150" w:rsidRDefault="00000000">
      <w:pPr>
        <w:pStyle w:val="21"/>
        <w:spacing w:before="100" w:after="80"/>
      </w:pPr>
      <w:bookmarkStart w:id="52" w:name="sec_6_3"/>
      <w:r>
        <w:rPr>
          <w:rFonts w:ascii="Times New Roman" w:eastAsia="宋体" w:hAnsi="Times New Roman" w:cs="Times New Roman"/>
        </w:rPr>
        <w:lastRenderedPageBreak/>
        <w:t xml:space="preserve">6.3 </w:t>
      </w:r>
      <w:proofErr w:type="spellStart"/>
      <w:r>
        <w:rPr>
          <w:rFonts w:ascii="Times New Roman" w:eastAsia="宋体" w:hAnsi="Times New Roman" w:cs="Times New Roman"/>
        </w:rPr>
        <w:t>数据流模型</w:t>
      </w:r>
      <w:bookmarkEnd w:id="52"/>
      <w:proofErr w:type="spellEnd"/>
    </w:p>
    <w:p w14:paraId="5F0620CB" w14:textId="77777777" w:rsidR="00297150" w:rsidRDefault="00000000">
      <w:pPr>
        <w:spacing w:after="60" w:line="300" w:lineRule="auto"/>
        <w:jc w:val="center"/>
        <w:rPr>
          <w:sz w:val="20"/>
        </w:rPr>
      </w:pPr>
      <w:r>
        <w:rPr>
          <w:noProof/>
        </w:rPr>
        <w:drawing>
          <wp:inline distT="0" distB="0" distL="114300" distR="114300" wp14:anchorId="48DADEF0" wp14:editId="0FA7748F">
            <wp:extent cx="5860415" cy="2340610"/>
            <wp:effectExtent l="0" t="0" r="6985" b="8890"/>
            <wp:docPr id="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
                    <pic:cNvPicPr>
                      <a:picLocks noChangeAspect="1"/>
                    </pic:cNvPicPr>
                  </pic:nvPicPr>
                  <pic:blipFill>
                    <a:blip r:embed="rId30"/>
                    <a:stretch>
                      <a:fillRect/>
                    </a:stretch>
                  </pic:blipFill>
                  <pic:spPr>
                    <a:xfrm>
                      <a:off x="0" y="0"/>
                      <a:ext cx="5860415" cy="2340610"/>
                    </a:xfrm>
                    <a:prstGeom prst="rect">
                      <a:avLst/>
                    </a:prstGeom>
                    <a:noFill/>
                    <a:ln>
                      <a:noFill/>
                    </a:ln>
                  </pic:spPr>
                </pic:pic>
              </a:graphicData>
            </a:graphic>
          </wp:inline>
        </w:drawing>
      </w:r>
    </w:p>
    <w:p w14:paraId="0924FDDE" w14:textId="77777777" w:rsidR="00297150" w:rsidRDefault="00000000">
      <w:pPr>
        <w:spacing w:after="60" w:line="300" w:lineRule="auto"/>
        <w:jc w:val="center"/>
        <w:rPr>
          <w:lang w:eastAsia="zh-CN"/>
        </w:rPr>
      </w:pPr>
      <w:r>
        <w:rPr>
          <w:lang w:eastAsia="zh-CN"/>
        </w:rPr>
        <w:t>图</w:t>
      </w:r>
      <w:r>
        <w:rPr>
          <w:lang w:eastAsia="zh-CN"/>
        </w:rPr>
        <w:t xml:space="preserve">6-6 </w:t>
      </w:r>
      <w:r>
        <w:rPr>
          <w:lang w:eastAsia="zh-CN"/>
        </w:rPr>
        <w:t>归途系统顶层数据流图</w:t>
      </w:r>
    </w:p>
    <w:p w14:paraId="6B2BD343" w14:textId="77777777" w:rsidR="00297150" w:rsidRDefault="00000000">
      <w:pPr>
        <w:pStyle w:val="21"/>
        <w:spacing w:before="100" w:after="80"/>
      </w:pPr>
      <w:bookmarkStart w:id="53" w:name="sec_6_4"/>
      <w:r>
        <w:rPr>
          <w:rFonts w:ascii="Times New Roman" w:eastAsia="宋体" w:hAnsi="Times New Roman" w:cs="Times New Roman"/>
        </w:rPr>
        <w:t xml:space="preserve">6.4 </w:t>
      </w:r>
      <w:proofErr w:type="spellStart"/>
      <w:r>
        <w:rPr>
          <w:rFonts w:ascii="Times New Roman" w:eastAsia="宋体" w:hAnsi="Times New Roman" w:cs="Times New Roman"/>
        </w:rPr>
        <w:t>数据模型</w:t>
      </w:r>
      <w:bookmarkEnd w:id="53"/>
      <w:proofErr w:type="spellEnd"/>
    </w:p>
    <w:p w14:paraId="0B54923A" w14:textId="77777777" w:rsidR="00297150" w:rsidRDefault="00000000">
      <w:pPr>
        <w:spacing w:after="60" w:line="300" w:lineRule="auto"/>
        <w:jc w:val="center"/>
        <w:rPr>
          <w:sz w:val="20"/>
        </w:rPr>
      </w:pPr>
      <w:r>
        <w:rPr>
          <w:noProof/>
        </w:rPr>
        <w:drawing>
          <wp:inline distT="0" distB="0" distL="114300" distR="114300" wp14:anchorId="262F3D7C" wp14:editId="7D5685FA">
            <wp:extent cx="5145405" cy="4499610"/>
            <wp:effectExtent l="0" t="0" r="10795" b="8890"/>
            <wp:docPr id="1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3"/>
                    <pic:cNvPicPr>
                      <a:picLocks noChangeAspect="1"/>
                    </pic:cNvPicPr>
                  </pic:nvPicPr>
                  <pic:blipFill>
                    <a:blip r:embed="rId31"/>
                    <a:srcRect r="1246"/>
                    <a:stretch>
                      <a:fillRect/>
                    </a:stretch>
                  </pic:blipFill>
                  <pic:spPr>
                    <a:xfrm>
                      <a:off x="0" y="0"/>
                      <a:ext cx="5145405" cy="4499610"/>
                    </a:xfrm>
                    <a:prstGeom prst="rect">
                      <a:avLst/>
                    </a:prstGeom>
                    <a:noFill/>
                    <a:ln>
                      <a:noFill/>
                    </a:ln>
                  </pic:spPr>
                </pic:pic>
              </a:graphicData>
            </a:graphic>
          </wp:inline>
        </w:drawing>
      </w:r>
    </w:p>
    <w:p w14:paraId="467A694D" w14:textId="77777777" w:rsidR="00297150" w:rsidRDefault="00000000">
      <w:pPr>
        <w:spacing w:after="60" w:line="300" w:lineRule="auto"/>
        <w:jc w:val="center"/>
        <w:rPr>
          <w:lang w:eastAsia="zh-CN"/>
        </w:rPr>
      </w:pPr>
      <w:r>
        <w:rPr>
          <w:lang w:eastAsia="zh-CN"/>
        </w:rPr>
        <w:t>图</w:t>
      </w:r>
      <w:r>
        <w:rPr>
          <w:lang w:eastAsia="zh-CN"/>
        </w:rPr>
        <w:t xml:space="preserve">6-7 </w:t>
      </w:r>
      <w:r>
        <w:rPr>
          <w:lang w:eastAsia="zh-CN"/>
        </w:rPr>
        <w:t>归途系统</w:t>
      </w:r>
      <w:r>
        <w:rPr>
          <w:lang w:eastAsia="zh-CN"/>
        </w:rPr>
        <w:t xml:space="preserve"> ER </w:t>
      </w:r>
      <w:r>
        <w:rPr>
          <w:lang w:eastAsia="zh-CN"/>
        </w:rPr>
        <w:t>图</w:t>
      </w:r>
    </w:p>
    <w:p w14:paraId="61268B95" w14:textId="77777777" w:rsidR="00297150" w:rsidRDefault="00000000">
      <w:pPr>
        <w:pStyle w:val="21"/>
        <w:spacing w:before="100" w:after="80"/>
        <w:rPr>
          <w:lang w:eastAsia="zh-CN"/>
        </w:rPr>
      </w:pPr>
      <w:bookmarkStart w:id="54" w:name="sec_6_5"/>
      <w:r>
        <w:rPr>
          <w:rFonts w:ascii="Times New Roman" w:eastAsia="宋体" w:hAnsi="Times New Roman" w:cs="Times New Roman"/>
          <w:lang w:eastAsia="zh-CN"/>
        </w:rPr>
        <w:lastRenderedPageBreak/>
        <w:t xml:space="preserve">6.5 </w:t>
      </w:r>
      <w:r>
        <w:rPr>
          <w:rFonts w:ascii="Times New Roman" w:eastAsia="宋体" w:hAnsi="Times New Roman" w:cs="Times New Roman"/>
          <w:lang w:eastAsia="zh-CN"/>
        </w:rPr>
        <w:t>状态模型</w:t>
      </w:r>
      <w:bookmarkEnd w:id="54"/>
    </w:p>
    <w:p w14:paraId="1EC5C074" w14:textId="77777777" w:rsidR="00297150" w:rsidRDefault="00000000">
      <w:pPr>
        <w:spacing w:after="60" w:line="300" w:lineRule="auto"/>
        <w:rPr>
          <w:lang w:eastAsia="zh-CN"/>
        </w:rPr>
      </w:pPr>
      <w:r>
        <w:rPr>
          <w:lang w:eastAsia="zh-CN"/>
        </w:rPr>
        <w:t>本节用于说明核心业务对象的状态流转。</w:t>
      </w:r>
    </w:p>
    <w:tbl>
      <w:tblPr>
        <w:tblStyle w:val="af4"/>
        <w:tblW w:w="0" w:type="auto"/>
        <w:jc w:val="center"/>
        <w:tblLook w:val="04A0" w:firstRow="1" w:lastRow="0" w:firstColumn="1" w:lastColumn="0" w:noHBand="0" w:noVBand="1"/>
      </w:tblPr>
      <w:tblGrid>
        <w:gridCol w:w="1701"/>
        <w:gridCol w:w="6803"/>
      </w:tblGrid>
      <w:tr w:rsidR="00297150" w14:paraId="6914D129" w14:textId="77777777">
        <w:trPr>
          <w:jc w:val="center"/>
        </w:trPr>
        <w:tc>
          <w:tcPr>
            <w:tcW w:w="1701"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374D625" w14:textId="77777777" w:rsidR="00297150" w:rsidRDefault="00000000">
            <w:pPr>
              <w:spacing w:after="60" w:line="300" w:lineRule="auto"/>
              <w:jc w:val="center"/>
            </w:pPr>
            <w:proofErr w:type="spellStart"/>
            <w:r>
              <w:rPr>
                <w:b/>
              </w:rPr>
              <w:t>对象</w:t>
            </w:r>
            <w:proofErr w:type="spellEnd"/>
          </w:p>
        </w:tc>
        <w:tc>
          <w:tcPr>
            <w:tcW w:w="680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447FF2A" w14:textId="77777777" w:rsidR="00297150" w:rsidRDefault="00000000">
            <w:pPr>
              <w:spacing w:after="60" w:line="300" w:lineRule="auto"/>
              <w:jc w:val="center"/>
            </w:pPr>
            <w:proofErr w:type="spellStart"/>
            <w:r>
              <w:rPr>
                <w:b/>
              </w:rPr>
              <w:t>状态流转建议</w:t>
            </w:r>
            <w:proofErr w:type="spellEnd"/>
          </w:p>
        </w:tc>
      </w:tr>
      <w:tr w:rsidR="00297150" w14:paraId="4795949F" w14:textId="77777777">
        <w:trPr>
          <w:jc w:val="center"/>
        </w:trPr>
        <w:tc>
          <w:tcPr>
            <w:tcW w:w="1701" w:type="dxa"/>
            <w:tcBorders>
              <w:top w:val="single" w:sz="8" w:space="0" w:color="000000"/>
              <w:left w:val="single" w:sz="8" w:space="0" w:color="000000"/>
              <w:bottom w:val="single" w:sz="8" w:space="0" w:color="000000"/>
              <w:right w:val="single" w:sz="8" w:space="0" w:color="000000"/>
            </w:tcBorders>
            <w:vAlign w:val="center"/>
          </w:tcPr>
          <w:p w14:paraId="5EA9091B" w14:textId="77777777" w:rsidR="00297150" w:rsidRDefault="00000000">
            <w:pPr>
              <w:spacing w:after="60" w:line="300" w:lineRule="auto"/>
            </w:pPr>
            <w:proofErr w:type="spellStart"/>
            <w:r>
              <w:t>动物档案</w:t>
            </w:r>
            <w:proofErr w:type="spellEnd"/>
          </w:p>
        </w:tc>
        <w:tc>
          <w:tcPr>
            <w:tcW w:w="6803" w:type="dxa"/>
            <w:tcBorders>
              <w:top w:val="single" w:sz="8" w:space="0" w:color="000000"/>
              <w:left w:val="single" w:sz="8" w:space="0" w:color="000000"/>
              <w:bottom w:val="single" w:sz="8" w:space="0" w:color="000000"/>
              <w:right w:val="single" w:sz="8" w:space="0" w:color="000000"/>
            </w:tcBorders>
            <w:vAlign w:val="center"/>
          </w:tcPr>
          <w:p w14:paraId="15CF2A47" w14:textId="77777777" w:rsidR="00297150" w:rsidRDefault="00000000">
            <w:pPr>
              <w:spacing w:after="60" w:line="300" w:lineRule="auto"/>
              <w:rPr>
                <w:lang w:eastAsia="zh-CN"/>
              </w:rPr>
            </w:pPr>
            <w:r>
              <w:rPr>
                <w:lang w:eastAsia="zh-CN"/>
              </w:rPr>
              <w:t>待审核</w:t>
            </w:r>
            <w:r>
              <w:rPr>
                <w:lang w:eastAsia="zh-CN"/>
              </w:rPr>
              <w:t xml:space="preserve"> → </w:t>
            </w:r>
            <w:r>
              <w:rPr>
                <w:lang w:eastAsia="zh-CN"/>
              </w:rPr>
              <w:t>已驳回</w:t>
            </w:r>
            <w:r>
              <w:rPr>
                <w:lang w:eastAsia="zh-CN"/>
              </w:rPr>
              <w:t xml:space="preserve"> / </w:t>
            </w:r>
            <w:r>
              <w:rPr>
                <w:lang w:eastAsia="zh-CN"/>
              </w:rPr>
              <w:t>待领养；待领养</w:t>
            </w:r>
            <w:r>
              <w:rPr>
                <w:lang w:eastAsia="zh-CN"/>
              </w:rPr>
              <w:t xml:space="preserve"> → </w:t>
            </w:r>
            <w:r>
              <w:rPr>
                <w:lang w:eastAsia="zh-CN"/>
              </w:rPr>
              <w:t>已领养</w:t>
            </w:r>
            <w:r>
              <w:rPr>
                <w:lang w:eastAsia="zh-CN"/>
              </w:rPr>
              <w:t xml:space="preserve"> / </w:t>
            </w:r>
            <w:r>
              <w:rPr>
                <w:lang w:eastAsia="zh-CN"/>
              </w:rPr>
              <w:t>已下架</w:t>
            </w:r>
          </w:p>
        </w:tc>
      </w:tr>
      <w:tr w:rsidR="00297150" w14:paraId="5F3AB560" w14:textId="77777777">
        <w:trPr>
          <w:jc w:val="center"/>
        </w:trPr>
        <w:tc>
          <w:tcPr>
            <w:tcW w:w="1701" w:type="dxa"/>
            <w:tcBorders>
              <w:top w:val="single" w:sz="8" w:space="0" w:color="000000"/>
              <w:left w:val="single" w:sz="8" w:space="0" w:color="000000"/>
              <w:bottom w:val="single" w:sz="8" w:space="0" w:color="000000"/>
              <w:right w:val="single" w:sz="8" w:space="0" w:color="000000"/>
            </w:tcBorders>
            <w:vAlign w:val="center"/>
          </w:tcPr>
          <w:p w14:paraId="507385C1" w14:textId="77777777" w:rsidR="00297150" w:rsidRDefault="00000000">
            <w:pPr>
              <w:spacing w:after="60" w:line="300" w:lineRule="auto"/>
            </w:pPr>
            <w:proofErr w:type="spellStart"/>
            <w:r>
              <w:t>救助信息</w:t>
            </w:r>
            <w:proofErr w:type="spellEnd"/>
          </w:p>
        </w:tc>
        <w:tc>
          <w:tcPr>
            <w:tcW w:w="6803" w:type="dxa"/>
            <w:tcBorders>
              <w:top w:val="single" w:sz="8" w:space="0" w:color="000000"/>
              <w:left w:val="single" w:sz="8" w:space="0" w:color="000000"/>
              <w:bottom w:val="single" w:sz="8" w:space="0" w:color="000000"/>
              <w:right w:val="single" w:sz="8" w:space="0" w:color="000000"/>
            </w:tcBorders>
            <w:vAlign w:val="center"/>
          </w:tcPr>
          <w:p w14:paraId="7ADF2FD3" w14:textId="77777777" w:rsidR="00297150" w:rsidRDefault="00000000">
            <w:pPr>
              <w:spacing w:after="60" w:line="300" w:lineRule="auto"/>
              <w:rPr>
                <w:lang w:eastAsia="zh-CN"/>
              </w:rPr>
            </w:pPr>
            <w:r>
              <w:rPr>
                <w:lang w:eastAsia="zh-CN"/>
              </w:rPr>
              <w:t>待审核</w:t>
            </w:r>
            <w:r>
              <w:rPr>
                <w:lang w:eastAsia="zh-CN"/>
              </w:rPr>
              <w:t xml:space="preserve"> → </w:t>
            </w:r>
            <w:r>
              <w:rPr>
                <w:lang w:eastAsia="zh-CN"/>
              </w:rPr>
              <w:t>已驳回</w:t>
            </w:r>
            <w:r>
              <w:rPr>
                <w:lang w:eastAsia="zh-CN"/>
              </w:rPr>
              <w:t xml:space="preserve"> / </w:t>
            </w:r>
            <w:r>
              <w:rPr>
                <w:lang w:eastAsia="zh-CN"/>
              </w:rPr>
              <w:t>待处理；待处理</w:t>
            </w:r>
            <w:r>
              <w:rPr>
                <w:lang w:eastAsia="zh-CN"/>
              </w:rPr>
              <w:t xml:space="preserve"> → </w:t>
            </w:r>
            <w:r>
              <w:rPr>
                <w:lang w:eastAsia="zh-CN"/>
              </w:rPr>
              <w:t>处理中</w:t>
            </w:r>
            <w:r>
              <w:rPr>
                <w:lang w:eastAsia="zh-CN"/>
              </w:rPr>
              <w:t xml:space="preserve"> → </w:t>
            </w:r>
            <w:r>
              <w:rPr>
                <w:lang w:eastAsia="zh-CN"/>
              </w:rPr>
              <w:t>已完成</w:t>
            </w:r>
          </w:p>
        </w:tc>
      </w:tr>
      <w:tr w:rsidR="00297150" w14:paraId="60565A30" w14:textId="77777777">
        <w:trPr>
          <w:jc w:val="center"/>
        </w:trPr>
        <w:tc>
          <w:tcPr>
            <w:tcW w:w="1701" w:type="dxa"/>
            <w:tcBorders>
              <w:top w:val="single" w:sz="8" w:space="0" w:color="000000"/>
              <w:left w:val="single" w:sz="8" w:space="0" w:color="000000"/>
              <w:bottom w:val="single" w:sz="8" w:space="0" w:color="000000"/>
              <w:right w:val="single" w:sz="8" w:space="0" w:color="000000"/>
            </w:tcBorders>
            <w:vAlign w:val="center"/>
          </w:tcPr>
          <w:p w14:paraId="6A4D0A4D" w14:textId="77777777" w:rsidR="00297150" w:rsidRDefault="00000000">
            <w:pPr>
              <w:spacing w:after="60" w:line="300" w:lineRule="auto"/>
            </w:pPr>
            <w:proofErr w:type="spellStart"/>
            <w:r>
              <w:t>领养申请</w:t>
            </w:r>
            <w:proofErr w:type="spellEnd"/>
          </w:p>
        </w:tc>
        <w:tc>
          <w:tcPr>
            <w:tcW w:w="6803" w:type="dxa"/>
            <w:tcBorders>
              <w:top w:val="single" w:sz="8" w:space="0" w:color="000000"/>
              <w:left w:val="single" w:sz="8" w:space="0" w:color="000000"/>
              <w:bottom w:val="single" w:sz="8" w:space="0" w:color="000000"/>
              <w:right w:val="single" w:sz="8" w:space="0" w:color="000000"/>
            </w:tcBorders>
            <w:vAlign w:val="center"/>
          </w:tcPr>
          <w:p w14:paraId="2891116D" w14:textId="77777777" w:rsidR="00297150" w:rsidRDefault="00000000">
            <w:pPr>
              <w:spacing w:after="60" w:line="300" w:lineRule="auto"/>
              <w:rPr>
                <w:lang w:eastAsia="zh-CN"/>
              </w:rPr>
            </w:pPr>
            <w:r>
              <w:rPr>
                <w:lang w:eastAsia="zh-CN"/>
              </w:rPr>
              <w:t>待审核</w:t>
            </w:r>
            <w:r>
              <w:rPr>
                <w:lang w:eastAsia="zh-CN"/>
              </w:rPr>
              <w:t xml:space="preserve"> → </w:t>
            </w:r>
            <w:r>
              <w:rPr>
                <w:lang w:eastAsia="zh-CN"/>
              </w:rPr>
              <w:t>已通过</w:t>
            </w:r>
            <w:r>
              <w:rPr>
                <w:lang w:eastAsia="zh-CN"/>
              </w:rPr>
              <w:t xml:space="preserve"> / </w:t>
            </w:r>
            <w:r>
              <w:rPr>
                <w:lang w:eastAsia="zh-CN"/>
              </w:rPr>
              <w:t>已驳回</w:t>
            </w:r>
            <w:r>
              <w:rPr>
                <w:lang w:eastAsia="zh-CN"/>
              </w:rPr>
              <w:t xml:space="preserve"> / </w:t>
            </w:r>
            <w:r>
              <w:rPr>
                <w:lang w:eastAsia="zh-CN"/>
              </w:rPr>
              <w:t>已取消</w:t>
            </w:r>
          </w:p>
        </w:tc>
      </w:tr>
      <w:tr w:rsidR="00297150" w14:paraId="3D7323C8" w14:textId="77777777">
        <w:trPr>
          <w:jc w:val="center"/>
        </w:trPr>
        <w:tc>
          <w:tcPr>
            <w:tcW w:w="1701" w:type="dxa"/>
            <w:tcBorders>
              <w:top w:val="single" w:sz="8" w:space="0" w:color="000000"/>
              <w:left w:val="single" w:sz="8" w:space="0" w:color="000000"/>
              <w:bottom w:val="single" w:sz="8" w:space="0" w:color="000000"/>
              <w:right w:val="single" w:sz="8" w:space="0" w:color="000000"/>
            </w:tcBorders>
            <w:vAlign w:val="center"/>
          </w:tcPr>
          <w:p w14:paraId="6BCECA3D" w14:textId="77777777" w:rsidR="00297150" w:rsidRDefault="00000000">
            <w:pPr>
              <w:spacing w:after="60" w:line="300" w:lineRule="auto"/>
            </w:pPr>
            <w:proofErr w:type="spellStart"/>
            <w:r>
              <w:t>公告</w:t>
            </w:r>
            <w:proofErr w:type="spellEnd"/>
          </w:p>
        </w:tc>
        <w:tc>
          <w:tcPr>
            <w:tcW w:w="6803" w:type="dxa"/>
            <w:tcBorders>
              <w:top w:val="single" w:sz="8" w:space="0" w:color="000000"/>
              <w:left w:val="single" w:sz="8" w:space="0" w:color="000000"/>
              <w:bottom w:val="single" w:sz="8" w:space="0" w:color="000000"/>
              <w:right w:val="single" w:sz="8" w:space="0" w:color="000000"/>
            </w:tcBorders>
            <w:vAlign w:val="center"/>
          </w:tcPr>
          <w:p w14:paraId="77316817" w14:textId="77777777" w:rsidR="00297150" w:rsidRDefault="00000000">
            <w:pPr>
              <w:spacing w:after="60" w:line="300" w:lineRule="auto"/>
              <w:rPr>
                <w:lang w:eastAsia="zh-CN"/>
              </w:rPr>
            </w:pPr>
            <w:r>
              <w:rPr>
                <w:lang w:eastAsia="zh-CN"/>
              </w:rPr>
              <w:t>草稿</w:t>
            </w:r>
            <w:r>
              <w:rPr>
                <w:lang w:eastAsia="zh-CN"/>
              </w:rPr>
              <w:t xml:space="preserve"> → </w:t>
            </w:r>
            <w:r>
              <w:rPr>
                <w:lang w:eastAsia="zh-CN"/>
              </w:rPr>
              <w:t>已发布</w:t>
            </w:r>
            <w:r>
              <w:rPr>
                <w:lang w:eastAsia="zh-CN"/>
              </w:rPr>
              <w:t xml:space="preserve"> → </w:t>
            </w:r>
            <w:r>
              <w:rPr>
                <w:lang w:eastAsia="zh-CN"/>
              </w:rPr>
              <w:t>已下架</w:t>
            </w:r>
          </w:p>
        </w:tc>
      </w:tr>
    </w:tbl>
    <w:p w14:paraId="05307904" w14:textId="77777777" w:rsidR="00297150" w:rsidRDefault="00000000">
      <w:r>
        <w:rPr>
          <w:rFonts w:ascii="宋体" w:hAnsi="宋体" w:cs="宋体"/>
          <w:noProof/>
          <w:sz w:val="24"/>
          <w:szCs w:val="24"/>
        </w:rPr>
        <w:drawing>
          <wp:inline distT="0" distB="0" distL="114300" distR="114300" wp14:anchorId="7B5EB00B" wp14:editId="7A94894F">
            <wp:extent cx="5857240" cy="3173095"/>
            <wp:effectExtent l="0" t="0" r="10160" b="1905"/>
            <wp:docPr id="18"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3" descr="IMG_256"/>
                    <pic:cNvPicPr>
                      <a:picLocks noChangeAspect="1"/>
                    </pic:cNvPicPr>
                  </pic:nvPicPr>
                  <pic:blipFill>
                    <a:blip r:embed="rId32"/>
                    <a:stretch>
                      <a:fillRect/>
                    </a:stretch>
                  </pic:blipFill>
                  <pic:spPr>
                    <a:xfrm>
                      <a:off x="0" y="0"/>
                      <a:ext cx="5857240" cy="3173095"/>
                    </a:xfrm>
                    <a:prstGeom prst="rect">
                      <a:avLst/>
                    </a:prstGeom>
                    <a:noFill/>
                    <a:ln w="9525">
                      <a:noFill/>
                    </a:ln>
                  </pic:spPr>
                </pic:pic>
              </a:graphicData>
            </a:graphic>
          </wp:inline>
        </w:drawing>
      </w:r>
    </w:p>
    <w:p w14:paraId="2F9F3B43" w14:textId="77777777" w:rsidR="00297150" w:rsidRDefault="00297150"/>
    <w:p w14:paraId="0AB144A5" w14:textId="77777777" w:rsidR="00297150" w:rsidRDefault="00000000">
      <w:pPr>
        <w:spacing w:after="60" w:line="300" w:lineRule="auto"/>
        <w:jc w:val="center"/>
      </w:pPr>
      <w:r>
        <w:rPr>
          <w:sz w:val="20"/>
        </w:rPr>
        <w:t>图</w:t>
      </w:r>
      <w:r>
        <w:rPr>
          <w:sz w:val="20"/>
        </w:rPr>
        <w:t xml:space="preserve">6-8 </w:t>
      </w:r>
      <w:proofErr w:type="spellStart"/>
      <w:r>
        <w:rPr>
          <w:sz w:val="20"/>
        </w:rPr>
        <w:t>核心对象状态图</w:t>
      </w:r>
      <w:proofErr w:type="spellEnd"/>
    </w:p>
    <w:p w14:paraId="4DA33679" w14:textId="77777777" w:rsidR="00297150" w:rsidRDefault="00297150"/>
    <w:sectPr w:rsidR="00297150">
      <w:footerReference w:type="default" r:id="rId33"/>
      <w:pgSz w:w="12240" w:h="15840"/>
      <w:pgMar w:top="1417" w:right="1417" w:bottom="1417" w:left="158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95AE24" w14:textId="77777777" w:rsidR="00184CBF" w:rsidRDefault="00184CBF">
      <w:pPr>
        <w:spacing w:line="240" w:lineRule="auto"/>
      </w:pPr>
      <w:r>
        <w:separator/>
      </w:r>
    </w:p>
  </w:endnote>
  <w:endnote w:type="continuationSeparator" w:id="0">
    <w:p w14:paraId="55A17CD2" w14:textId="77777777" w:rsidR="00184CBF" w:rsidRDefault="00184CB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833F9" w14:textId="77777777" w:rsidR="00297150" w:rsidRDefault="00000000">
    <w:pPr>
      <w:pStyle w:val="ab"/>
      <w:jc w:val="center"/>
    </w:pPr>
    <w:r>
      <w:rPr>
        <w:noProof/>
      </w:rPr>
      <mc:AlternateContent>
        <mc:Choice Requires="wps">
          <w:drawing>
            <wp:anchor distT="0" distB="0" distL="114300" distR="114300" simplePos="0" relativeHeight="251659264" behindDoc="0" locked="0" layoutInCell="1" allowOverlap="1" wp14:anchorId="7FBD6E51" wp14:editId="213E1C54">
              <wp:simplePos x="0" y="0"/>
              <wp:positionH relativeFrom="margin">
                <wp:align>center</wp:align>
              </wp:positionH>
              <wp:positionV relativeFrom="paragraph">
                <wp:posOffset>0</wp:posOffset>
              </wp:positionV>
              <wp:extent cx="1828800" cy="1828800"/>
              <wp:effectExtent l="0" t="0" r="0" b="0"/>
              <wp:wrapNone/>
              <wp:docPr id="16" name="文本框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6D18294" w14:textId="77777777" w:rsidR="00297150" w:rsidRDefault="00000000">
                          <w:pPr>
                            <w:pStyle w:val="ab"/>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fldSimple w:instr=" NUMPAGES  \* MERGEFORMAT ">
                            <w:r>
                              <w:t>23</w:t>
                            </w:r>
                          </w:fldSimple>
                          <w:r>
                            <w:t xml:space="preserve"> </w:t>
                          </w:r>
                          <w:r>
                            <w:t>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FBD6E51" id="_x0000_t202" coordsize="21600,21600" o:spt="202" path="m,l,21600r21600,l21600,xe">
              <v:stroke joinstyle="miter"/>
              <v:path gradientshapeok="t" o:connecttype="rect"/>
            </v:shapetype>
            <v:shape id="文本框 16" o:spid="_x0000_s1026"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66D18294" w14:textId="77777777" w:rsidR="00297150" w:rsidRDefault="00000000">
                    <w:pPr>
                      <w:pStyle w:val="ab"/>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fldSimple w:instr=" NUMPAGES  \* MERGEFORMAT ">
                      <w:r>
                        <w:t>23</w:t>
                      </w:r>
                    </w:fldSimple>
                    <w:r>
                      <w:t xml:space="preserve"> </w:t>
                    </w:r>
                    <w:r>
                      <w:t>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4560A7" w14:textId="77777777" w:rsidR="00184CBF" w:rsidRDefault="00184CBF">
      <w:pPr>
        <w:spacing w:after="0"/>
      </w:pPr>
      <w:r>
        <w:separator/>
      </w:r>
    </w:p>
  </w:footnote>
  <w:footnote w:type="continuationSeparator" w:id="0">
    <w:p w14:paraId="09B0A563" w14:textId="77777777" w:rsidR="00184CBF" w:rsidRDefault="00184CB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num w:numId="1" w16cid:durableId="1296985931">
    <w:abstractNumId w:val="1"/>
  </w:num>
  <w:num w:numId="2" w16cid:durableId="288241353">
    <w:abstractNumId w:val="4"/>
  </w:num>
  <w:num w:numId="3" w16cid:durableId="799493171">
    <w:abstractNumId w:val="5"/>
  </w:num>
  <w:num w:numId="4" w16cid:durableId="619335860">
    <w:abstractNumId w:val="2"/>
  </w:num>
  <w:num w:numId="5" w16cid:durableId="866986020">
    <w:abstractNumId w:val="0"/>
  </w:num>
  <w:num w:numId="6" w16cid:durableId="6119384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7DA6"/>
    <w:rsid w:val="0015074B"/>
    <w:rsid w:val="00184CBF"/>
    <w:rsid w:val="001F09AE"/>
    <w:rsid w:val="0029639D"/>
    <w:rsid w:val="00297150"/>
    <w:rsid w:val="002A0D15"/>
    <w:rsid w:val="00326F90"/>
    <w:rsid w:val="00463FD9"/>
    <w:rsid w:val="00581D27"/>
    <w:rsid w:val="007C2642"/>
    <w:rsid w:val="00AA1D8D"/>
    <w:rsid w:val="00B47730"/>
    <w:rsid w:val="00C8225A"/>
    <w:rsid w:val="00CB0664"/>
    <w:rsid w:val="00CB6F6E"/>
    <w:rsid w:val="00DA5670"/>
    <w:rsid w:val="00F705C7"/>
    <w:rsid w:val="00FC693F"/>
    <w:rsid w:val="068E41AA"/>
    <w:rsid w:val="07DB719B"/>
    <w:rsid w:val="11822C48"/>
    <w:rsid w:val="270E6545"/>
    <w:rsid w:val="2C395F1A"/>
    <w:rsid w:val="4E497039"/>
    <w:rsid w:val="7DD2775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01C2B0E"/>
  <w14:defaultImageDpi w14:val="300"/>
  <w15:docId w15:val="{86BE2588-4814-48B0-A909-A960F9D9A3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qFormat="1"/>
    <w:lsdException w:name="Colorful Grid" w:uiPriority="73" w:qFormat="1"/>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qFormat="1"/>
    <w:lsdException w:name="Colorful List Accent 1" w:uiPriority="72" w:qFormat="1"/>
    <w:lsdException w:name="Colorful Grid Accent 1" w:uiPriority="73" w:qFormat="1"/>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qFormat="1"/>
    <w:lsdException w:name="Colorful Grid Accent 2" w:uiPriority="73" w:qFormat="1"/>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qFormat="1"/>
    <w:lsdException w:name="Colorful Grid Accent 3" w:uiPriority="73" w:qFormat="1"/>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2A0D15"/>
    <w:pPr>
      <w:spacing w:after="200" w:line="276" w:lineRule="auto"/>
    </w:pPr>
    <w:rPr>
      <w:color w:val="000000"/>
      <w:sz w:val="21"/>
      <w:szCs w:val="22"/>
      <w:lang w:eastAsia="en-US"/>
    </w:rPr>
  </w:style>
  <w:style w:type="paragraph" w:styleId="1">
    <w:name w:val="heading 1"/>
    <w:basedOn w:val="a1"/>
    <w:next w:val="a1"/>
    <w:link w:val="10"/>
    <w:uiPriority w:val="9"/>
    <w:qFormat/>
    <w:pPr>
      <w:keepNext/>
      <w:keepLines/>
      <w:spacing w:before="480" w:after="0"/>
      <w:outlineLvl w:val="0"/>
    </w:pPr>
    <w:rPr>
      <w:rFonts w:asciiTheme="majorHAnsi" w:eastAsiaTheme="majorEastAsia" w:hAnsiTheme="majorHAnsi" w:cstheme="majorBidi"/>
      <w:b/>
      <w:bCs/>
      <w:sz w:val="28"/>
      <w:szCs w:val="28"/>
    </w:rPr>
  </w:style>
  <w:style w:type="paragraph" w:styleId="21">
    <w:name w:val="heading 2"/>
    <w:basedOn w:val="a1"/>
    <w:next w:val="a1"/>
    <w:link w:val="22"/>
    <w:uiPriority w:val="9"/>
    <w:unhideWhenUsed/>
    <w:qFormat/>
    <w:pPr>
      <w:keepNext/>
      <w:keepLines/>
      <w:spacing w:before="200" w:after="0"/>
      <w:outlineLvl w:val="1"/>
    </w:pPr>
    <w:rPr>
      <w:rFonts w:asciiTheme="majorHAnsi" w:eastAsiaTheme="majorEastAsia" w:hAnsiTheme="majorHAnsi" w:cstheme="majorBidi"/>
      <w:b/>
      <w:bCs/>
      <w:sz w:val="26"/>
      <w:szCs w:val="26"/>
    </w:rPr>
  </w:style>
  <w:style w:type="paragraph" w:styleId="31">
    <w:name w:val="heading 3"/>
    <w:basedOn w:val="a1"/>
    <w:next w:val="a1"/>
    <w:link w:val="32"/>
    <w:uiPriority w:val="9"/>
    <w:unhideWhenUsed/>
    <w:qFormat/>
    <w:pPr>
      <w:keepNext/>
      <w:keepLines/>
      <w:spacing w:before="200" w:after="0"/>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eastAsia="en-US"/>
    </w:rPr>
  </w:style>
  <w:style w:type="paragraph" w:styleId="33">
    <w:name w:val="List 3"/>
    <w:basedOn w:val="a1"/>
    <w:uiPriority w:val="99"/>
    <w:unhideWhenUsed/>
    <w:qFormat/>
    <w:pPr>
      <w:ind w:left="1080" w:hanging="360"/>
      <w:contextualSpacing/>
    </w:pPr>
  </w:style>
  <w:style w:type="paragraph" w:styleId="2">
    <w:name w:val="List Number 2"/>
    <w:basedOn w:val="a1"/>
    <w:uiPriority w:val="99"/>
    <w:unhideWhenUsed/>
    <w:qFormat/>
    <w:pPr>
      <w:numPr>
        <w:numId w:val="1"/>
      </w:numPr>
      <w:contextualSpacing/>
    </w:pPr>
  </w:style>
  <w:style w:type="paragraph" w:styleId="a">
    <w:name w:val="List Number"/>
    <w:basedOn w:val="a1"/>
    <w:uiPriority w:val="99"/>
    <w:unhideWhenUsed/>
    <w:qFormat/>
    <w:pPr>
      <w:numPr>
        <w:numId w:val="2"/>
      </w:numPr>
      <w:contextualSpacing/>
    </w:pPr>
  </w:style>
  <w:style w:type="paragraph" w:styleId="a7">
    <w:name w:val="caption"/>
    <w:basedOn w:val="a1"/>
    <w:next w:val="a1"/>
    <w:uiPriority w:val="35"/>
    <w:semiHidden/>
    <w:unhideWhenUsed/>
    <w:qFormat/>
    <w:pPr>
      <w:spacing w:line="240" w:lineRule="auto"/>
    </w:pPr>
    <w:rPr>
      <w:b/>
      <w:bCs/>
      <w:color w:val="4F81BD" w:themeColor="accent1"/>
      <w:sz w:val="18"/>
      <w:szCs w:val="18"/>
    </w:rPr>
  </w:style>
  <w:style w:type="paragraph" w:styleId="a0">
    <w:name w:val="List Bullet"/>
    <w:basedOn w:val="a1"/>
    <w:uiPriority w:val="99"/>
    <w:unhideWhenUsed/>
    <w:qFormat/>
    <w:pPr>
      <w:numPr>
        <w:numId w:val="3"/>
      </w:numPr>
      <w:contextualSpacing/>
    </w:pPr>
  </w:style>
  <w:style w:type="paragraph" w:styleId="34">
    <w:name w:val="Body Text 3"/>
    <w:basedOn w:val="a1"/>
    <w:link w:val="35"/>
    <w:uiPriority w:val="99"/>
    <w:unhideWhenUsed/>
    <w:qFormat/>
    <w:pPr>
      <w:spacing w:after="120"/>
    </w:pPr>
    <w:rPr>
      <w:sz w:val="16"/>
      <w:szCs w:val="16"/>
    </w:rPr>
  </w:style>
  <w:style w:type="paragraph" w:styleId="30">
    <w:name w:val="List Bullet 3"/>
    <w:basedOn w:val="a1"/>
    <w:uiPriority w:val="99"/>
    <w:unhideWhenUsed/>
    <w:qFormat/>
    <w:pPr>
      <w:numPr>
        <w:numId w:val="4"/>
      </w:numPr>
      <w:contextualSpacing/>
    </w:pPr>
  </w:style>
  <w:style w:type="paragraph" w:styleId="a8">
    <w:name w:val="Body Text"/>
    <w:basedOn w:val="a1"/>
    <w:link w:val="a9"/>
    <w:uiPriority w:val="99"/>
    <w:unhideWhenUsed/>
    <w:qFormat/>
    <w:pPr>
      <w:spacing w:after="120"/>
    </w:pPr>
  </w:style>
  <w:style w:type="paragraph" w:styleId="3">
    <w:name w:val="List Number 3"/>
    <w:basedOn w:val="a1"/>
    <w:uiPriority w:val="99"/>
    <w:unhideWhenUsed/>
    <w:qFormat/>
    <w:pPr>
      <w:numPr>
        <w:numId w:val="5"/>
      </w:numPr>
      <w:contextualSpacing/>
    </w:pPr>
  </w:style>
  <w:style w:type="paragraph" w:styleId="23">
    <w:name w:val="List 2"/>
    <w:basedOn w:val="a1"/>
    <w:uiPriority w:val="99"/>
    <w:unhideWhenUsed/>
    <w:qFormat/>
    <w:pPr>
      <w:ind w:left="720" w:hanging="360"/>
      <w:contextualSpacing/>
    </w:pPr>
  </w:style>
  <w:style w:type="paragraph" w:styleId="aa">
    <w:name w:val="List Continue"/>
    <w:basedOn w:val="a1"/>
    <w:uiPriority w:val="99"/>
    <w:unhideWhenUsed/>
    <w:qFormat/>
    <w:pPr>
      <w:spacing w:after="120"/>
      <w:ind w:left="360"/>
      <w:contextualSpacing/>
    </w:pPr>
  </w:style>
  <w:style w:type="paragraph" w:styleId="20">
    <w:name w:val="List Bullet 2"/>
    <w:basedOn w:val="a1"/>
    <w:uiPriority w:val="99"/>
    <w:unhideWhenUsed/>
    <w:qFormat/>
    <w:pPr>
      <w:numPr>
        <w:numId w:val="6"/>
      </w:numPr>
      <w:contextualSpacing/>
    </w:pPr>
  </w:style>
  <w:style w:type="paragraph" w:styleId="ab">
    <w:name w:val="footer"/>
    <w:basedOn w:val="a1"/>
    <w:link w:val="ac"/>
    <w:uiPriority w:val="99"/>
    <w:unhideWhenUsed/>
    <w:qFormat/>
    <w:pPr>
      <w:tabs>
        <w:tab w:val="center" w:pos="4680"/>
        <w:tab w:val="right" w:pos="9360"/>
      </w:tabs>
      <w:spacing w:after="0" w:line="240" w:lineRule="auto"/>
    </w:pPr>
  </w:style>
  <w:style w:type="paragraph" w:styleId="ad">
    <w:name w:val="header"/>
    <w:basedOn w:val="a1"/>
    <w:link w:val="ae"/>
    <w:uiPriority w:val="99"/>
    <w:unhideWhenUsed/>
    <w:qFormat/>
    <w:pPr>
      <w:tabs>
        <w:tab w:val="center" w:pos="4680"/>
        <w:tab w:val="right" w:pos="9360"/>
      </w:tabs>
      <w:spacing w:after="0" w:line="240" w:lineRule="auto"/>
    </w:pPr>
  </w:style>
  <w:style w:type="paragraph" w:styleId="af">
    <w:name w:val="Subtitle"/>
    <w:basedOn w:val="a1"/>
    <w:next w:val="a1"/>
    <w:link w:val="af0"/>
    <w:uiPriority w:val="11"/>
    <w:qFormat/>
    <w:rPr>
      <w:rFonts w:asciiTheme="majorHAnsi" w:eastAsiaTheme="majorEastAsia" w:hAnsiTheme="majorHAnsi" w:cstheme="majorBidi"/>
      <w:i/>
      <w:iCs/>
      <w:color w:val="4F81BD" w:themeColor="accent1"/>
      <w:spacing w:val="15"/>
      <w:sz w:val="24"/>
      <w:szCs w:val="24"/>
    </w:rPr>
  </w:style>
  <w:style w:type="paragraph" w:styleId="af1">
    <w:name w:val="List"/>
    <w:basedOn w:val="a1"/>
    <w:uiPriority w:val="99"/>
    <w:unhideWhenUsed/>
    <w:qFormat/>
    <w:pPr>
      <w:ind w:left="360" w:hanging="360"/>
      <w:contextualSpacing/>
    </w:pPr>
  </w:style>
  <w:style w:type="paragraph" w:styleId="24">
    <w:name w:val="Body Text 2"/>
    <w:basedOn w:val="a1"/>
    <w:link w:val="25"/>
    <w:uiPriority w:val="99"/>
    <w:unhideWhenUsed/>
    <w:qFormat/>
    <w:pPr>
      <w:spacing w:after="120" w:line="480" w:lineRule="auto"/>
    </w:pPr>
  </w:style>
  <w:style w:type="paragraph" w:styleId="26">
    <w:name w:val="List Continue 2"/>
    <w:basedOn w:val="a1"/>
    <w:uiPriority w:val="99"/>
    <w:unhideWhenUsed/>
    <w:qFormat/>
    <w:pPr>
      <w:spacing w:after="120"/>
      <w:ind w:left="720"/>
      <w:contextualSpacing/>
    </w:pPr>
  </w:style>
  <w:style w:type="paragraph" w:styleId="36">
    <w:name w:val="List Continue 3"/>
    <w:basedOn w:val="a1"/>
    <w:uiPriority w:val="99"/>
    <w:unhideWhenUsed/>
    <w:qFormat/>
    <w:pPr>
      <w:spacing w:after="120"/>
      <w:ind w:left="1080"/>
      <w:contextualSpacing/>
    </w:pPr>
  </w:style>
  <w:style w:type="paragraph" w:styleId="af2">
    <w:name w:val="Title"/>
    <w:basedOn w:val="a1"/>
    <w:next w:val="a1"/>
    <w:link w:val="af3"/>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52"/>
      <w:szCs w:val="52"/>
    </w:rPr>
  </w:style>
  <w:style w:type="table" w:styleId="af4">
    <w:name w:val="Table Grid"/>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5">
    <w:name w:val="Light Shading"/>
    <w:basedOn w:val="a3"/>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6">
    <w:name w:val="Light List"/>
    <w:basedOn w:val="a3"/>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7">
    <w:name w:val="Light Grid"/>
    <w:basedOn w:val="a3"/>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8">
    <w:name w:val="Dark List"/>
    <w:basedOn w:val="a3"/>
    <w:uiPriority w:val="70"/>
    <w:qFormat/>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qFormat/>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qFormat/>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qFormat/>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qFormat/>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qFormat/>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qFormat/>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9">
    <w:name w:val="Colorful Shading"/>
    <w:basedOn w:val="a3"/>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a">
    <w:name w:val="Colorful List"/>
    <w:basedOn w:val="a3"/>
    <w:uiPriority w:val="72"/>
    <w:qFormat/>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qFormat/>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qFormat/>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qFormat/>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qFormat/>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qFormat/>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qFormat/>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b">
    <w:name w:val="Colorful Grid"/>
    <w:basedOn w:val="a3"/>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c">
    <w:name w:val="Strong"/>
    <w:basedOn w:val="a2"/>
    <w:uiPriority w:val="22"/>
    <w:qFormat/>
    <w:rPr>
      <w:b/>
      <w:bCs/>
    </w:rPr>
  </w:style>
  <w:style w:type="character" w:styleId="afd">
    <w:name w:val="Emphasis"/>
    <w:basedOn w:val="a2"/>
    <w:uiPriority w:val="20"/>
    <w:qFormat/>
    <w:rPr>
      <w:i/>
      <w:iCs/>
    </w:rPr>
  </w:style>
  <w:style w:type="character" w:customStyle="1" w:styleId="ae">
    <w:name w:val="页眉 字符"/>
    <w:basedOn w:val="a2"/>
    <w:link w:val="ad"/>
    <w:uiPriority w:val="99"/>
    <w:qFormat/>
  </w:style>
  <w:style w:type="character" w:customStyle="1" w:styleId="ac">
    <w:name w:val="页脚 字符"/>
    <w:basedOn w:val="a2"/>
    <w:link w:val="ab"/>
    <w:uiPriority w:val="99"/>
    <w:qFormat/>
  </w:style>
  <w:style w:type="paragraph" w:styleId="afe">
    <w:name w:val="No Spacing"/>
    <w:uiPriority w:val="1"/>
    <w:qFormat/>
    <w:rPr>
      <w:rFonts w:asciiTheme="minorHAnsi" w:eastAsiaTheme="minorEastAsia" w:hAnsiTheme="minorHAnsi" w:cstheme="minorBidi"/>
      <w:sz w:val="22"/>
      <w:szCs w:val="22"/>
      <w:lang w:eastAsia="en-US"/>
    </w:rPr>
  </w:style>
  <w:style w:type="character" w:customStyle="1" w:styleId="10">
    <w:name w:val="标题 1 字符"/>
    <w:basedOn w:val="a2"/>
    <w:link w:val="1"/>
    <w:uiPriority w:val="9"/>
    <w:qFormat/>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qFormat/>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qFormat/>
    <w:rPr>
      <w:rFonts w:asciiTheme="majorHAnsi" w:eastAsiaTheme="majorEastAsia" w:hAnsiTheme="majorHAnsi" w:cstheme="majorBidi"/>
      <w:b/>
      <w:bCs/>
      <w:color w:val="4F81BD" w:themeColor="accent1"/>
    </w:rPr>
  </w:style>
  <w:style w:type="character" w:customStyle="1" w:styleId="af3">
    <w:name w:val="标题 字符"/>
    <w:basedOn w:val="a2"/>
    <w:link w:val="af2"/>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qFormat/>
    <w:rPr>
      <w:rFonts w:asciiTheme="majorHAnsi" w:eastAsiaTheme="majorEastAsia" w:hAnsiTheme="majorHAnsi" w:cstheme="majorBidi"/>
      <w:i/>
      <w:iCs/>
      <w:color w:val="4F81BD" w:themeColor="accent1"/>
      <w:spacing w:val="15"/>
      <w:sz w:val="24"/>
      <w:szCs w:val="24"/>
    </w:rPr>
  </w:style>
  <w:style w:type="paragraph" w:styleId="aff">
    <w:name w:val="List Paragraph"/>
    <w:basedOn w:val="a1"/>
    <w:uiPriority w:val="34"/>
    <w:qFormat/>
    <w:pPr>
      <w:ind w:left="720"/>
      <w:contextualSpacing/>
    </w:pPr>
  </w:style>
  <w:style w:type="character" w:customStyle="1" w:styleId="a9">
    <w:name w:val="正文文本 字符"/>
    <w:basedOn w:val="a2"/>
    <w:link w:val="a8"/>
    <w:uiPriority w:val="99"/>
    <w:qFormat/>
  </w:style>
  <w:style w:type="character" w:customStyle="1" w:styleId="25">
    <w:name w:val="正文文本 2 字符"/>
    <w:basedOn w:val="a2"/>
    <w:link w:val="24"/>
    <w:uiPriority w:val="99"/>
    <w:qFormat/>
  </w:style>
  <w:style w:type="character" w:customStyle="1" w:styleId="35">
    <w:name w:val="正文文本 3 字符"/>
    <w:basedOn w:val="a2"/>
    <w:link w:val="34"/>
    <w:uiPriority w:val="99"/>
    <w:qFormat/>
    <w:rPr>
      <w:sz w:val="16"/>
      <w:szCs w:val="16"/>
    </w:rPr>
  </w:style>
  <w:style w:type="character" w:customStyle="1" w:styleId="a6">
    <w:name w:val="宏文本 字符"/>
    <w:basedOn w:val="a2"/>
    <w:link w:val="a5"/>
    <w:uiPriority w:val="99"/>
    <w:qFormat/>
    <w:rPr>
      <w:rFonts w:ascii="Courier" w:hAnsi="Courier"/>
      <w:sz w:val="20"/>
      <w:szCs w:val="20"/>
    </w:rPr>
  </w:style>
  <w:style w:type="paragraph" w:styleId="aff0">
    <w:name w:val="Quote"/>
    <w:basedOn w:val="a1"/>
    <w:next w:val="a1"/>
    <w:link w:val="aff1"/>
    <w:uiPriority w:val="29"/>
    <w:qFormat/>
    <w:rPr>
      <w:i/>
      <w:iCs/>
      <w:color w:val="000000" w:themeColor="text1"/>
    </w:rPr>
  </w:style>
  <w:style w:type="character" w:customStyle="1" w:styleId="aff1">
    <w:name w:val="引用 字符"/>
    <w:basedOn w:val="a2"/>
    <w:link w:val="aff0"/>
    <w:uiPriority w:val="29"/>
    <w:qFormat/>
    <w:rPr>
      <w:i/>
      <w:iCs/>
      <w:color w:val="000000" w:themeColor="text1"/>
    </w:rPr>
  </w:style>
  <w:style w:type="character" w:customStyle="1" w:styleId="40">
    <w:name w:val="标题 4 字符"/>
    <w:basedOn w:val="a2"/>
    <w:link w:val="4"/>
    <w:uiPriority w:val="9"/>
    <w:semiHidden/>
    <w:qFormat/>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qFormat/>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qFormat/>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qFormat/>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qFormat/>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qFormat/>
    <w:rPr>
      <w:rFonts w:asciiTheme="majorHAnsi" w:eastAsiaTheme="majorEastAsia" w:hAnsiTheme="majorHAnsi" w:cstheme="majorBidi"/>
      <w:i/>
      <w:iCs/>
      <w:color w:val="404040" w:themeColor="text1" w:themeTint="BF"/>
      <w:sz w:val="20"/>
      <w:szCs w:val="20"/>
    </w:rPr>
  </w:style>
  <w:style w:type="paragraph" w:styleId="aff2">
    <w:name w:val="Intense Quote"/>
    <w:basedOn w:val="a1"/>
    <w:next w:val="a1"/>
    <w:link w:val="aff3"/>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3">
    <w:name w:val="明显引用 字符"/>
    <w:basedOn w:val="a2"/>
    <w:link w:val="aff2"/>
    <w:uiPriority w:val="30"/>
    <w:qFormat/>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
    <w:name w:val="TOC 标题1"/>
    <w:basedOn w:val="1"/>
    <w:next w:val="a1"/>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13.png"/><Relationship Id="rId34"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theme" Target="theme/theme1.xm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47</Pages>
  <Words>3736</Words>
  <Characters>21298</Characters>
  <Application>Microsoft Office Word</Application>
  <DocSecurity>0</DocSecurity>
  <Lines>177</Lines>
  <Paragraphs>49</Paragraphs>
  <ScaleCrop>false</ScaleCrop>
  <Company/>
  <LinksUpToDate>false</LinksUpToDate>
  <CharactersWithSpaces>24985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平仄 是</cp:lastModifiedBy>
  <cp:revision>2</cp:revision>
  <dcterms:created xsi:type="dcterms:W3CDTF">2026-05-10T08:36:00Z</dcterms:created>
  <dcterms:modified xsi:type="dcterms:W3CDTF">2026-05-10T08:36:00Z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eyJoZGlkIjoiMWFlZWVjOWZkMzk0YjQzNzZhMWFhNDY1NjM4Y2ZkMDciLCJ1c2VySWQiOiIxNjYyODUxMzQzIn0=</vt:lpwstr>
  </property>
  <property fmtid="{D5CDD505-2E9C-101B-9397-08002B2CF9AE}" pid="3" name="KSOProductBuildVer">
    <vt:lpwstr>2052-12.1.0.23542</vt:lpwstr>
  </property>
  <property fmtid="{D5CDD505-2E9C-101B-9397-08002B2CF9AE}" pid="4" name="ICV">
    <vt:lpwstr>4CA550CA94AA440AB5BB504CD223F8BB_12</vt:lpwstr>
  </property>
</Properties>
</file>